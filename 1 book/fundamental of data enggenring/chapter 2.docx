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93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1 — Technical</w:t>
      </w:r>
    </w:p>
    <w:p w14:paraId="7B1B7F1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1F8A7E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a Data Warehouse?</w:t>
      </w:r>
    </w:p>
    <w:p w14:paraId="3F8DD77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does Spark work?</w:t>
      </w:r>
    </w:p>
    <w:p w14:paraId="35A717D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Airflow?</w:t>
      </w:r>
    </w:p>
    <w:p w14:paraId="7FDAAD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A49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2 — Business</w:t>
      </w:r>
    </w:p>
    <w:p w14:paraId="3C72BA2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8AE211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would Netflix spend millions building a data platform?</w:t>
      </w:r>
    </w:p>
    <w:p w14:paraId="59FE860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does Uber earn more money because of data?</w:t>
      </w:r>
    </w:p>
    <w:p w14:paraId="6FDE256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does Amazon invest so much in Data Engineering?</w:t>
      </w:r>
    </w:p>
    <w:p w14:paraId="0E97C1F8">
      <w:pPr>
        <w:rPr>
          <w:rFonts w:hint="default" w:ascii="Times New Roman" w:hAnsi="Times New Roman" w:cs="Times New Roman"/>
        </w:rPr>
      </w:pPr>
    </w:p>
    <w:p w14:paraId="5484B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</w:t>
      </w:r>
    </w:p>
    <w:p w14:paraId="72055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607C04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1. Beginner Explanation</w:t>
      </w:r>
    </w:p>
    <w:p w14:paraId="319F6C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62F73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2. Technical Explanation</w:t>
      </w:r>
    </w:p>
    <w:p w14:paraId="379FEF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73C8C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3. Internal Working</w:t>
      </w:r>
    </w:p>
    <w:p w14:paraId="27F32F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74E9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4. Architecture Diagram</w:t>
      </w:r>
    </w:p>
    <w:p w14:paraId="3244AA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65DD63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5. Real Company Example</w:t>
      </w:r>
    </w:p>
    <w:p w14:paraId="6B3D97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1B6894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6. Business Perspective</w:t>
      </w:r>
    </w:p>
    <w:p w14:paraId="3A145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26799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7. Interview Questions</w:t>
      </w:r>
    </w:p>
    <w:p w14:paraId="28500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42CAFA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8. Common Mistakes</w:t>
      </w:r>
    </w:p>
    <w:p w14:paraId="72FE3B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0C359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9. Mini Project</w:t>
      </w:r>
    </w:p>
    <w:p w14:paraId="756F2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08198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10. Quiz</w:t>
      </w:r>
    </w:p>
    <w:p w14:paraId="0D4C87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192DB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11. Revision Notes</w:t>
      </w:r>
    </w:p>
    <w:p w14:paraId="1559D0C3">
      <w:pPr>
        <w:rPr>
          <w:rFonts w:hint="default" w:ascii="Times New Roman" w:hAnsi="Times New Roman" w:cs="Times New Roman"/>
        </w:rPr>
      </w:pPr>
    </w:p>
    <w:p w14:paraId="1FE41A64">
      <w:pPr>
        <w:rPr>
          <w:rFonts w:hint="default" w:ascii="Times New Roman" w:hAnsi="Times New Roman" w:cs="Times New Roman"/>
        </w:rPr>
      </w:pPr>
    </w:p>
    <w:p w14:paraId="0BDDA544">
      <w:pPr>
        <w:rPr>
          <w:rFonts w:hint="default" w:ascii="Times New Roman" w:hAnsi="Times New Roman" w:cs="Times New Roman"/>
        </w:rPr>
      </w:pPr>
    </w:p>
    <w:p w14:paraId="3EBDF062">
      <w:pPr>
        <w:rPr>
          <w:rFonts w:hint="default" w:ascii="Times New Roman" w:hAnsi="Times New Roman" w:cs="Times New Roman"/>
        </w:rPr>
      </w:pPr>
    </w:p>
    <w:p w14:paraId="0AA7154A">
      <w:pPr>
        <w:rPr>
          <w:rFonts w:hint="default" w:ascii="Times New Roman" w:hAnsi="Times New Roman" w:cs="Times New Roman"/>
        </w:rPr>
      </w:pPr>
    </w:p>
    <w:p w14:paraId="7066F1C5">
      <w:pPr>
        <w:rPr>
          <w:rFonts w:hint="default" w:ascii="Times New Roman" w:hAnsi="Times New Roman" w:cs="Times New Roman"/>
        </w:rPr>
      </w:pPr>
    </w:p>
    <w:p w14:paraId="282C2B3A">
      <w:pPr>
        <w:rPr>
          <w:rFonts w:hint="default" w:ascii="Times New Roman" w:hAnsi="Times New Roman" w:cs="Times New Roman"/>
        </w:rPr>
      </w:pPr>
    </w:p>
    <w:p w14:paraId="3F557027">
      <w:pPr>
        <w:rPr>
          <w:rFonts w:hint="default" w:ascii="Times New Roman" w:hAnsi="Times New Roman" w:cs="Times New Roman"/>
        </w:rPr>
      </w:pPr>
    </w:p>
    <w:p w14:paraId="6CFD42A8">
      <w:pPr>
        <w:rPr>
          <w:rFonts w:hint="default" w:ascii="Times New Roman" w:hAnsi="Times New Roman" w:cs="Times New Roman"/>
        </w:rPr>
      </w:pPr>
    </w:p>
    <w:p w14:paraId="755F4792">
      <w:pPr>
        <w:rPr>
          <w:rFonts w:hint="default" w:ascii="Times New Roman" w:hAnsi="Times New Roman" w:cs="Times New Roman"/>
        </w:rPr>
      </w:pPr>
    </w:p>
    <w:p w14:paraId="7499A3C3">
      <w:pPr>
        <w:rPr>
          <w:rFonts w:hint="default" w:ascii="Times New Roman" w:hAnsi="Times New Roman" w:cs="Times New Roman"/>
        </w:rPr>
      </w:pPr>
    </w:p>
    <w:p w14:paraId="1FB175CE">
      <w:pPr>
        <w:rPr>
          <w:rFonts w:hint="default" w:ascii="Times New Roman" w:hAnsi="Times New Roman" w:cs="Times New Roman"/>
        </w:rPr>
      </w:pPr>
    </w:p>
    <w:p w14:paraId="2B3E15F6">
      <w:pPr>
        <w:rPr>
          <w:rFonts w:hint="default" w:ascii="Times New Roman" w:hAnsi="Times New Roman" w:cs="Times New Roman"/>
        </w:rPr>
      </w:pPr>
    </w:p>
    <w:p w14:paraId="7E3CF650">
      <w:pPr>
        <w:rPr>
          <w:rFonts w:hint="default" w:ascii="Times New Roman" w:hAnsi="Times New Roman" w:cs="Times New Roman"/>
        </w:rPr>
      </w:pPr>
    </w:p>
    <w:p w14:paraId="3CA1371C">
      <w:pPr>
        <w:rPr>
          <w:rFonts w:hint="default" w:ascii="Times New Roman" w:hAnsi="Times New Roman" w:cs="Times New Roman"/>
        </w:rPr>
      </w:pPr>
    </w:p>
    <w:p w14:paraId="68732ECF">
      <w:pPr>
        <w:rPr>
          <w:rFonts w:hint="default" w:ascii="Times New Roman" w:hAnsi="Times New Roman" w:cs="Times New Roman"/>
        </w:rPr>
      </w:pPr>
    </w:p>
    <w:p w14:paraId="30D6F9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2</w:t>
      </w:r>
    </w:p>
    <w:p w14:paraId="245DC7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</w:t>
      </w:r>
    </w:p>
    <w:p w14:paraId="5D66A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1. What is the Data Engineering Lifecycle?</w:t>
      </w:r>
    </w:p>
    <w:p w14:paraId="1555B7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2. The Lifecycle is Not Linear</w:t>
      </w:r>
    </w:p>
    <w:p w14:paraId="05E6F0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3. The Five Lifecycle Stages</w:t>
      </w:r>
    </w:p>
    <w:p w14:paraId="4C41F7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Generation</w:t>
      </w:r>
    </w:p>
    <w:p w14:paraId="395E2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Storage</w:t>
      </w:r>
    </w:p>
    <w:p w14:paraId="29E7D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Ingestion</w:t>
      </w:r>
    </w:p>
    <w:p w14:paraId="044B23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Transformation</w:t>
      </w:r>
    </w:p>
    <w:p w14:paraId="0D2A4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└── Serving</w:t>
      </w:r>
    </w:p>
    <w:p w14:paraId="1FEF9B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4. The Five Undercurrents</w:t>
      </w:r>
    </w:p>
    <w:p w14:paraId="030B8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Security</w:t>
      </w:r>
    </w:p>
    <w:p w14:paraId="1D661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Data Management</w:t>
      </w:r>
    </w:p>
    <w:p w14:paraId="48B0DD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DataOps</w:t>
      </w:r>
    </w:p>
    <w:p w14:paraId="0F104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├── Data Architecture</w:t>
      </w:r>
    </w:p>
    <w:p w14:paraId="6BD0E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│     └── Orchestration</w:t>
      </w:r>
    </w:p>
    <w:p w14:paraId="1075C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5. Lifecycle Case Study (Amazon/Uber)</w:t>
      </w:r>
    </w:p>
    <w:p w14:paraId="0918B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6. Industry Architecture</w:t>
      </w:r>
    </w:p>
    <w:p w14:paraId="78B662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7. Business Perspective</w:t>
      </w:r>
    </w:p>
    <w:p w14:paraId="7B6DFA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8. Mini Project</w:t>
      </w:r>
    </w:p>
    <w:p w14:paraId="46654E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9. Interview Questions</w:t>
      </w:r>
    </w:p>
    <w:p w14:paraId="7BE3DA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10. Chapter Revision</w:t>
      </w:r>
    </w:p>
    <w:p w14:paraId="0C508B43">
      <w:pPr>
        <w:rPr>
          <w:rFonts w:hint="default" w:ascii="Times New Roman" w:hAnsi="Times New Roman" w:cs="Times New Roman"/>
        </w:rPr>
      </w:pPr>
    </w:p>
    <w:p w14:paraId="717CDC6C">
      <w:pPr>
        <w:rPr>
          <w:rFonts w:hint="default" w:ascii="Times New Roman" w:hAnsi="Times New Roman" w:cs="Times New Roman"/>
        </w:rPr>
      </w:pPr>
    </w:p>
    <w:p w14:paraId="7196B607">
      <w:pPr>
        <w:rPr>
          <w:rFonts w:hint="default" w:ascii="Times New Roman" w:hAnsi="Times New Roman" w:cs="Times New Roman"/>
        </w:rPr>
      </w:pPr>
    </w:p>
    <w:p w14:paraId="31F56C09">
      <w:pPr>
        <w:rPr>
          <w:rFonts w:hint="default" w:ascii="Times New Roman" w:hAnsi="Times New Roman" w:cs="Times New Roman"/>
        </w:rPr>
      </w:pPr>
    </w:p>
    <w:p w14:paraId="75AF9B21">
      <w:pPr>
        <w:rPr>
          <w:rFonts w:hint="default" w:ascii="Times New Roman" w:hAnsi="Times New Roman" w:cs="Times New Roman"/>
        </w:rPr>
      </w:pPr>
    </w:p>
    <w:p w14:paraId="002F3CC6">
      <w:pPr>
        <w:rPr>
          <w:rFonts w:hint="default" w:ascii="Times New Roman" w:hAnsi="Times New Roman" w:cs="Times New Roman"/>
        </w:rPr>
      </w:pPr>
    </w:p>
    <w:p w14:paraId="29F9002A">
      <w:pPr>
        <w:rPr>
          <w:rFonts w:hint="default" w:ascii="Times New Roman" w:hAnsi="Times New Roman" w:cs="Times New Roman"/>
        </w:rPr>
      </w:pPr>
    </w:p>
    <w:p w14:paraId="742E6A22">
      <w:pPr>
        <w:rPr>
          <w:rFonts w:hint="default" w:ascii="Times New Roman" w:hAnsi="Times New Roman" w:cs="Times New Roman"/>
        </w:rPr>
      </w:pPr>
    </w:p>
    <w:p w14:paraId="4F6F3486">
      <w:pPr>
        <w:rPr>
          <w:rFonts w:hint="default" w:ascii="Times New Roman" w:hAnsi="Times New Roman" w:cs="Times New Roman"/>
        </w:rPr>
      </w:pPr>
    </w:p>
    <w:p w14:paraId="737AE0A6">
      <w:pPr>
        <w:rPr>
          <w:rFonts w:hint="default" w:ascii="Times New Roman" w:hAnsi="Times New Roman" w:cs="Times New Roman"/>
        </w:rPr>
      </w:pPr>
    </w:p>
    <w:p w14:paraId="0FB57492">
      <w:pPr>
        <w:rPr>
          <w:rFonts w:hint="default" w:ascii="Times New Roman" w:hAnsi="Times New Roman" w:cs="Times New Roman"/>
        </w:rPr>
      </w:pPr>
    </w:p>
    <w:p w14:paraId="67087B2A">
      <w:pPr>
        <w:rPr>
          <w:rFonts w:hint="default" w:ascii="Times New Roman" w:hAnsi="Times New Roman" w:cs="Times New Roman"/>
        </w:rPr>
      </w:pPr>
    </w:p>
    <w:p w14:paraId="79BDB079">
      <w:pPr>
        <w:rPr>
          <w:rFonts w:hint="default" w:ascii="Times New Roman" w:hAnsi="Times New Roman" w:cs="Times New Roman"/>
        </w:rPr>
      </w:pPr>
    </w:p>
    <w:p w14:paraId="7B7D48F9">
      <w:pPr>
        <w:rPr>
          <w:rFonts w:hint="default" w:ascii="Times New Roman" w:hAnsi="Times New Roman" w:cs="Times New Roman"/>
        </w:rPr>
      </w:pPr>
    </w:p>
    <w:p w14:paraId="02F53060">
      <w:pPr>
        <w:rPr>
          <w:rFonts w:hint="default" w:ascii="Times New Roman" w:hAnsi="Times New Roman" w:cs="Times New Roman"/>
        </w:rPr>
      </w:pPr>
    </w:p>
    <w:p w14:paraId="0F0E30AB">
      <w:pPr>
        <w:rPr>
          <w:rFonts w:hint="default" w:ascii="Times New Roman" w:hAnsi="Times New Roman" w:cs="Times New Roman"/>
        </w:rPr>
      </w:pPr>
    </w:p>
    <w:p w14:paraId="2C2D9EA9">
      <w:pPr>
        <w:rPr>
          <w:rFonts w:hint="default" w:ascii="Times New Roman" w:hAnsi="Times New Roman" w:cs="Times New Roman"/>
        </w:rPr>
      </w:pPr>
    </w:p>
    <w:p w14:paraId="30252F79">
      <w:pPr>
        <w:rPr>
          <w:rFonts w:hint="default" w:ascii="Times New Roman" w:hAnsi="Times New Roman" w:cs="Times New Roman"/>
        </w:rPr>
      </w:pPr>
    </w:p>
    <w:p w14:paraId="7FFDBA5C">
      <w:pPr>
        <w:rPr>
          <w:rFonts w:hint="default" w:ascii="Times New Roman" w:hAnsi="Times New Roman" w:cs="Times New Roman"/>
        </w:rPr>
      </w:pPr>
    </w:p>
    <w:p w14:paraId="25F02BBF">
      <w:pPr>
        <w:rPr>
          <w:rFonts w:hint="default" w:ascii="Times New Roman" w:hAnsi="Times New Roman" w:cs="Times New Roman"/>
        </w:rPr>
      </w:pPr>
    </w:p>
    <w:p w14:paraId="74BC6123">
      <w:pPr>
        <w:rPr>
          <w:rFonts w:hint="default" w:ascii="Times New Roman" w:hAnsi="Times New Roman" w:cs="Times New Roman"/>
        </w:rPr>
      </w:pPr>
    </w:p>
    <w:p w14:paraId="0FE625F0">
      <w:pPr>
        <w:rPr>
          <w:rFonts w:hint="default" w:ascii="Times New Roman" w:hAnsi="Times New Roman" w:cs="Times New Roman"/>
        </w:rPr>
      </w:pPr>
    </w:p>
    <w:p w14:paraId="5A8CE878">
      <w:pPr>
        <w:rPr>
          <w:rFonts w:hint="default" w:ascii="Times New Roman" w:hAnsi="Times New Roman" w:cs="Times New Roman"/>
        </w:rPr>
      </w:pPr>
    </w:p>
    <w:p w14:paraId="5F5D6F70">
      <w:pPr>
        <w:rPr>
          <w:rFonts w:hint="default" w:ascii="Times New Roman" w:hAnsi="Times New Roman" w:cs="Times New Roman"/>
        </w:rPr>
      </w:pPr>
    </w:p>
    <w:p w14:paraId="74E63417">
      <w:pPr>
        <w:rPr>
          <w:rFonts w:hint="default" w:ascii="Times New Roman" w:hAnsi="Times New Roman" w:cs="Times New Roman"/>
        </w:rPr>
      </w:pPr>
    </w:p>
    <w:p w14:paraId="28768BB0">
      <w:pPr>
        <w:rPr>
          <w:rFonts w:hint="default" w:ascii="Times New Roman" w:hAnsi="Times New Roman" w:cs="Times New Roman"/>
        </w:rPr>
      </w:pPr>
    </w:p>
    <w:p w14:paraId="6C0E997F">
      <w:pPr>
        <w:rPr>
          <w:rFonts w:hint="default" w:ascii="Times New Roman" w:hAnsi="Times New Roman" w:cs="Times New Roman"/>
        </w:rPr>
      </w:pPr>
    </w:p>
    <w:p w14:paraId="14B9F0ED">
      <w:pPr>
        <w:rPr>
          <w:rFonts w:hint="default" w:ascii="Times New Roman" w:hAnsi="Times New Roman" w:cs="Times New Roman"/>
        </w:rPr>
      </w:pPr>
    </w:p>
    <w:p w14:paraId="2E2076FB">
      <w:pPr>
        <w:rPr>
          <w:rFonts w:hint="default" w:ascii="Times New Roman" w:hAnsi="Times New Roman" w:cs="Times New Roman"/>
        </w:rPr>
      </w:pPr>
    </w:p>
    <w:p w14:paraId="11B818FD">
      <w:pPr>
        <w:rPr>
          <w:rFonts w:hint="default" w:ascii="Times New Roman" w:hAnsi="Times New Roman" w:cs="Times New Roman"/>
        </w:rPr>
      </w:pPr>
    </w:p>
    <w:p w14:paraId="27DFC184">
      <w:pPr>
        <w:rPr>
          <w:rFonts w:hint="default" w:ascii="Times New Roman" w:hAnsi="Times New Roman" w:cs="Times New Roman"/>
        </w:rPr>
      </w:pPr>
    </w:p>
    <w:p w14:paraId="00FC5C03">
      <w:pPr>
        <w:rPr>
          <w:rFonts w:hint="default" w:ascii="Times New Roman" w:hAnsi="Times New Roman" w:cs="Times New Roman"/>
        </w:rPr>
      </w:pPr>
    </w:p>
    <w:p w14:paraId="6B96E222">
      <w:pPr>
        <w:rPr>
          <w:rFonts w:hint="default" w:ascii="Times New Roman" w:hAnsi="Times New Roman" w:cs="Times New Roman"/>
        </w:rPr>
      </w:pPr>
    </w:p>
    <w:p w14:paraId="30E3B621">
      <w:pPr>
        <w:rPr>
          <w:rFonts w:hint="default" w:ascii="Times New Roman" w:hAnsi="Times New Roman" w:cs="Times New Roman"/>
        </w:rPr>
      </w:pPr>
    </w:p>
    <w:p w14:paraId="63363DFC">
      <w:pPr>
        <w:rPr>
          <w:rFonts w:hint="default" w:ascii="Times New Roman" w:hAnsi="Times New Roman" w:cs="Times New Roman"/>
        </w:rPr>
      </w:pPr>
    </w:p>
    <w:p w14:paraId="4D878561">
      <w:pPr>
        <w:rPr>
          <w:rFonts w:hint="default" w:ascii="Times New Roman" w:hAnsi="Times New Roman" w:cs="Times New Roman"/>
        </w:rPr>
      </w:pPr>
    </w:p>
    <w:p w14:paraId="41C2184F">
      <w:pPr>
        <w:rPr>
          <w:rFonts w:hint="default" w:ascii="Times New Roman" w:hAnsi="Times New Roman" w:cs="Times New Roman"/>
        </w:rPr>
      </w:pPr>
    </w:p>
    <w:p w14:paraId="4F80948D">
      <w:pPr>
        <w:rPr>
          <w:rFonts w:hint="default" w:ascii="Times New Roman" w:hAnsi="Times New Roman" w:cs="Times New Roman"/>
        </w:rPr>
      </w:pPr>
    </w:p>
    <w:p w14:paraId="781B42AC">
      <w:pPr>
        <w:rPr>
          <w:rFonts w:hint="default" w:ascii="Times New Roman" w:hAnsi="Times New Roman" w:cs="Times New Roman"/>
        </w:rPr>
      </w:pPr>
    </w:p>
    <w:p w14:paraId="26046A30">
      <w:pPr>
        <w:rPr>
          <w:rFonts w:hint="default" w:ascii="Times New Roman" w:hAnsi="Times New Roman" w:cs="Times New Roman"/>
        </w:rPr>
      </w:pPr>
    </w:p>
    <w:p w14:paraId="0E758F85">
      <w:pPr>
        <w:rPr>
          <w:rFonts w:hint="default" w:ascii="Times New Roman" w:hAnsi="Times New Roman" w:cs="Times New Roman"/>
        </w:rPr>
      </w:pPr>
    </w:p>
    <w:p w14:paraId="009C2B88">
      <w:pPr>
        <w:rPr>
          <w:rFonts w:hint="default" w:ascii="Times New Roman" w:hAnsi="Times New Roman" w:cs="Times New Roman"/>
        </w:rPr>
      </w:pPr>
    </w:p>
    <w:p w14:paraId="7792879B">
      <w:pPr>
        <w:rPr>
          <w:rFonts w:hint="default" w:ascii="Times New Roman" w:hAnsi="Times New Roman" w:cs="Times New Roman"/>
        </w:rPr>
      </w:pPr>
    </w:p>
    <w:p w14:paraId="65011B4D">
      <w:pPr>
        <w:rPr>
          <w:rFonts w:hint="default" w:ascii="Times New Roman" w:hAnsi="Times New Roman" w:cs="Times New Roman"/>
        </w:rPr>
      </w:pPr>
    </w:p>
    <w:p w14:paraId="7FCC05C0">
      <w:pPr>
        <w:rPr>
          <w:rFonts w:hint="default" w:ascii="Times New Roman" w:hAnsi="Times New Roman" w:cs="Times New Roman"/>
        </w:rPr>
      </w:pPr>
    </w:p>
    <w:p w14:paraId="57A0011E">
      <w:pPr>
        <w:rPr>
          <w:rFonts w:hint="default" w:ascii="Times New Roman" w:hAnsi="Times New Roman" w:cs="Times New Roman"/>
        </w:rPr>
      </w:pPr>
    </w:p>
    <w:p w14:paraId="5881AE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📘 Chapter 2: The Data Engineering Lifecycle</w:t>
      </w:r>
    </w:p>
    <w:p w14:paraId="074AF45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2 answers:</w:t>
      </w:r>
    </w:p>
    <w:p w14:paraId="4F845E20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"How does a Data Engineer actually build a data system?"</w:t>
      </w:r>
    </w:p>
    <w:p w14:paraId="473FE46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chapter is the </w:t>
      </w:r>
      <w:r>
        <w:rPr>
          <w:rStyle w:val="92"/>
          <w:rFonts w:hint="default" w:ascii="Times New Roman" w:hAnsi="Times New Roman" w:cs="Times New Roman"/>
        </w:rPr>
        <w:t>heart of the book</w:t>
      </w:r>
      <w:r>
        <w:rPr>
          <w:rFonts w:hint="default" w:ascii="Times New Roman" w:hAnsi="Times New Roman" w:cs="Times New Roman"/>
        </w:rPr>
        <w:t>. Every other chapter (storage, ingestion, transformation, orchestration, security, cloud) builds on this lifecycle.</w:t>
      </w:r>
    </w:p>
    <w:p w14:paraId="600C3E0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C8D73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37045" cy="1790065"/>
            <wp:effectExtent l="0" t="0" r="5715" b="825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B3F7">
      <w:pPr>
        <w:rPr>
          <w:rFonts w:hint="default" w:ascii="Times New Roman" w:hAnsi="Times New Roman" w:cs="Times New Roman"/>
        </w:rPr>
      </w:pPr>
    </w:p>
    <w:p w14:paraId="035F50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416040" cy="4664075"/>
            <wp:effectExtent l="0" t="0" r="0" b="1460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466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A479C">
      <w:pPr>
        <w:rPr>
          <w:rFonts w:hint="default" w:ascii="Times New Roman" w:hAnsi="Times New Roman" w:cs="Times New Roman"/>
        </w:rPr>
      </w:pPr>
    </w:p>
    <w:p w14:paraId="6AE531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FE4FEA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C95A02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: Architecture Diagram</w:t>
      </w:r>
    </w:p>
    <w:p w14:paraId="3B1A8B1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USERS</w:t>
      </w:r>
    </w:p>
    <w:p w14:paraId="47115D6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4B7F8D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511520D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6AE2C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Customer Actions</w:t>
      </w:r>
    </w:p>
    <w:p w14:paraId="586F3CE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57FB46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6F521B5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CFFB9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Data Generation</w:t>
      </w:r>
    </w:p>
    <w:p w14:paraId="7D39011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3D3739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2272C2C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97741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Operational DB</w:t>
      </w:r>
    </w:p>
    <w:p w14:paraId="12C4AB7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42AD5F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3E94DA7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B66F07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Data Ingestion</w:t>
      </w:r>
    </w:p>
    <w:p w14:paraId="53AB6FB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403C1E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1AD0EC6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61414A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Data Lake / Warehouse</w:t>
      </w:r>
    </w:p>
    <w:p w14:paraId="78C8261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3254B6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7628E2C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669260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Data Transformation</w:t>
      </w:r>
    </w:p>
    <w:p w14:paraId="77AE8AC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9124D7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3A3302B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3DA3EA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Analytics / ML Models</w:t>
      </w:r>
    </w:p>
    <w:p w14:paraId="0D1ADD9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F1E7A6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5313487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C2849D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Dashboards</w:t>
      </w:r>
    </w:p>
    <w:p w14:paraId="510412B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56C314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      │</w:t>
      </w:r>
    </w:p>
    <w:p w14:paraId="3661C3D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CADBE4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Business Teams</w:t>
      </w:r>
    </w:p>
    <w:p w14:paraId="44F2AEE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1A7F8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Engineering Lifecycle</w:t>
      </w:r>
    </w:p>
    <w:p w14:paraId="76E4D95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t>-------------------------------------------------------------------</w:t>
      </w:r>
      <w:r>
        <w:rPr>
          <w:rFonts w:hint="default" w:ascii="Times New Roman" w:hAnsi="Times New Roman" w:eastAsia="SimSun" w:cs="Times New Roman"/>
          <w:sz w:val="24"/>
          <w:szCs w:val="24"/>
        </w:rPr>
        <w:t>Definition:</w:t>
      </w:r>
    </w:p>
    <w:p w14:paraId="28D6F9C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The complete journey of data from creation to business value.</w:t>
      </w:r>
    </w:p>
    <w:p w14:paraId="535B855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9CAF95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Stages:</w:t>
      </w:r>
    </w:p>
    <w:p w14:paraId="1B47529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1. Generation</w:t>
      </w:r>
    </w:p>
    <w:p w14:paraId="2E8A614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Storage</w:t>
      </w:r>
    </w:p>
    <w:p w14:paraId="2D598CF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3. Ingestion</w:t>
      </w:r>
    </w:p>
    <w:p w14:paraId="17E99F2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4. Transformation</w:t>
      </w:r>
    </w:p>
    <w:p w14:paraId="5D62115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5. Serving</w:t>
      </w:r>
    </w:p>
    <w:p w14:paraId="1A2519D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17A49E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Goal:</w:t>
      </w:r>
    </w:p>
    <w:p w14:paraId="3AEE74C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Reliable data</w:t>
      </w:r>
    </w:p>
    <w:p w14:paraId="08A83F0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↓</w:t>
      </w:r>
    </w:p>
    <w:p w14:paraId="7F76AEA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Better decisions</w:t>
      </w:r>
    </w:p>
    <w:p w14:paraId="304D6FA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↓</w:t>
      </w:r>
    </w:p>
    <w:p w14:paraId="7D3CAEF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Business value</w:t>
      </w:r>
    </w:p>
    <w:p w14:paraId="0814E71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76427F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Technology changes.</w:t>
      </w:r>
    </w:p>
    <w:p w14:paraId="53A557B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E7A371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Lifecycle remains almost the same.</w:t>
      </w:r>
    </w:p>
    <w:p w14:paraId="55A48D9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76FB44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EE0FB7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025EC6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9128F8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FA0639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A39CD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1DF1DB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6367BD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F15037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8E9179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0A9D4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032FB5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909186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C29897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4418EE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67FD7A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61FFCC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FB8663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74F9BB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EA6742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F1F7E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2F4ACB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266B34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68A917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F548D1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7F75B1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3B8582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AF845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4342633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5818B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ED6A08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856FDA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A929A7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600671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857E17F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687793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5592977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B3A84A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131D82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8AEFAF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BFB941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0F933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📖 Chapter 2 – Topic 2: The Data Engineering Lifecycle is NOT Linear ⭐⭐⭐⭐⭐</w:t>
      </w:r>
    </w:p>
    <w:p w14:paraId="3456C46B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Importance: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⭐⭐⭐⭐⭐</w:t>
      </w:r>
    </w:p>
    <w:p w14:paraId="6771018E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is where many beginners develop the wrong mental model.</w:t>
      </w:r>
    </w:p>
    <w:p w14:paraId="6801341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book explains that although we draw the lifecycle as a sequence of stages, </w:t>
      </w:r>
      <w:r>
        <w:rPr>
          <w:rStyle w:val="92"/>
          <w:rFonts w:hint="default" w:ascii="Times New Roman" w:hAnsi="Times New Roman" w:cs="Times New Roman"/>
        </w:rPr>
        <w:t>real-world data systems are not simple one-way pipelines</w:t>
      </w:r>
      <w:r>
        <w:rPr>
          <w:rFonts w:hint="default" w:ascii="Times New Roman" w:hAnsi="Times New Roman" w:cs="Times New Roman"/>
        </w:rPr>
        <w:t>. They contain feedback loops, multiple consumers, and repeated processing</w:t>
      </w:r>
    </w:p>
    <w:p w14:paraId="205F723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4964B1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Here what is no linear  ? </w:t>
      </w:r>
    </w:p>
    <w:p w14:paraId="76E7167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DF076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Beginner Explanation</w:t>
      </w:r>
    </w:p>
    <w:p w14:paraId="335855A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we first learned the lifecycle, we drew this:</w:t>
      </w:r>
    </w:p>
    <w:p w14:paraId="4AF188CE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Generation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Storage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Ingestion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Transformation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Serving</w:t>
      </w:r>
    </w:p>
    <w:p w14:paraId="2F95F0D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a </w:t>
      </w:r>
      <w:r>
        <w:rPr>
          <w:rStyle w:val="92"/>
          <w:rFonts w:hint="default" w:ascii="Times New Roman" w:hAnsi="Times New Roman" w:cs="Times New Roman"/>
        </w:rPr>
        <w:t>learning model</w:t>
      </w:r>
      <w:r>
        <w:rPr>
          <w:rFonts w:hint="default" w:ascii="Times New Roman" w:hAnsi="Times New Roman" w:cs="Times New Roman"/>
        </w:rPr>
        <w:t>.</w:t>
      </w:r>
    </w:p>
    <w:p w14:paraId="32E123D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helps beginners understand the stages.</w:t>
      </w:r>
    </w:p>
    <w:p w14:paraId="1590C80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But...</w:t>
      </w:r>
    </w:p>
    <w:p w14:paraId="43A43C0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Real companies don't work like this.</w:t>
      </w:r>
    </w:p>
    <w:p w14:paraId="298511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Why Isn't It Linear?</w:t>
      </w:r>
    </w:p>
    <w:p w14:paraId="2A9A61A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Amazon.</w:t>
      </w:r>
    </w:p>
    <w:p w14:paraId="0117816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buy shoes.</w:t>
      </w:r>
    </w:p>
    <w:p w14:paraId="0EBF9FA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order is created.</w:t>
      </w:r>
    </w:p>
    <w:p w14:paraId="353ADA6B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Customer Order</w:t>
      </w:r>
    </w:p>
    <w:p w14:paraId="22567E7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 does it go?</w:t>
      </w:r>
    </w:p>
    <w:p w14:paraId="5532E8E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just one place.</w:t>
      </w:r>
    </w:p>
    <w:p w14:paraId="7A5DFF9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goes to many systems.</w:t>
      </w:r>
    </w:p>
    <w:p w14:paraId="11FEDA3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Customer Order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┌─────┼────────┬─────────┐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▼     ▼        ▼   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Payment Inventory Analytics Email</w:t>
      </w:r>
    </w:p>
    <w:p w14:paraId="54CF598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event.</w:t>
      </w:r>
    </w:p>
    <w:p w14:paraId="5A7113B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destinations.</w:t>
      </w:r>
    </w:p>
    <w:p w14:paraId="5E04AF9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</w:t>
      </w:r>
      <w:r>
        <w:rPr>
          <w:rStyle w:val="92"/>
          <w:rFonts w:hint="default" w:ascii="Times New Roman" w:hAnsi="Times New Roman" w:cs="Times New Roman"/>
        </w:rPr>
        <w:t>not linear</w:t>
      </w:r>
      <w:r>
        <w:rPr>
          <w:rFonts w:hint="default" w:ascii="Times New Roman" w:hAnsi="Times New Roman" w:cs="Times New Roman"/>
        </w:rPr>
        <w:t>.</w:t>
      </w:r>
    </w:p>
    <w:p w14:paraId="677D1D9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27888E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Real Company Example (Uber)</w:t>
      </w:r>
    </w:p>
    <w:p w14:paraId="5925048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 you book a ride.</w:t>
      </w:r>
    </w:p>
    <w:p w14:paraId="323503A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event is generated.</w:t>
      </w:r>
    </w:p>
    <w:p w14:paraId="49D77CAE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Ride Requested</w:t>
      </w:r>
    </w:p>
    <w:p w14:paraId="3C2E433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watch what happens.</w:t>
      </w:r>
    </w:p>
    <w:p w14:paraId="6FD1B04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Ride Request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├────────► Driver Matching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├────────► Pricing Engine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├────────► Fraud Detection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├────────► Maps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├────────► Analytics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└────────► Customer Notifications</w:t>
      </w:r>
    </w:p>
    <w:p w14:paraId="118C0C0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Did the data travel in one straight line?</w:t>
      </w:r>
    </w:p>
    <w:p w14:paraId="1C0BFF1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No.</w:t>
      </w:r>
    </w:p>
    <w:p w14:paraId="26FAFE6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It spread into many different systems.</w:t>
      </w:r>
    </w:p>
    <w:p w14:paraId="13FA7F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DA929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Internal Working</w:t>
      </w:r>
    </w:p>
    <w:p w14:paraId="0F33C03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Let's follow one Netflix event.</w:t>
      </w:r>
    </w:p>
    <w:p w14:paraId="121FF83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watch a movie.</w:t>
      </w:r>
    </w:p>
    <w:p w14:paraId="0505563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Watch Event</w:t>
      </w:r>
    </w:p>
    <w:p w14:paraId="35CDB1F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Netflix sends this data to:</w:t>
      </w:r>
    </w:p>
    <w:p w14:paraId="5350C95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Watch Event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┌───┼──────────────┐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▼   ▼        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Recommendation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Analytics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Billing</w:t>
      </w:r>
    </w:p>
    <w:p w14:paraId="7D9E12D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Later...</w:t>
      </w:r>
    </w:p>
    <w:p w14:paraId="553A51E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Recommendation System creates </w:t>
      </w:r>
      <w:r>
        <w:rPr>
          <w:rStyle w:val="92"/>
          <w:rFonts w:hint="default" w:ascii="Times New Roman" w:hAnsi="Times New Roman" w:cs="Times New Roman"/>
        </w:rPr>
        <w:t>new data</w:t>
      </w:r>
      <w:r>
        <w:rPr>
          <w:rFonts w:hint="default" w:ascii="Times New Roman" w:hAnsi="Times New Roman" w:cs="Times New Roman"/>
        </w:rPr>
        <w:t>.</w:t>
      </w:r>
    </w:p>
    <w:p w14:paraId="05B4EE8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Recommended Movie</w:t>
      </w:r>
    </w:p>
    <w:p w14:paraId="4AA772B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you click it...</w:t>
      </w:r>
    </w:p>
    <w:p w14:paraId="3C0EBF1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92"/>
          <w:rFonts w:hint="default" w:ascii="Times New Roman" w:hAnsi="Times New Roman" w:cs="Times New Roman"/>
        </w:rPr>
        <w:t>new event</w:t>
      </w:r>
      <w:r>
        <w:rPr>
          <w:rFonts w:hint="default" w:ascii="Times New Roman" w:hAnsi="Times New Roman" w:cs="Times New Roman"/>
        </w:rPr>
        <w:t xml:space="preserve"> is generated.</w:t>
      </w:r>
    </w:p>
    <w:p w14:paraId="5C97274F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Recommendation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User Click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New Generation Event</w:t>
      </w:r>
    </w:p>
    <w:p w14:paraId="71A24D2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Notice something?</w:t>
      </w:r>
    </w:p>
    <w:p w14:paraId="3C9634B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lifecycle started again.</w:t>
      </w:r>
    </w:p>
    <w:p w14:paraId="3D39997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forms a </w:t>
      </w:r>
      <w:r>
        <w:rPr>
          <w:rStyle w:val="92"/>
          <w:rFonts w:hint="default" w:ascii="Times New Roman" w:hAnsi="Times New Roman" w:cs="Times New Roman"/>
        </w:rPr>
        <w:t>loop</w:t>
      </w:r>
      <w:r>
        <w:rPr>
          <w:rFonts w:hint="default" w:ascii="Times New Roman" w:hAnsi="Times New Roman" w:cs="Times New Roman"/>
        </w:rPr>
        <w:t>.</w:t>
      </w:r>
    </w:p>
    <w:p w14:paraId="65B517D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52B27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Feedback Loops</w:t>
      </w:r>
    </w:p>
    <w:p w14:paraId="248E368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 concept that senior engineers think about.</w:t>
      </w:r>
    </w:p>
    <w:p w14:paraId="5FA7F45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YouTube.</w:t>
      </w:r>
    </w:p>
    <w:p w14:paraId="23CE5F2D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You watch Video A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Recommendation Model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Shows Video B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You click Video B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New Data Generated</w:t>
      </w:r>
    </w:p>
    <w:p w14:paraId="0A7EDCB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cycle repeats continuously.</w:t>
      </w:r>
    </w:p>
    <w:p w14:paraId="421A8AA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output of one pipeline becomes the input of another.</w:t>
      </w:r>
    </w:p>
    <w:p w14:paraId="70CFAE2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D5413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Business Perspective</w:t>
      </w:r>
    </w:p>
    <w:p w14:paraId="1409163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does this matter?</w:t>
      </w:r>
    </w:p>
    <w:p w14:paraId="5E2D0FA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a CEO asks:</w:t>
      </w:r>
    </w:p>
    <w:p w14:paraId="4AFE4101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"How many customers are active today?"</w:t>
      </w:r>
    </w:p>
    <w:p w14:paraId="78D9B8C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wants the answer.</w:t>
      </w:r>
    </w:p>
    <w:p w14:paraId="2E38ADC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Finance wants the answer.</w:t>
      </w:r>
    </w:p>
    <w:p w14:paraId="04BBF5C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Fraud Detection wants the answer.</w:t>
      </w:r>
    </w:p>
    <w:p w14:paraId="4FD8B84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Support wants the answer.</w:t>
      </w:r>
    </w:p>
    <w:p w14:paraId="7EC30D8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each team collect the data separately?</w:t>
      </w:r>
    </w:p>
    <w:p w14:paraId="5283539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No.</w:t>
      </w:r>
    </w:p>
    <w:p w14:paraId="643698C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would:</w:t>
      </w:r>
    </w:p>
    <w:p w14:paraId="52DF48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Waste money </w:t>
      </w:r>
    </w:p>
    <w:p w14:paraId="3A2EB2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Duplicate work </w:t>
      </w:r>
    </w:p>
    <w:p w14:paraId="6D89B2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inconsistent results </w:t>
      </w:r>
    </w:p>
    <w:p w14:paraId="6694C37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Instead:</w:t>
      </w:r>
    </w:p>
    <w:p w14:paraId="5F4C971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pipeline serves many teams.</w:t>
      </w:r>
    </w:p>
    <w:p w14:paraId="786443CE">
      <w:pPr>
        <w:numPr>
          <w:ilvl w:val="0"/>
          <w:numId w:val="12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Architecture Diagram</w:t>
      </w:r>
    </w:p>
    <w:p w14:paraId="69541B5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33909E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Customer</w:t>
      </w:r>
    </w:p>
    <w:p w14:paraId="7673D08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E149F3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│</w:t>
      </w:r>
    </w:p>
    <w:p w14:paraId="157168C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49351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Order Created</w:t>
      </w:r>
    </w:p>
    <w:p w14:paraId="705ADD6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C1CED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│</w:t>
      </w:r>
    </w:p>
    <w:p w14:paraId="6C5B3CF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54DFF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Database</w:t>
      </w:r>
    </w:p>
    <w:p w14:paraId="143EA75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F4C67D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│</w:t>
      </w:r>
    </w:p>
    <w:p w14:paraId="74928C05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F4DC8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┌───────────┼─────────────┐</w:t>
      </w:r>
    </w:p>
    <w:p w14:paraId="4A29D47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BAD885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▼           ▼             ▼</w:t>
      </w:r>
    </w:p>
    <w:p w14:paraId="1D5C7D0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A954DB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Analytics     Inventory     Payment</w:t>
      </w:r>
    </w:p>
    <w:p w14:paraId="3C7D5D1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EF3A5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│           │             │</w:t>
      </w:r>
    </w:p>
    <w:p w14:paraId="3AF962D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88EC4F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└───────────┼─────────────┘</w:t>
      </w:r>
    </w:p>
    <w:p w14:paraId="76085E3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CB105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▼</w:t>
      </w:r>
    </w:p>
    <w:p w14:paraId="648E2FC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C862B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Business Decisions</w:t>
      </w:r>
    </w:p>
    <w:p w14:paraId="389C514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752826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Notice:</w:t>
      </w:r>
    </w:p>
    <w:p w14:paraId="663C682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source.</w:t>
      </w:r>
    </w:p>
    <w:p w14:paraId="7E0E7C5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Many consumers.</w:t>
      </w:r>
    </w:p>
    <w:p w14:paraId="4F129EC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 central pipeline.</w:t>
      </w:r>
    </w:p>
    <w:p w14:paraId="1F1A2BF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Advantages</w:t>
      </w:r>
    </w:p>
    <w:p w14:paraId="068E64D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Consistent data </w:t>
      </w:r>
    </w:p>
    <w:p w14:paraId="312A49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Lower cost </w:t>
      </w:r>
    </w:p>
    <w:p w14:paraId="629B49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Easier maintenance </w:t>
      </w:r>
    </w:p>
    <w:p w14:paraId="044C1BA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Disadvantages</w:t>
      </w:r>
    </w:p>
    <w:p w14:paraId="37AD96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it fails, many teams are affected. </w:t>
      </w:r>
    </w:p>
    <w:p w14:paraId="1DC8CC3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an engineering trade-off.</w:t>
      </w:r>
    </w:p>
    <w:p w14:paraId="0113A34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153D9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Common Mistakes</w:t>
      </w:r>
    </w:p>
    <w:p w14:paraId="17C4A9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Mistake 1</w:t>
      </w:r>
    </w:p>
    <w:p w14:paraId="58A5FE1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data has only one destination.</w:t>
      </w:r>
    </w:p>
    <w:p w14:paraId="6598BE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</w:t>
      </w:r>
    </w:p>
    <w:p w14:paraId="39FD8BE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Usually it has many.</w:t>
      </w:r>
    </w:p>
    <w:p w14:paraId="1D0CF6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382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Mistake 2</w:t>
      </w:r>
    </w:p>
    <w:p w14:paraId="0A70FD5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serving is the end.</w:t>
      </w:r>
    </w:p>
    <w:p w14:paraId="271CF27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</w:t>
      </w:r>
    </w:p>
    <w:p w14:paraId="5F3842D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Serving often generates </w:t>
      </w:r>
      <w:r>
        <w:rPr>
          <w:rStyle w:val="92"/>
          <w:rFonts w:hint="default" w:ascii="Times New Roman" w:hAnsi="Times New Roman" w:cs="Times New Roman"/>
        </w:rPr>
        <w:t>new data</w:t>
      </w:r>
      <w:r>
        <w:rPr>
          <w:rFonts w:hint="default" w:ascii="Times New Roman" w:hAnsi="Times New Roman" w:cs="Times New Roman"/>
        </w:rPr>
        <w:t>.</w:t>
      </w:r>
    </w:p>
    <w:p w14:paraId="505899D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62854F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Recommendation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Customer Click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New Event</w:t>
      </w:r>
    </w:p>
    <w:p w14:paraId="7379359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lifecycle starts again.</w:t>
      </w:r>
    </w:p>
    <w:p w14:paraId="76A841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0F4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Mistake 3</w:t>
      </w:r>
    </w:p>
    <w:p w14:paraId="2A9DB23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every pipeline is independent.</w:t>
      </w:r>
    </w:p>
    <w:p w14:paraId="78B7742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</w:t>
      </w:r>
    </w:p>
    <w:p w14:paraId="4A447D7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Modern pipelines are connected.</w:t>
      </w:r>
    </w:p>
    <w:p w14:paraId="5A685C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F3BB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Real Data Systems</w:t>
      </w:r>
    </w:p>
    <w:p w14:paraId="46F3B66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910B48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NOT</w:t>
      </w:r>
    </w:p>
    <w:p w14:paraId="07FFF0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7B0B0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Generation</w:t>
      </w:r>
    </w:p>
    <w:p w14:paraId="4849473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6731865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Storage</w:t>
      </w:r>
    </w:p>
    <w:p w14:paraId="3BE4F7D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3BD6F52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End</w:t>
      </w:r>
    </w:p>
    <w:p w14:paraId="61B2D9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DFBD22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Instead</w:t>
      </w:r>
    </w:p>
    <w:p w14:paraId="5EE096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8C59A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Generation</w:t>
      </w:r>
    </w:p>
    <w:p w14:paraId="313DC99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1299C92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Storage</w:t>
      </w:r>
    </w:p>
    <w:p w14:paraId="149BDE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274900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Many Pipelines</w:t>
      </w:r>
    </w:p>
    <w:p w14:paraId="5FA8BD8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50C8BC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Many Consumers</w:t>
      </w:r>
    </w:p>
    <w:p w14:paraId="7A751F7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3A76B5C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Serving</w:t>
      </w:r>
    </w:p>
    <w:p w14:paraId="144E81A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31BB2D2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New Data</w:t>
      </w:r>
    </w:p>
    <w:p w14:paraId="30E5A5B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↓</w:t>
      </w:r>
    </w:p>
    <w:p w14:paraId="0149DED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Lifecycle Starts Again</w:t>
      </w:r>
    </w:p>
    <w:p w14:paraId="63F84F5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81A74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Modern systems are interconnected.</w:t>
      </w:r>
    </w:p>
    <w:p w14:paraId="79A70B0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CA0C8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19BA52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5696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53CA51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D7B6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1D21F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4840AB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D1740E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1E868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2ADD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0B8E84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95DA6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E3CC2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📘 Chapter 2 – Topic 3: Data Generation ⭐⭐⭐⭐⭐</w:t>
      </w:r>
    </w:p>
    <w:p w14:paraId="3EB6EC28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This is where every data engineering pipeline begins.</w:t>
      </w:r>
    </w:p>
    <w:p w14:paraId="053C1653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Without data generation, there is no Data Engineering.</w:t>
      </w:r>
    </w:p>
    <w:p w14:paraId="459B985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book identifies </w:t>
      </w:r>
      <w:r>
        <w:rPr>
          <w:rStyle w:val="92"/>
          <w:rFonts w:hint="default" w:ascii="Times New Roman" w:hAnsi="Times New Roman" w:cs="Times New Roman"/>
        </w:rPr>
        <w:t>generation</w:t>
      </w:r>
      <w:r>
        <w:rPr>
          <w:rFonts w:hint="default" w:ascii="Times New Roman" w:hAnsi="Times New Roman" w:cs="Times New Roman"/>
        </w:rPr>
        <w:t xml:space="preserve"> as the first stage of the Data Engineering lifecycle: data must first come into existence before it can be stored, moved, transformed, or served</w:t>
      </w:r>
    </w:p>
    <w:p w14:paraId="70627F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</w:t>
      </w:r>
    </w:p>
    <w:p w14:paraId="52EA3E9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order pizza.</w:t>
      </w:r>
    </w:p>
    <w:p w14:paraId="17A1596C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You click "Order"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│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       ▼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A new order record is created</w:t>
      </w:r>
    </w:p>
    <w:p w14:paraId="4A1B564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clicking,</w:t>
      </w:r>
    </w:p>
    <w:p w14:paraId="67FE4D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 was </w:t>
      </w:r>
      <w:r>
        <w:rPr>
          <w:rStyle w:val="92"/>
          <w:rFonts w:hint="default" w:ascii="Times New Roman" w:hAnsi="Times New Roman" w:cs="Times New Roman"/>
        </w:rPr>
        <w:t>no order</w:t>
      </w:r>
      <w:r>
        <w:rPr>
          <w:rFonts w:hint="default" w:ascii="Times New Roman" w:hAnsi="Times New Roman" w:cs="Times New Roman"/>
        </w:rPr>
        <w:t>.</w:t>
      </w:r>
    </w:p>
    <w:p w14:paraId="45887DC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clicking,</w:t>
      </w:r>
    </w:p>
    <w:p w14:paraId="7F4056D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order exists.</w:t>
      </w:r>
    </w:p>
    <w:p w14:paraId="73B9EAD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👉 That moment is </w:t>
      </w:r>
      <w:r>
        <w:rPr>
          <w:rStyle w:val="92"/>
          <w:rFonts w:hint="default" w:ascii="Times New Roman" w:hAnsi="Times New Roman" w:cs="Times New Roman"/>
        </w:rPr>
        <w:t>Data Generation</w:t>
      </w:r>
      <w:r>
        <w:rPr>
          <w:rFonts w:hint="default" w:ascii="Times New Roman" w:hAnsi="Times New Roman" w:cs="Times New Roman"/>
        </w:rPr>
        <w:t>.</w:t>
      </w:r>
    </w:p>
    <w:p w14:paraId="4A1639B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15B629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Like an Engineer</w:t>
      </w:r>
    </w:p>
    <w:p w14:paraId="3DA4E70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Data Engineer usually </w:t>
      </w:r>
      <w:r>
        <w:rPr>
          <w:rStyle w:val="92"/>
          <w:rFonts w:hint="default" w:ascii="Times New Roman" w:hAnsi="Times New Roman" w:cs="Times New Roman"/>
        </w:rPr>
        <w:t>doesn't create the data</w:t>
      </w:r>
      <w:r>
        <w:rPr>
          <w:rFonts w:hint="default" w:ascii="Times New Roman" w:hAnsi="Times New Roman" w:cs="Times New Roman"/>
        </w:rPr>
        <w:t>.</w:t>
      </w:r>
    </w:p>
    <w:p w14:paraId="4C95F7C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92"/>
          <w:rFonts w:hint="default" w:ascii="Times New Roman" w:hAnsi="Times New Roman" w:cs="Times New Roman"/>
        </w:rPr>
        <w:t>application</w:t>
      </w:r>
      <w:r>
        <w:rPr>
          <w:rFonts w:hint="default" w:ascii="Times New Roman" w:hAnsi="Times New Roman" w:cs="Times New Roman"/>
        </w:rPr>
        <w:t xml:space="preserve"> creates it.</w:t>
      </w:r>
    </w:p>
    <w:p w14:paraId="4D76FF9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 Engineer asks:</w:t>
      </w:r>
    </w:p>
    <w:p w14:paraId="78F07D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Where is the data generated? </w:t>
      </w:r>
    </w:p>
    <w:p w14:paraId="0C6BF3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format is it in? </w:t>
      </w:r>
    </w:p>
    <w:p w14:paraId="300AF2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fast is it generated? </w:t>
      </w:r>
    </w:p>
    <w:p w14:paraId="20728E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How can I collect it safely?</w:t>
      </w:r>
    </w:p>
    <w:p w14:paraId="6DB3788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6C36C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2️⃣ Technical Explanation</w:t>
      </w:r>
    </w:p>
    <w:p w14:paraId="5894A92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Generation means:</w:t>
      </w:r>
    </w:p>
    <w:p w14:paraId="33E2DFB4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The point at which an event, transaction, or measurement produces new data.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5"/>
        <w:gridCol w:w="2387"/>
      </w:tblGrid>
      <w:tr w14:paraId="1C49D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C9B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3B0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Generated Data</w:t>
            </w:r>
          </w:p>
        </w:tc>
      </w:tr>
      <w:tr w14:paraId="7217F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73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buys product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97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 record</w:t>
            </w:r>
          </w:p>
        </w:tc>
      </w:tr>
      <w:tr w14:paraId="39B98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47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ATM withdrawal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0A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</w:t>
            </w:r>
          </w:p>
        </w:tc>
      </w:tr>
      <w:tr w14:paraId="3C6A8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EE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Instagram Like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FC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Like event</w:t>
            </w:r>
          </w:p>
        </w:tc>
      </w:tr>
      <w:tr w14:paraId="0FF67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A86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GPS updates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96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Location data</w:t>
            </w:r>
          </w:p>
        </w:tc>
      </w:tr>
      <w:tr w14:paraId="4643F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D8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Temperature sensor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AA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Sensor reading</w:t>
            </w:r>
          </w:p>
        </w:tc>
      </w:tr>
      <w:tr w14:paraId="0A43F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E8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Smartwatch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4C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Heart-rate measurement</w:t>
            </w:r>
          </w:p>
        </w:tc>
      </w:tr>
    </w:tbl>
    <w:p w14:paraId="5ADF172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91EB0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Notice something...</w:t>
      </w:r>
    </w:p>
    <w:p w14:paraId="1149EBE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action creates a new record.</w:t>
      </w:r>
    </w:p>
    <w:p w14:paraId="6B0A597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778E8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3️⃣ Internal Working</w:t>
      </w:r>
    </w:p>
    <w:p w14:paraId="4ECC405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Let's follow Amazon.</w:t>
      </w:r>
    </w:p>
    <w:p w14:paraId="214092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clicks:</w:t>
      </w:r>
    </w:p>
    <w:p w14:paraId="5503B352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Buy Now</w:t>
      </w:r>
    </w:p>
    <w:p w14:paraId="596CCF9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Immediately,</w:t>
      </w:r>
    </w:p>
    <w:p w14:paraId="62F561F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creates</w:t>
      </w:r>
    </w:p>
    <w:p w14:paraId="517BC980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"OrderID": </w:t>
      </w:r>
      <w:r>
        <w:rPr>
          <w:rFonts w:hint="default" w:ascii="Times New Roman" w:hAnsi="Times New Roman" w:cs="Times New Roman"/>
        </w:rPr>
        <w:t>1001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"Customer": </w:t>
      </w:r>
      <w:r>
        <w:rPr>
          <w:rFonts w:hint="default" w:ascii="Times New Roman" w:hAnsi="Times New Roman" w:cs="Times New Roman"/>
        </w:rPr>
        <w:t>"Lucky"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"Product": </w:t>
      </w:r>
      <w:r>
        <w:rPr>
          <w:rFonts w:hint="default" w:ascii="Times New Roman" w:hAnsi="Times New Roman" w:cs="Times New Roman"/>
        </w:rPr>
        <w:t>"Laptop"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"Price": </w:t>
      </w:r>
      <w:r>
        <w:rPr>
          <w:rFonts w:hint="default" w:ascii="Times New Roman" w:hAnsi="Times New Roman" w:cs="Times New Roman"/>
        </w:rPr>
        <w:t>65000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"Time": </w:t>
      </w:r>
      <w:r>
        <w:rPr>
          <w:rFonts w:hint="default" w:ascii="Times New Roman" w:hAnsi="Times New Roman" w:cs="Times New Roman"/>
        </w:rPr>
        <w:t>"10:15"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}</w:t>
      </w:r>
    </w:p>
    <w:p w14:paraId="404A007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This record didn't exist before.</w:t>
      </w:r>
    </w:p>
    <w:p w14:paraId="754315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has just been generated.</w:t>
      </w:r>
    </w:p>
    <w:p w14:paraId="667483C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Now...</w:t>
      </w:r>
    </w:p>
    <w:p w14:paraId="631E32B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 does it go?</w:t>
      </w:r>
    </w:p>
    <w:p w14:paraId="16F7E17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Storage.</w:t>
      </w:r>
    </w:p>
    <w:p w14:paraId="13A4C76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Generation always happens </w:t>
      </w:r>
      <w:r>
        <w:rPr>
          <w:rStyle w:val="92"/>
          <w:rFonts w:hint="default" w:ascii="Times New Roman" w:hAnsi="Times New Roman" w:cs="Times New Roman"/>
          <w:b/>
          <w:bCs/>
        </w:rPr>
        <w:t>before</w:t>
      </w:r>
      <w:r>
        <w:rPr>
          <w:rFonts w:hint="default" w:ascii="Times New Roman" w:hAnsi="Times New Roman" w:cs="Times New Roman"/>
          <w:b/>
          <w:bCs/>
        </w:rPr>
        <w:t xml:space="preserve"> Storage.</w:t>
      </w:r>
    </w:p>
    <w:p w14:paraId="02CC0A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42C90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4️⃣ Types of Data Generation</w:t>
      </w:r>
    </w:p>
    <w:p w14:paraId="20AF141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one of the most important parts.</w:t>
      </w:r>
    </w:p>
    <w:p w14:paraId="11CC3CE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can come from many places.</w:t>
      </w:r>
    </w:p>
    <w:p w14:paraId="711E2CE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Let's study each one.</w:t>
      </w:r>
    </w:p>
    <w:p w14:paraId="0414BA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Human Generated Data</w:t>
      </w:r>
    </w:p>
    <w:p w14:paraId="61A7DC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Created because humans perform actions.</w:t>
      </w:r>
    </w:p>
    <w:p w14:paraId="1A4F8F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B61F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B. Machine Generated Data</w:t>
      </w:r>
    </w:p>
    <w:p w14:paraId="4E4DC73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human is involved.</w:t>
      </w:r>
    </w:p>
    <w:p w14:paraId="2AE79E0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Machines continuously generate data.</w:t>
      </w:r>
    </w:p>
    <w:p w14:paraId="2120AAA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2A1D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C. System Generated Data</w:t>
      </w:r>
    </w:p>
    <w:p w14:paraId="7BBA92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itself creates data.</w:t>
      </w:r>
    </w:p>
    <w:p w14:paraId="04A20BE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49B04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6️⃣ Business Perspective</w:t>
      </w:r>
    </w:p>
    <w:p w14:paraId="063AAE7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does a company care about generation?</w:t>
      </w:r>
    </w:p>
    <w:p w14:paraId="3D55173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Amazon.</w:t>
      </w:r>
    </w:p>
    <w:p w14:paraId="140F11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Without customer-generated data,</w:t>
      </w:r>
    </w:p>
    <w:p w14:paraId="44D5A9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Amazon know</w:t>
      </w:r>
    </w:p>
    <w:p w14:paraId="662BA9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Best-selling products? </w:t>
      </w:r>
    </w:p>
    <w:p w14:paraId="61CC829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No.</w:t>
      </w:r>
    </w:p>
    <w:p w14:paraId="1EDF089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it recommend products?</w:t>
      </w:r>
    </w:p>
    <w:p w14:paraId="12DA51C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No.</w:t>
      </w:r>
    </w:p>
    <w:p w14:paraId="40804A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it predict demand?</w:t>
      </w:r>
    </w:p>
    <w:p w14:paraId="5B229A5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No.</w:t>
      </w:r>
    </w:p>
    <w:p w14:paraId="3F7579F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it forecast inventory?</w:t>
      </w:r>
    </w:p>
    <w:p w14:paraId="147CAA1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No.</w:t>
      </w:r>
    </w:p>
    <w:p w14:paraId="5B97359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Everything starts with generated data.</w:t>
      </w:r>
    </w:p>
    <w:p w14:paraId="1691AE8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DB3A7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Remember:</w:t>
      </w:r>
    </w:p>
    <w:p w14:paraId="26EFA440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Style w:val="92"/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92"/>
          <w:rFonts w:hint="default" w:ascii="Times New Roman" w:hAnsi="Times New Roman" w:eastAsia="SimSun" w:cs="Times New Roman"/>
          <w:b/>
          <w:bCs/>
          <w:sz w:val="24"/>
          <w:szCs w:val="24"/>
        </w:rPr>
        <w:t>Data itself has no value. Decisions made from data create value.</w:t>
      </w:r>
    </w:p>
    <w:p w14:paraId="5050CF19">
      <w:pPr>
        <w:pStyle w:val="85"/>
        <w:keepNext w:val="0"/>
        <w:keepLines w:val="0"/>
        <w:widowControl/>
        <w:suppressLineNumbers w:val="0"/>
        <w:rPr>
          <w:rStyle w:val="92"/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E3F60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8️⃣ Trade-offs</w:t>
      </w:r>
    </w:p>
    <w:p w14:paraId="6604089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Suppose you build an app.</w:t>
      </w:r>
    </w:p>
    <w:p w14:paraId="4DAB77D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Should you collect every click?</w:t>
      </w:r>
    </w:p>
    <w:p w14:paraId="5FD61E1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Advantages</w:t>
      </w:r>
    </w:p>
    <w:p w14:paraId="16F5584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Rich analytics</w:t>
      </w:r>
    </w:p>
    <w:p w14:paraId="54B8B9E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Better ML models</w:t>
      </w:r>
    </w:p>
    <w:p w14:paraId="4186FA6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Disadvantages</w:t>
      </w:r>
    </w:p>
    <w:p w14:paraId="1AC0D2C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Higher storage cost</w:t>
      </w:r>
    </w:p>
    <w:p w14:paraId="0914127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More processing</w:t>
      </w:r>
    </w:p>
    <w:p w14:paraId="7C7F10C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Privacy concerns</w:t>
      </w:r>
    </w:p>
    <w:p w14:paraId="418B8DD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Senior Engineers ask</w:t>
      </w:r>
    </w:p>
    <w:p w14:paraId="38328ACB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"Which events actually create business value?"</w:t>
      </w:r>
    </w:p>
    <w:p w14:paraId="38E47EF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</w:t>
      </w:r>
    </w:p>
    <w:p w14:paraId="16E70E5B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"Can we collect everything?"</w:t>
      </w:r>
    </w:p>
    <w:p w14:paraId="2A2B99D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27BBBF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9️⃣ Common Beginner Mistakes</w:t>
      </w:r>
    </w:p>
    <w:p w14:paraId="44A638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❌ Mistake 1</w:t>
      </w:r>
    </w:p>
    <w:p w14:paraId="55A91B8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Thinking Data Engineers generate data.</w:t>
      </w:r>
    </w:p>
    <w:p w14:paraId="77783C8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Usually,</w:t>
      </w:r>
    </w:p>
    <w:p w14:paraId="06FE27A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Applications,</w:t>
      </w:r>
    </w:p>
    <w:p w14:paraId="4C18D8A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Sensors,</w:t>
      </w:r>
    </w:p>
    <w:p w14:paraId="607110F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Users,</w:t>
      </w:r>
    </w:p>
    <w:p w14:paraId="5CBEBC2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Machines generate data.</w:t>
      </w:r>
    </w:p>
    <w:p w14:paraId="168125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E0879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❌ Mistake 2</w:t>
      </w:r>
    </w:p>
    <w:p w14:paraId="198EC66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Thinking every generated event is useful.</w:t>
      </w:r>
    </w:p>
    <w:p w14:paraId="63C8AB6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Reality</w:t>
      </w:r>
    </w:p>
    <w:p w14:paraId="2A804FD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Many events are noise.</w:t>
      </w:r>
    </w:p>
    <w:p w14:paraId="18FDF00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Good engineers decide what is worth collecting.</w:t>
      </w:r>
    </w:p>
    <w:p w14:paraId="5B57E7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141B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❌ Mistake 3</w:t>
      </w:r>
    </w:p>
    <w:p w14:paraId="77BFE3B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Ignoring event quality.</w:t>
      </w:r>
    </w:p>
    <w:p w14:paraId="35DA7B3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Bad input</w:t>
      </w:r>
    </w:p>
    <w:p w14:paraId="6DB427B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36AAD2F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Bad analytics</w:t>
      </w:r>
    </w:p>
    <w:p w14:paraId="64A96B8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F42307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Bad ML</w:t>
      </w:r>
    </w:p>
    <w:p w14:paraId="3BB801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62E308E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Bad business decisions</w:t>
      </w:r>
    </w:p>
    <w:p w14:paraId="4B0F2D4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4E70C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1️⃣1️⃣ Mini Project</w:t>
      </w:r>
    </w:p>
    <w:p w14:paraId="23DBEE6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Imagine you're building a </w:t>
      </w:r>
      <w:r>
        <w:rPr>
          <w:rStyle w:val="92"/>
          <w:rFonts w:hint="default" w:ascii="Times New Roman" w:hAnsi="Times New Roman" w:cs="Times New Roman"/>
        </w:rPr>
        <w:t>food delivery app</w:t>
      </w:r>
      <w:r>
        <w:rPr>
          <w:rFonts w:hint="default" w:ascii="Times New Roman" w:hAnsi="Times New Roman" w:cs="Times New Roman"/>
        </w:rPr>
        <w:t>.</w:t>
      </w:r>
    </w:p>
    <w:p w14:paraId="2C44F7A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 xml:space="preserve">List </w:t>
      </w:r>
      <w:r>
        <w:rPr>
          <w:rStyle w:val="92"/>
          <w:rFonts w:hint="default" w:ascii="Times New Roman" w:hAnsi="Times New Roman" w:cs="Times New Roman"/>
        </w:rPr>
        <w:t>10 events</w:t>
      </w:r>
      <w:r>
        <w:rPr>
          <w:rFonts w:hint="default" w:ascii="Times New Roman" w:hAnsi="Times New Roman" w:cs="Times New Roman"/>
        </w:rPr>
        <w:t xml:space="preserve"> that would generate data.</w:t>
      </w:r>
    </w:p>
    <w:p w14:paraId="2001FB87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User Login</w:t>
      </w:r>
    </w:p>
    <w:p w14:paraId="639B01F4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Restaurant Search</w:t>
      </w:r>
    </w:p>
    <w:p w14:paraId="13CF7D4C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Food Search</w:t>
      </w:r>
    </w:p>
    <w:p w14:paraId="4A165DE1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 to Cart</w:t>
      </w:r>
    </w:p>
    <w:p w14:paraId="3814E35E">
      <w:pPr>
        <w:pStyle w:val="85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...</w:t>
      </w:r>
    </w:p>
    <w:p w14:paraId="2D23ED6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GENERATION</w:t>
      </w:r>
    </w:p>
    <w:p w14:paraId="0F42C2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2351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Definition:</w:t>
      </w:r>
    </w:p>
    <w:p w14:paraId="0F2696C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Creation of new data.</w:t>
      </w:r>
    </w:p>
    <w:p w14:paraId="549D1D5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66482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Sources:</w:t>
      </w:r>
    </w:p>
    <w:p w14:paraId="4195154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Human</w:t>
      </w:r>
    </w:p>
    <w:p w14:paraId="0697BE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Machine</w:t>
      </w:r>
    </w:p>
    <w:p w14:paraId="092065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System</w:t>
      </w:r>
    </w:p>
    <w:p w14:paraId="5640489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F4520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Examples:</w:t>
      </w:r>
    </w:p>
    <w:p w14:paraId="6F1416E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Orders</w:t>
      </w:r>
    </w:p>
    <w:p w14:paraId="25738A8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Payments</w:t>
      </w:r>
    </w:p>
    <w:p w14:paraId="2002710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GPS</w:t>
      </w:r>
    </w:p>
    <w:p w14:paraId="3E395B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Logs</w:t>
      </w:r>
    </w:p>
    <w:p w14:paraId="3DCF2C3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• Sensors</w:t>
      </w:r>
    </w:p>
    <w:p w14:paraId="4FE2143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71AE05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Business Goal:</w:t>
      </w:r>
    </w:p>
    <w:p w14:paraId="5A934244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Capture valuable events that help the business make better decisions.</w:t>
      </w:r>
    </w:p>
    <w:p w14:paraId="3A10BBF4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9AC567F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Golden Rule:</w:t>
      </w:r>
    </w:p>
    <w:p w14:paraId="0548637A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Not every event should be collected.</w:t>
      </w:r>
    </w:p>
    <w:p w14:paraId="416E88CA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Collect the events that create business value.</w:t>
      </w:r>
    </w:p>
    <w:p w14:paraId="27DFF8E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2A8CE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206D91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5586B3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F1EA99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0E9261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42DE9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5E53D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2FB7B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35B3E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54CF7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15E23F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C4748A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99CCF7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1301E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BECE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79A98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9FB1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407BE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BA3A0C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FB429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4576B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AC7BCE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A9B3FF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4EF96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A7F7C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AFCE3F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DA105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77922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B0BE0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D7EC6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35EB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D0FCE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📘 Chapter 2 – Topic 4 (Part 1): Data Storage ⭐⭐⭐⭐⭐</w:t>
      </w:r>
    </w:p>
    <w:p w14:paraId="3EB1FBF8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Without storage, data disappears.</w:t>
      </w:r>
    </w:p>
    <w:p w14:paraId="0C19A0F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one of the </w:t>
      </w:r>
      <w:r>
        <w:rPr>
          <w:rStyle w:val="92"/>
          <w:rFonts w:hint="default" w:ascii="Times New Roman" w:hAnsi="Times New Roman" w:cs="Times New Roman"/>
        </w:rPr>
        <w:t>most important topics</w:t>
      </w:r>
      <w:r>
        <w:rPr>
          <w:rFonts w:hint="default" w:ascii="Times New Roman" w:hAnsi="Times New Roman" w:cs="Times New Roman"/>
        </w:rPr>
        <w:t xml:space="preserve"> in Data Engineering. We won't finish it in one lesson—we'll study it in </w:t>
      </w:r>
      <w:r>
        <w:rPr>
          <w:rStyle w:val="92"/>
          <w:rFonts w:hint="default" w:ascii="Times New Roman" w:hAnsi="Times New Roman" w:cs="Times New Roman"/>
        </w:rPr>
        <w:t>small subtopics</w:t>
      </w:r>
      <w:r>
        <w:rPr>
          <w:rFonts w:hint="default" w:ascii="Times New Roman" w:hAnsi="Times New Roman" w:cs="Times New Roman"/>
        </w:rPr>
        <w:t>.</w:t>
      </w:r>
    </w:p>
    <w:p w14:paraId="066FEEC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73015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Definition</w:t>
      </w:r>
    </w:p>
    <w:p w14:paraId="28FC8E61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Data Storage is the process of saving data so it can be accessed and used later.</w:t>
      </w:r>
    </w:p>
    <w:p w14:paraId="2B4B676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Notice the words:</w:t>
      </w:r>
    </w:p>
    <w:p w14:paraId="1E8BECE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Save </w:t>
      </w:r>
    </w:p>
    <w:p w14:paraId="1B23F9C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Access later </w:t>
      </w:r>
    </w:p>
    <w:p w14:paraId="21A164C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That's the whole purpose.</w:t>
      </w:r>
    </w:p>
    <w:p w14:paraId="71F6FD3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290F8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Like an Engineer</w:t>
      </w:r>
    </w:p>
    <w:p w14:paraId="5470589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Data Engineer asks:</w:t>
      </w:r>
    </w:p>
    <w:p w14:paraId="44BEBC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Where should this data be stored? </w:t>
      </w:r>
    </w:p>
    <w:p w14:paraId="751AAB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long should we keep it? </w:t>
      </w:r>
    </w:p>
    <w:p w14:paraId="0CD2FA8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Who can access it? </w:t>
      </w:r>
    </w:p>
    <w:p w14:paraId="5D7A696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fast should it be retrieved? </w:t>
      </w:r>
    </w:p>
    <w:p w14:paraId="09CC07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much will storage cost? </w:t>
      </w:r>
    </w:p>
    <w:p w14:paraId="250BCB2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Notice:</w:t>
      </w:r>
    </w:p>
    <w:p w14:paraId="66C1F55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B372B6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Internal Working</w:t>
      </w:r>
    </w:p>
    <w:p w14:paraId="1241D7F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 you buy shoes.</w:t>
      </w:r>
    </w:p>
    <w:p w14:paraId="70E37E0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 generates:</w:t>
      </w:r>
    </w:p>
    <w:p w14:paraId="3D23F2F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"OrderID":</w:t>
      </w:r>
      <w:r>
        <w:rPr>
          <w:rFonts w:hint="default" w:ascii="Times New Roman" w:hAnsi="Times New Roman" w:cs="Times New Roman"/>
        </w:rPr>
        <w:t>101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"Product":</w:t>
      </w:r>
      <w:r>
        <w:rPr>
          <w:rFonts w:hint="default" w:ascii="Times New Roman" w:hAnsi="Times New Roman" w:cs="Times New Roman"/>
        </w:rPr>
        <w:t>"Shoes"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"Price":</w:t>
      </w:r>
      <w:r>
        <w:rPr>
          <w:rFonts w:hint="default" w:ascii="Times New Roman" w:hAnsi="Times New Roman" w:cs="Times New Roman"/>
        </w:rPr>
        <w:t>2999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}</w:t>
      </w:r>
    </w:p>
    <w:p w14:paraId="0E5EF44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Immediately after generation,</w:t>
      </w:r>
    </w:p>
    <w:p w14:paraId="3E0E989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 saves it.</w:t>
      </w:r>
    </w:p>
    <w:p w14:paraId="218610D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Application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Disk / Cloud Storage</w:t>
      </w:r>
    </w:p>
    <w:p w14:paraId="20E44DF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it can be retrieved anytime.</w:t>
      </w:r>
    </w:p>
    <w:p w14:paraId="62153E8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A9D1A1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 Concept</w:t>
      </w:r>
    </w:p>
    <w:p w14:paraId="0C9CC43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Storage </w:t>
      </w:r>
      <w:r>
        <w:rPr>
          <w:rStyle w:val="92"/>
          <w:rFonts w:hint="default" w:ascii="Times New Roman" w:hAnsi="Times New Roman" w:cs="Times New Roman"/>
        </w:rPr>
        <w:t>does not mean using a database only.</w:t>
      </w:r>
    </w:p>
    <w:p w14:paraId="7DD21E7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 can be:</w:t>
      </w:r>
    </w:p>
    <w:p w14:paraId="3376539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Database </w:t>
      </w:r>
    </w:p>
    <w:p w14:paraId="2420A3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Lake </w:t>
      </w:r>
    </w:p>
    <w:p w14:paraId="755A61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Warehouse </w:t>
      </w:r>
    </w:p>
    <w:p w14:paraId="656F87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Cloud Object Storage </w:t>
      </w:r>
    </w:p>
    <w:p w14:paraId="5A354E7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File System </w:t>
      </w:r>
    </w:p>
    <w:p w14:paraId="23BC9A4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We'll study each one later.</w:t>
      </w:r>
    </w:p>
    <w:p w14:paraId="706F3FA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0608A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Trade-offs</w:t>
      </w:r>
    </w:p>
    <w:p w14:paraId="3331151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a company keep data forever?</w:t>
      </w:r>
    </w:p>
    <w:p w14:paraId="341A731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Advantages:</w:t>
      </w:r>
    </w:p>
    <w:p w14:paraId="63FAE0B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Better analytics</w:t>
      </w:r>
    </w:p>
    <w:p w14:paraId="35E9E1D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Better ML models</w:t>
      </w:r>
    </w:p>
    <w:p w14:paraId="3418F0F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Historical reports</w:t>
      </w:r>
    </w:p>
    <w:p w14:paraId="16B5647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Disadvantages:</w:t>
      </w:r>
    </w:p>
    <w:p w14:paraId="6B1CDB0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More storage cost</w:t>
      </w:r>
    </w:p>
    <w:p w14:paraId="1A1806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Privacy regulations</w:t>
      </w:r>
    </w:p>
    <w:p w14:paraId="70B38E9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Slower management</w:t>
      </w:r>
    </w:p>
    <w:p w14:paraId="39A6A82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Senior engineers ask:</w:t>
      </w:r>
    </w:p>
    <w:p w14:paraId="5C969D3E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How much data should we retain?</w:t>
      </w:r>
    </w:p>
    <w:p w14:paraId="60AEDCB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</w:t>
      </w:r>
    </w:p>
    <w:p w14:paraId="48686FAF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Can we keep everything?</w:t>
      </w:r>
    </w:p>
    <w:p w14:paraId="10499B1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2D53BE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Beginner Mistakes</w:t>
      </w:r>
    </w:p>
    <w:p w14:paraId="1B92CF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Mistake 1</w:t>
      </w:r>
    </w:p>
    <w:p w14:paraId="3C446F2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</w:t>
      </w:r>
    </w:p>
    <w:p w14:paraId="41D5997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 = Database</w:t>
      </w:r>
    </w:p>
    <w:p w14:paraId="717C717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Wrong.</w:t>
      </w:r>
    </w:p>
    <w:p w14:paraId="1C2A203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database is only </w:t>
      </w:r>
      <w:r>
        <w:rPr>
          <w:rStyle w:val="92"/>
          <w:rFonts w:hint="default" w:ascii="Times New Roman" w:hAnsi="Times New Roman" w:cs="Times New Roman"/>
        </w:rPr>
        <w:t>one type</w:t>
      </w:r>
      <w:r>
        <w:rPr>
          <w:rFonts w:hint="default" w:ascii="Times New Roman" w:hAnsi="Times New Roman" w:cs="Times New Roman"/>
        </w:rPr>
        <w:t xml:space="preserve"> of storage.</w:t>
      </w:r>
    </w:p>
    <w:p w14:paraId="601151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2B1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Mistake 2</w:t>
      </w:r>
    </w:p>
    <w:p w14:paraId="7D36B01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storage creates value.</w:t>
      </w:r>
    </w:p>
    <w:p w14:paraId="5AFFBD3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Wrong.</w:t>
      </w:r>
    </w:p>
    <w:p w14:paraId="1C0EC90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Storage </w:t>
      </w:r>
      <w:r>
        <w:rPr>
          <w:rStyle w:val="92"/>
          <w:rFonts w:hint="default" w:ascii="Times New Roman" w:hAnsi="Times New Roman" w:cs="Times New Roman"/>
        </w:rPr>
        <w:t>preserves</w:t>
      </w:r>
      <w:r>
        <w:rPr>
          <w:rFonts w:hint="default" w:ascii="Times New Roman" w:hAnsi="Times New Roman" w:cs="Times New Roman"/>
        </w:rPr>
        <w:t xml:space="preserve"> value.</w:t>
      </w:r>
    </w:p>
    <w:p w14:paraId="2C96A5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Transformation and serving help turn stored data into business value.</w:t>
      </w:r>
    </w:p>
    <w:p w14:paraId="4F1894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E5D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Mistake 3</w:t>
      </w:r>
    </w:p>
    <w:p w14:paraId="0E6842E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storage is permanent.</w:t>
      </w:r>
    </w:p>
    <w:p w14:paraId="564D869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Companies often delete or archive old data because of cost, regulations, or business policies.</w:t>
      </w:r>
    </w:p>
    <w:p w14:paraId="48D7DA8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72948D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2CD547E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693B9BA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60CB906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3A0DA6E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61767DF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0370CB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2 – Topic 4 (Part 2): Types of Data Storage ⭐⭐⭐⭐⭐</w:t>
      </w:r>
    </w:p>
    <w:p w14:paraId="2F831943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Importance: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⭐⭐⭐⭐⭐</w:t>
      </w:r>
    </w:p>
    <w:p w14:paraId="67902E4F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Goal: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Understand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where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different kinds of data should be stored and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why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018003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 every type of data belongs in the same storage system.</w:t>
      </w:r>
    </w:p>
    <w:p w14:paraId="76876A8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C79BC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1️⃣ Database</w:t>
      </w:r>
    </w:p>
    <w:p w14:paraId="6F853B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Beginner Explanation</w:t>
      </w:r>
    </w:p>
    <w:p w14:paraId="507F185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database stores </w:t>
      </w:r>
      <w:r>
        <w:rPr>
          <w:rStyle w:val="92"/>
          <w:rFonts w:hint="default" w:ascii="Times New Roman" w:hAnsi="Times New Roman" w:cs="Times New Roman"/>
        </w:rPr>
        <w:t>day-to-day operational data</w:t>
      </w:r>
      <w:r>
        <w:rPr>
          <w:rFonts w:hint="default" w:ascii="Times New Roman" w:hAnsi="Times New Roman" w:cs="Times New Roman"/>
        </w:rPr>
        <w:t>.</w:t>
      </w:r>
    </w:p>
    <w:p w14:paraId="217F9C0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Examples:</w:t>
      </w:r>
    </w:p>
    <w:p w14:paraId="220A8E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Customer accounts </w:t>
      </w:r>
    </w:p>
    <w:p w14:paraId="7E7C20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Orders </w:t>
      </w:r>
    </w:p>
    <w:p w14:paraId="7A79C1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Payments </w:t>
      </w:r>
    </w:p>
    <w:p w14:paraId="4FF243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</w:t>
      </w:r>
    </w:p>
    <w:p w14:paraId="07F25F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8F16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Why?</w:t>
      </w:r>
    </w:p>
    <w:p w14:paraId="5D831C6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Amazon must answer questions like</w:t>
      </w:r>
    </w:p>
    <w:p w14:paraId="60018080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Has the customer paid?</w:t>
      </w:r>
    </w:p>
    <w:p w14:paraId="71BEB2C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immediately.</w:t>
      </w:r>
    </w:p>
    <w:p w14:paraId="535F899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database is optimized for</w:t>
      </w:r>
    </w:p>
    <w:p w14:paraId="6C5CD4D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Fast reading </w:t>
      </w:r>
    </w:p>
    <w:p w14:paraId="75DBBD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Fast writing </w:t>
      </w:r>
    </w:p>
    <w:p w14:paraId="1D8E8DD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Daily operations</w:t>
      </w:r>
    </w:p>
    <w:p w14:paraId="3AA0CCB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6B122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Perspective</w:t>
      </w:r>
    </w:p>
    <w:p w14:paraId="4643343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Without a database</w:t>
      </w:r>
    </w:p>
    <w:p w14:paraId="2DFCE80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 login</w:t>
      </w:r>
    </w:p>
    <w:p w14:paraId="11B6F5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 shopping cart</w:t>
      </w:r>
    </w:p>
    <w:p w14:paraId="7CE84E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No banking transaction</w:t>
      </w:r>
    </w:p>
    <w:p w14:paraId="6F93E4E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company cannot operate.</w:t>
      </w:r>
    </w:p>
    <w:p w14:paraId="04CA286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46C86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2️⃣ Data Warehouse</w:t>
      </w:r>
    </w:p>
    <w:p w14:paraId="4D00825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imagine the CEO asks</w:t>
      </w:r>
    </w:p>
    <w:p w14:paraId="5EA7A9D1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"How much revenue did we earn last year?"</w:t>
      </w:r>
    </w:p>
    <w:p w14:paraId="6D27D55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we ask the operational database?</w:t>
      </w:r>
    </w:p>
    <w:p w14:paraId="7672A68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No.</w:t>
      </w:r>
    </w:p>
    <w:p w14:paraId="15287CE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Why?</w:t>
      </w:r>
    </w:p>
    <w:p w14:paraId="057FA14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millions of customers are using it.</w:t>
      </w:r>
    </w:p>
    <w:p w14:paraId="300513B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Running huge reports could slow down the website.</w:t>
      </w:r>
    </w:p>
    <w:p w14:paraId="6A7CC20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</w:t>
      </w:r>
    </w:p>
    <w:p w14:paraId="426F340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Copy the data into another system.</w:t>
      </w:r>
    </w:p>
    <w:p w14:paraId="04241B1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That system is called a </w:t>
      </w:r>
      <w:r>
        <w:rPr>
          <w:rStyle w:val="92"/>
          <w:rFonts w:hint="default" w:ascii="Times New Roman" w:hAnsi="Times New Roman" w:cs="Times New Roman"/>
        </w:rPr>
        <w:t>Data Warehouse</w:t>
      </w:r>
      <w:r>
        <w:rPr>
          <w:rFonts w:hint="default" w:ascii="Times New Roman" w:hAnsi="Times New Roman" w:cs="Times New Roman"/>
        </w:rPr>
        <w:t>.</w:t>
      </w:r>
    </w:p>
    <w:p w14:paraId="0CDDA4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DBF0B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</w:t>
      </w:r>
    </w:p>
    <w:p w14:paraId="4C2F305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Intelligence</w:t>
      </w:r>
    </w:p>
    <w:p w14:paraId="380E1F6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Analytics</w:t>
      </w:r>
    </w:p>
    <w:p w14:paraId="66EDBE8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Dashboards</w:t>
      </w:r>
    </w:p>
    <w:p w14:paraId="15F839C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Reporting</w:t>
      </w:r>
    </w:p>
    <w:p w14:paraId="3026143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F9CD6D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 of it like this</w:t>
      </w:r>
    </w:p>
    <w:p w14:paraId="48DB98C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</w:t>
      </w:r>
    </w:p>
    <w:p w14:paraId="2E32129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42B384E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Runs the business.</w:t>
      </w:r>
    </w:p>
    <w:p w14:paraId="1B7083B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Warehouse</w:t>
      </w:r>
    </w:p>
    <w:p w14:paraId="369365C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↓</w:t>
      </w:r>
    </w:p>
    <w:p w14:paraId="52F3E87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Studies the business.</w:t>
      </w:r>
    </w:p>
    <w:p w14:paraId="1E22464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E33DAC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3️⃣ Data Lake</w:t>
      </w:r>
    </w:p>
    <w:p w14:paraId="68560D4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imagine Netflix.</w:t>
      </w:r>
    </w:p>
    <w:p w14:paraId="3C7AB44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second it collects</w:t>
      </w:r>
    </w:p>
    <w:p w14:paraId="09A28B5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Videos </w:t>
      </w:r>
    </w:p>
    <w:p w14:paraId="782C665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Images </w:t>
      </w:r>
    </w:p>
    <w:p w14:paraId="0B72E33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Logs </w:t>
      </w:r>
    </w:p>
    <w:p w14:paraId="2570F7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Clicks </w:t>
      </w:r>
    </w:p>
    <w:p w14:paraId="35EAB94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Comments </w:t>
      </w:r>
    </w:p>
    <w:p w14:paraId="1D0E473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JSON </w:t>
      </w:r>
    </w:p>
    <w:p w14:paraId="0143628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Audio </w:t>
      </w:r>
    </w:p>
    <w:p w14:paraId="76751CC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a database efficiently store all of that?</w:t>
      </w:r>
    </w:p>
    <w:p w14:paraId="7772243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really.</w:t>
      </w:r>
    </w:p>
    <w:p w14:paraId="42401AF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Data Lake is designed to store </w:t>
      </w:r>
      <w:r>
        <w:rPr>
          <w:rStyle w:val="92"/>
          <w:rFonts w:hint="default" w:ascii="Times New Roman" w:hAnsi="Times New Roman" w:cs="Times New Roman"/>
        </w:rPr>
        <w:t>large amounts of raw data in many formats</w:t>
      </w:r>
      <w:r>
        <w:rPr>
          <w:rFonts w:hint="default" w:ascii="Times New Roman" w:hAnsi="Times New Roman" w:cs="Times New Roman"/>
        </w:rPr>
        <w:t>.</w:t>
      </w:r>
    </w:p>
    <w:p w14:paraId="72FCAEA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6B9A8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Data Lake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stores </w:t>
      </w: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raw, unprocessed data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99EE81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F96B7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Thinking</w:t>
      </w:r>
    </w:p>
    <w:p w14:paraId="21B3F5F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Companies don't always know how they'll use the data in the future.</w:t>
      </w:r>
    </w:p>
    <w:p w14:paraId="15A7B96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Instead of throwing it away,</w:t>
      </w:r>
    </w:p>
    <w:p w14:paraId="70FE3BF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they keep it.</w:t>
      </w:r>
    </w:p>
    <w:p w14:paraId="276119C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Maybe one year later,</w:t>
      </w:r>
    </w:p>
    <w:p w14:paraId="44A696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 Science team needs it.</w:t>
      </w:r>
    </w:p>
    <w:p w14:paraId="240B149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955A6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4️⃣ Object Storage</w:t>
      </w:r>
    </w:p>
    <w:p w14:paraId="29453C7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imagine Amazon has</w:t>
      </w:r>
    </w:p>
    <w:p w14:paraId="41C39EC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50 Petabytes of images.</w:t>
      </w:r>
    </w:p>
    <w:p w14:paraId="48DA629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that fit in a normal database?</w:t>
      </w:r>
    </w:p>
    <w:p w14:paraId="75CB625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No.</w:t>
      </w:r>
    </w:p>
    <w:p w14:paraId="4C4DBC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Companies use </w:t>
      </w:r>
      <w:r>
        <w:rPr>
          <w:rStyle w:val="92"/>
          <w:rFonts w:hint="default" w:ascii="Times New Roman" w:hAnsi="Times New Roman" w:cs="Times New Roman"/>
        </w:rPr>
        <w:t>Object Storage</w:t>
      </w:r>
      <w:r>
        <w:rPr>
          <w:rFonts w:hint="default" w:ascii="Times New Roman" w:hAnsi="Times New Roman" w:cs="Times New Roman"/>
        </w:rPr>
        <w:t>.</w:t>
      </w:r>
    </w:p>
    <w:p w14:paraId="6E7259C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Examples</w:t>
      </w:r>
    </w:p>
    <w:p w14:paraId="4D384B6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Amazon S3 </w:t>
      </w:r>
    </w:p>
    <w:p w14:paraId="66AE67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Azure Blob Storage </w:t>
      </w:r>
    </w:p>
    <w:p w14:paraId="7B0DE3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 Cloud Storage</w:t>
      </w:r>
    </w:p>
    <w:p w14:paraId="485E458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1CF274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Videos</w:t>
      </w:r>
    </w:p>
    <w:p w14:paraId="229A878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A2326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Photos</w:t>
      </w:r>
    </w:p>
    <w:p w14:paraId="7971969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CA4B61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Backups</w:t>
      </w:r>
    </w:p>
    <w:p w14:paraId="46C704A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6BBF4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Logs</w:t>
      </w:r>
    </w:p>
    <w:p w14:paraId="790706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69824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Large Files</w:t>
      </w:r>
    </w:p>
    <w:p w14:paraId="71BA4BB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F63FC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Documents</w:t>
      </w:r>
    </w:p>
    <w:p w14:paraId="63A39EF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FF28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Perspective</w:t>
      </w:r>
    </w:p>
    <w:p w14:paraId="0CF7BE0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 Storage is</w:t>
      </w:r>
    </w:p>
    <w:p w14:paraId="2D926C5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Cheap</w:t>
      </w:r>
    </w:p>
    <w:p w14:paraId="5B2109A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Scalable</w:t>
      </w:r>
    </w:p>
    <w:p w14:paraId="4C07E97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Durable</w:t>
      </w:r>
    </w:p>
    <w:p w14:paraId="5167708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Perfect for huge files.</w:t>
      </w:r>
    </w:p>
    <w:p w14:paraId="112921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855BBA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Real Company Example (Netflix)</w:t>
      </w:r>
    </w:p>
    <w:p w14:paraId="25708F0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User watches Movie</w:t>
      </w:r>
    </w:p>
    <w:p w14:paraId="27870BF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4FA9D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│</w:t>
      </w:r>
    </w:p>
    <w:p w14:paraId="415397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43011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▼</w:t>
      </w:r>
    </w:p>
    <w:p w14:paraId="0D119C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ADC9B6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Operational Database</w:t>
      </w:r>
    </w:p>
    <w:p w14:paraId="1E7E62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(User Account)</w:t>
      </w:r>
    </w:p>
    <w:p w14:paraId="00C9C6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0857C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│</w:t>
      </w:r>
    </w:p>
    <w:p w14:paraId="078046D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F4FCD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▼</w:t>
      </w:r>
    </w:p>
    <w:p w14:paraId="44043E9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F4DB11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Object Storage</w:t>
      </w:r>
    </w:p>
    <w:p w14:paraId="1C7DF0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(Movie Files)</w:t>
      </w:r>
    </w:p>
    <w:p w14:paraId="752F2CA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EF3CFF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│</w:t>
      </w:r>
    </w:p>
    <w:p w14:paraId="0965A61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ECEB01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▼</w:t>
      </w:r>
    </w:p>
    <w:p w14:paraId="2BDF9A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EFC8A1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Lake</w:t>
      </w:r>
    </w:p>
    <w:p w14:paraId="15524D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(Viewing Logs)</w:t>
      </w:r>
    </w:p>
    <w:p w14:paraId="56C42C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C41D48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│</w:t>
      </w:r>
    </w:p>
    <w:p w14:paraId="50B49ED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8F82C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▼</w:t>
      </w:r>
    </w:p>
    <w:p w14:paraId="0D2E8F4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E7CEE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Data Warehouse</w:t>
      </w:r>
    </w:p>
    <w:p w14:paraId="0660DC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(Business Reports)</w:t>
      </w:r>
    </w:p>
    <w:p w14:paraId="3511894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C23EF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Why?</w:t>
      </w:r>
    </w:p>
    <w:p w14:paraId="245F76F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each storage solves a different problem.</w:t>
      </w:r>
    </w:p>
    <w:p w14:paraId="7AB58BF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one of the biggest lessons in Data Engineering.</w:t>
      </w:r>
    </w:p>
    <w:p w14:paraId="0094718C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Choose storage based on the workload, not because it's your favorite technology.</w:t>
      </w:r>
    </w:p>
    <w:p w14:paraId="34A43B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Trade-offs</w:t>
      </w:r>
    </w:p>
    <w:p w14:paraId="5DD15CD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 you store videos.</w:t>
      </w:r>
    </w:p>
    <w:p w14:paraId="49919FF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Should you use</w:t>
      </w:r>
    </w:p>
    <w:p w14:paraId="173E7E9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Database?</w:t>
      </w:r>
    </w:p>
    <w:p w14:paraId="7C9C9CD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Expensive</w:t>
      </w:r>
    </w:p>
    <w:p w14:paraId="1F785A3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Slow</w:t>
      </w:r>
    </w:p>
    <w:p w14:paraId="14EEFDC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 Storage?</w:t>
      </w:r>
    </w:p>
    <w:p w14:paraId="29D7CBC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Cheap</w:t>
      </w:r>
    </w:p>
    <w:p w14:paraId="5BA644C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Scalable</w:t>
      </w:r>
    </w:p>
    <w:p w14:paraId="620831E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Same data.</w:t>
      </w:r>
    </w:p>
    <w:p w14:paraId="717598C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Different storage.</w:t>
      </w:r>
    </w:p>
    <w:p w14:paraId="5BA99D3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Different decision.</w:t>
      </w:r>
    </w:p>
    <w:p w14:paraId="1DD9553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3AF3D2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7C2479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F5B00B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BA20F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420E4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Customer</w:t>
      </w:r>
    </w:p>
    <w:p w14:paraId="7C89C97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A3921F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│</w:t>
      </w:r>
    </w:p>
    <w:p w14:paraId="57EE1CD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E5DA2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Generates Data</w:t>
      </w:r>
    </w:p>
    <w:p w14:paraId="37B5211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6EAD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│</w:t>
      </w:r>
    </w:p>
    <w:p w14:paraId="2B2596F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4ABD9A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┌─────────────┼──────────────┐</w:t>
      </w:r>
    </w:p>
    <w:p w14:paraId="07529F4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A3BF2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▼             ▼              ▼</w:t>
      </w:r>
    </w:p>
    <w:p w14:paraId="0193EB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94CE9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Database      Data Lake     Object Storage</w:t>
      </w:r>
    </w:p>
    <w:p w14:paraId="630E324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0C4C8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│             │              │</w:t>
      </w:r>
    </w:p>
    <w:p w14:paraId="65C0B9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DB4D4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└─────────────┼──────────────┘</w:t>
      </w:r>
    </w:p>
    <w:p w14:paraId="3C2F7EC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6AC177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▼</w:t>
      </w:r>
    </w:p>
    <w:p w14:paraId="10DC9C9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2AD1C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Data Warehouse</w:t>
      </w:r>
    </w:p>
    <w:p w14:paraId="553670B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E6CF2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▼</w:t>
      </w:r>
    </w:p>
    <w:p w14:paraId="40DEDC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A0D44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Reports &amp; Analytics</w:t>
      </w:r>
    </w:p>
    <w:p w14:paraId="6159981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5016D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34EC9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⭐ Engineering Principle #1</w:t>
      </w:r>
    </w:p>
    <w:p w14:paraId="3186B74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one of the most important principles you'll learn in this book.</w:t>
      </w:r>
    </w:p>
    <w:p w14:paraId="360F3C78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Choose the right tool for the right workload.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1668"/>
      </w:tblGrid>
      <w:tr w14:paraId="056CA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7F1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Workload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8A7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Best Storage</w:t>
            </w:r>
          </w:p>
        </w:tc>
      </w:tr>
      <w:tr w14:paraId="2FDDF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67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55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</w:tr>
      <w:tr w14:paraId="78D05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BF6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CEO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D8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Warehouse</w:t>
            </w:r>
          </w:p>
        </w:tc>
      </w:tr>
      <w:tr w14:paraId="7CB20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18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Raw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30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Lake</w:t>
            </w:r>
          </w:p>
        </w:tc>
      </w:tr>
      <w:tr w14:paraId="37614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0A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Videos &amp; backups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3D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Object Storage</w:t>
            </w:r>
          </w:p>
        </w:tc>
      </w:tr>
    </w:tbl>
    <w:p w14:paraId="0887875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7E56D3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D1C73B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279D0C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AA050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BD680C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2ECB60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43F2C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CD8D62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1E9D5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2 – Topic 4 (Part 3): Storage Characteristics ⭐⭐⭐⭐⭐</w:t>
      </w:r>
    </w:p>
    <w:p w14:paraId="2358ADD2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Importance: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⭐⭐⭐⭐⭐</w:t>
      </w:r>
    </w:p>
    <w:p w14:paraId="6F103906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Interview Frequency: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Very High</w:t>
      </w:r>
    </w:p>
    <w:p w14:paraId="1C1D86D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book emphasizes that choosing storage isn't just about capacity. Engineers evaluate storage systems based on qualities such as </w:t>
      </w:r>
      <w:r>
        <w:rPr>
          <w:rStyle w:val="92"/>
          <w:rFonts w:hint="default" w:ascii="Times New Roman" w:hAnsi="Times New Roman" w:cs="Times New Roman"/>
        </w:rPr>
        <w:t>reliability, durability, availability, and scalability</w:t>
      </w:r>
      <w:r>
        <w:rPr>
          <w:rFonts w:hint="default" w:ascii="Times New Roman" w:hAnsi="Times New Roman" w:cs="Times New Roman"/>
        </w:rPr>
        <w:t xml:space="preserve">, because these characteristics determine whether the system can support business needs. </w:t>
      </w:r>
    </w:p>
    <w:p w14:paraId="727FB9B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7A584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We Start</w:t>
      </w:r>
    </w:p>
    <w:p w14:paraId="73D1B40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you save your college project.</w:t>
      </w:r>
    </w:p>
    <w:p w14:paraId="2130E12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ask yourself:</w:t>
      </w:r>
    </w:p>
    <w:p w14:paraId="7B90A4F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Will my file disappear? </w:t>
      </w:r>
    </w:p>
    <w:p w14:paraId="5613746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 I open it anytime? </w:t>
      </w:r>
    </w:p>
    <w:p w14:paraId="0BE3D5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 it handle thousands of users? </w:t>
      </w:r>
    </w:p>
    <w:p w14:paraId="5F7DBE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 I trust the data? </w:t>
      </w:r>
    </w:p>
    <w:p w14:paraId="6C82264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questions are exactly what engineers ask.</w:t>
      </w:r>
    </w:p>
    <w:p w14:paraId="221DFAB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FCF68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1️⃣ Reliability</w:t>
      </w:r>
    </w:p>
    <w:p w14:paraId="135320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Beginner Explanation</w:t>
      </w:r>
    </w:p>
    <w:p w14:paraId="51FBB95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Reliability means:</w:t>
      </w:r>
    </w:p>
    <w:p w14:paraId="49D81088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Can I trust the system to work correctly?</w:t>
      </w:r>
    </w:p>
    <w:p w14:paraId="1D75A4D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1496D2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2️⃣ Durability</w:t>
      </w:r>
    </w:p>
    <w:p w14:paraId="515661F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the most misunderstood term.</w:t>
      </w:r>
    </w:p>
    <w:p w14:paraId="18824C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Beginner Explanation</w:t>
      </w:r>
    </w:p>
    <w:p w14:paraId="414D225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Durability means:</w:t>
      </w:r>
    </w:p>
    <w:p w14:paraId="60AE2246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Once data is saved, it should not be lost.</w:t>
      </w:r>
    </w:p>
    <w:p w14:paraId="2DA1E78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Imagine saving your thesis.</w:t>
      </w:r>
    </w:p>
    <w:p w14:paraId="5DD89B9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Tomorrow...</w:t>
      </w:r>
    </w:p>
    <w:p w14:paraId="06CEE52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Laptop crashes.</w:t>
      </w:r>
    </w:p>
    <w:p w14:paraId="7B4D711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 still exists in cloud storage.</w:t>
      </w:r>
    </w:p>
    <w:p w14:paraId="4E097F3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That storage is durable.</w:t>
      </w:r>
    </w:p>
    <w:p w14:paraId="40245A8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7C9DF3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3️⃣ Availability</w:t>
      </w:r>
    </w:p>
    <w:p w14:paraId="061FAF1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Availability means:</w:t>
      </w:r>
    </w:p>
    <w:p w14:paraId="7B1160E6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Can users access the system whenever they need it?</w:t>
      </w:r>
    </w:p>
    <w:p w14:paraId="06E689F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02443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4️⃣ Scalability</w:t>
      </w:r>
    </w:p>
    <w:p w14:paraId="2711D75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Scalability means:</w:t>
      </w:r>
    </w:p>
    <w:p w14:paraId="7150568D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Can the system continue working as demand grows?</w:t>
      </w:r>
    </w:p>
    <w:p w14:paraId="1568F29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E6FDE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Trade-offs</w:t>
      </w:r>
    </w:p>
    <w:p w14:paraId="7C0AAC3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a system maximize everything?</w:t>
      </w:r>
    </w:p>
    <w:p w14:paraId="15BB33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always.</w:t>
      </w:r>
    </w:p>
    <w:p w14:paraId="7E00462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0C9997E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company might increase durability by making multiple copies of data.</w:t>
      </w:r>
    </w:p>
    <w:p w14:paraId="0177152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Advantages:</w:t>
      </w:r>
    </w:p>
    <w:p w14:paraId="79732F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Safer data </w:t>
      </w:r>
    </w:p>
    <w:p w14:paraId="5079854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Disadvantages:</w:t>
      </w:r>
    </w:p>
    <w:p w14:paraId="692CAD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storage cost </w:t>
      </w:r>
    </w:p>
    <w:p w14:paraId="4169DB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More network traffic </w:t>
      </w:r>
    </w:p>
    <w:p w14:paraId="73FAA4D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Engineering is about balancing these trade-offs.</w:t>
      </w:r>
    </w:p>
    <w:p w14:paraId="48A46CB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B9AC8F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⭐ Engineering Principle #2</w:t>
      </w:r>
    </w:p>
    <w:p w14:paraId="6B8D97C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Remember this principle throughout your career:</w:t>
      </w:r>
    </w:p>
    <w:p w14:paraId="3B9A0145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Every engineering decision has a trade-off.</w:t>
      </w:r>
    </w:p>
    <w:p w14:paraId="3248B45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1600"/>
        <w:gridCol w:w="2488"/>
      </w:tblGrid>
      <w:tr w14:paraId="2D6B3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701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B84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878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Trade-off</w:t>
            </w:r>
          </w:p>
        </w:tc>
      </w:tr>
      <w:tr w14:paraId="571C4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4C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One copy of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D5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Lower cost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B5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 durability</w:t>
            </w:r>
          </w:p>
        </w:tc>
      </w:tr>
      <w:tr w14:paraId="2D7A8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9D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Multiple copies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9A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durability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10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 storage cost</w:t>
            </w:r>
          </w:p>
        </w:tc>
      </w:tr>
      <w:tr w14:paraId="30D9B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AFF9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DD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 latency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78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May be expensive</w:t>
            </w:r>
          </w:p>
        </w:tc>
      </w:tr>
      <w:tr w14:paraId="295ED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B471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Large Data Lake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BC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Flexible 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10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Harder data management</w:t>
            </w:r>
          </w:p>
        </w:tc>
      </w:tr>
    </w:tbl>
    <w:p w14:paraId="013F058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D9444E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Answer:</w:t>
      </w:r>
    </w:p>
    <w:p w14:paraId="4B366D8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1. Technical reason</w:t>
      </w:r>
    </w:p>
    <w:p w14:paraId="1EB5B5D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2. Business reason</w:t>
      </w:r>
    </w:p>
    <w:p w14:paraId="44B9414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3. Trade-off (if any)</w:t>
      </w:r>
    </w:p>
    <w:p w14:paraId="5BA3CB8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9E73FA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CD3BA5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0BAE3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AA477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ACADE1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722B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FAADE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685AF2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F5D19B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2B41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C88CA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DDE8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8B3AE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20A7F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26FB4B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ABD8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AD0CF8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6DC004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C1E8C3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59095C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33A2C4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30A643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45B8B0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3E9D73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83988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5710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56FD65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316F9F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67946D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EFCC5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5A203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📘 Chapter 2 – Topic 5: Data Ingestion (Part 1: Fundamentals) ⭐⭐⭐⭐⭐</w:t>
      </w:r>
    </w:p>
    <w:p w14:paraId="3108DBDF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Importance: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⭐⭐⭐⭐⭐</w:t>
      </w:r>
    </w:p>
    <w:p w14:paraId="686FD1BD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Interview Frequency: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⭐⭐⭐⭐⭐</w:t>
      </w:r>
    </w:p>
    <w:p w14:paraId="65A402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book describes </w:t>
      </w:r>
      <w:r>
        <w:rPr>
          <w:rStyle w:val="92"/>
          <w:rFonts w:hint="default" w:ascii="Times New Roman" w:hAnsi="Times New Roman" w:cs="Times New Roman"/>
        </w:rPr>
        <w:t>data ingestion</w:t>
      </w:r>
      <w:r>
        <w:rPr>
          <w:rFonts w:hint="default" w:ascii="Times New Roman" w:hAnsi="Times New Roman" w:cs="Times New Roman"/>
        </w:rPr>
        <w:t xml:space="preserve"> as the process of </w:t>
      </w:r>
      <w:r>
        <w:rPr>
          <w:rStyle w:val="92"/>
          <w:rFonts w:hint="default" w:ascii="Times New Roman" w:hAnsi="Times New Roman" w:cs="Times New Roman"/>
        </w:rPr>
        <w:t>moving data from source systems into storage or processing systems</w:t>
      </w:r>
      <w:r>
        <w:rPr>
          <w:rFonts w:hint="default" w:ascii="Times New Roman" w:hAnsi="Times New Roman" w:cs="Times New Roman"/>
        </w:rPr>
        <w:t>, where it becomes available for analytics, transformation, or downstream use.</w:t>
      </w:r>
    </w:p>
    <w:p w14:paraId="3263ECD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2E639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 Definition</w:t>
      </w:r>
    </w:p>
    <w:p w14:paraId="252B8301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Ingestion = Moving data from one system to another.</w:t>
      </w:r>
    </w:p>
    <w:p w14:paraId="7D161E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Notice carefully.</w:t>
      </w:r>
    </w:p>
    <w:p w14:paraId="47BB385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is </w:t>
      </w:r>
      <w:r>
        <w:rPr>
          <w:rStyle w:val="92"/>
          <w:rFonts w:hint="default" w:ascii="Times New Roman" w:hAnsi="Times New Roman" w:cs="Times New Roman"/>
        </w:rPr>
        <w:t>NOT creating data</w:t>
      </w:r>
      <w:r>
        <w:rPr>
          <w:rFonts w:hint="default" w:ascii="Times New Roman" w:hAnsi="Times New Roman" w:cs="Times New Roman"/>
        </w:rPr>
        <w:t>.</w:t>
      </w:r>
    </w:p>
    <w:p w14:paraId="0443F54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is </w:t>
      </w:r>
      <w:r>
        <w:rPr>
          <w:rStyle w:val="92"/>
          <w:rFonts w:hint="default" w:ascii="Times New Roman" w:hAnsi="Times New Roman" w:cs="Times New Roman"/>
        </w:rPr>
        <w:t>NOT analyzing data</w:t>
      </w:r>
      <w:r>
        <w:rPr>
          <w:rFonts w:hint="default" w:ascii="Times New Roman" w:hAnsi="Times New Roman" w:cs="Times New Roman"/>
        </w:rPr>
        <w:t>.</w:t>
      </w:r>
    </w:p>
    <w:p w14:paraId="3144B41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is simply </w:t>
      </w:r>
      <w:r>
        <w:rPr>
          <w:rStyle w:val="92"/>
          <w:rFonts w:hint="default" w:ascii="Times New Roman" w:hAnsi="Times New Roman" w:cs="Times New Roman"/>
        </w:rPr>
        <w:t>moving or copying data</w:t>
      </w:r>
      <w:r>
        <w:rPr>
          <w:rFonts w:hint="default" w:ascii="Times New Roman" w:hAnsi="Times New Roman" w:cs="Times New Roman"/>
        </w:rPr>
        <w:t>.</w:t>
      </w:r>
    </w:p>
    <w:p w14:paraId="4B6F99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CF5E2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Ingestion</w:t>
      </w:r>
    </w:p>
    <w:p w14:paraId="6DFDD8D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Move that order.</w:t>
      </w:r>
    </w:p>
    <w:p w14:paraId="376E0DE9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Orders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Data Warehouse</w:t>
      </w:r>
    </w:p>
    <w:p w14:paraId="13AF86F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Nothing new was created.</w:t>
      </w:r>
    </w:p>
    <w:p w14:paraId="1218679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Nothing changed.</w:t>
      </w:r>
    </w:p>
    <w:p w14:paraId="1F97ABE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 simply moved.</w:t>
      </w:r>
    </w:p>
    <w:p w14:paraId="1FD9C07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0E23A3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4️⃣ Internal Working</w:t>
      </w:r>
    </w:p>
    <w:p w14:paraId="4EB766F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Let's imagine one order.</w:t>
      </w:r>
    </w:p>
    <w:p w14:paraId="0AD21CF1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"OrderID":</w:t>
      </w:r>
      <w:r>
        <w:rPr>
          <w:rFonts w:hint="default" w:ascii="Times New Roman" w:hAnsi="Times New Roman" w:cs="Times New Roman"/>
        </w:rPr>
        <w:t>101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"Product":</w:t>
      </w:r>
      <w:r>
        <w:rPr>
          <w:rFonts w:hint="default" w:ascii="Times New Roman" w:hAnsi="Times New Roman" w:cs="Times New Roman"/>
        </w:rPr>
        <w:t>"Laptop"</w:t>
      </w:r>
      <w:r>
        <w:rPr>
          <w:rStyle w:val="44"/>
          <w:rFonts w:hint="default" w:ascii="Times New Roman" w:hAnsi="Times New Roman" w:cs="Times New Roman"/>
        </w:rPr>
        <w:t>,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 xml:space="preserve"> "Price":</w:t>
      </w:r>
      <w:r>
        <w:rPr>
          <w:rFonts w:hint="default" w:ascii="Times New Roman" w:hAnsi="Times New Roman" w:cs="Times New Roman"/>
        </w:rPr>
        <w:t>65000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}</w:t>
      </w:r>
    </w:p>
    <w:p w14:paraId="7D863FD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Stored here</w:t>
      </w:r>
    </w:p>
    <w:p w14:paraId="535D8704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Orders Database</w:t>
      </w:r>
    </w:p>
    <w:p w14:paraId="71BEC2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Nightly pipeline</w:t>
      </w:r>
    </w:p>
    <w:p w14:paraId="219EE33D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Orders Database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Extract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Copy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↓</w:t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br w:type="textWrapping"/>
      </w:r>
      <w:r>
        <w:rPr>
          <w:rStyle w:val="44"/>
          <w:rFonts w:hint="default" w:ascii="Times New Roman" w:hAnsi="Times New Roman" w:cs="Times New Roman"/>
        </w:rPr>
        <w:t>Warehouse</w:t>
      </w:r>
    </w:p>
    <w:p w14:paraId="25834B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Notice something.</w:t>
      </w:r>
    </w:p>
    <w:p w14:paraId="0914CD4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order still exists in the original database.</w:t>
      </w:r>
    </w:p>
    <w:p w14:paraId="4E41794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Many ingestion pipelines </w:t>
      </w:r>
      <w:r>
        <w:rPr>
          <w:rStyle w:val="92"/>
          <w:rFonts w:hint="default" w:ascii="Times New Roman" w:hAnsi="Times New Roman" w:cs="Times New Roman"/>
        </w:rPr>
        <w:t>copy</w:t>
      </w:r>
      <w:r>
        <w:rPr>
          <w:rFonts w:hint="default" w:ascii="Times New Roman" w:hAnsi="Times New Roman" w:cs="Times New Roman"/>
        </w:rPr>
        <w:t xml:space="preserve"> rather than </w:t>
      </w:r>
      <w:r>
        <w:rPr>
          <w:rStyle w:val="92"/>
          <w:rFonts w:hint="default" w:ascii="Times New Roman" w:hAnsi="Times New Roman" w:cs="Times New Roman"/>
        </w:rPr>
        <w:t>move</w:t>
      </w:r>
      <w:r>
        <w:rPr>
          <w:rFonts w:hint="default" w:ascii="Times New Roman" w:hAnsi="Times New Roman" w:cs="Times New Roman"/>
        </w:rPr>
        <w:t xml:space="preserve"> data because operational systems still need it.</w:t>
      </w:r>
    </w:p>
    <w:p w14:paraId="1C7E9B3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15BACA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7️⃣ Trade-offs</w:t>
      </w:r>
    </w:p>
    <w:p w14:paraId="519A739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 you copy data every hour.</w:t>
      </w:r>
    </w:p>
    <w:p w14:paraId="3A982BD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Advantages</w:t>
      </w:r>
    </w:p>
    <w:p w14:paraId="0E466A2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Lower cost</w:t>
      </w:r>
    </w:p>
    <w:p w14:paraId="1799767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 Simpler</w:t>
      </w:r>
    </w:p>
    <w:p w14:paraId="7F56E4C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Disadvantages</w:t>
      </w:r>
    </w:p>
    <w:p w14:paraId="2E68250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Dashboard is one hour behind.</w:t>
      </w:r>
    </w:p>
    <w:p w14:paraId="705D41B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6B16F4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8️⃣ Common Beginner Mistakes</w:t>
      </w:r>
    </w:p>
    <w:p w14:paraId="64894C5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Mistake 1</w:t>
      </w:r>
    </w:p>
    <w:p w14:paraId="555A296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Storage = Ingestion.</w:t>
      </w:r>
    </w:p>
    <w:p w14:paraId="5D4BB2E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Wrong.</w:t>
      </w:r>
    </w:p>
    <w:p w14:paraId="08B0BB8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 keeps data.</w:t>
      </w:r>
    </w:p>
    <w:p w14:paraId="4FAB9AD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Ingestion transfers data.</w:t>
      </w:r>
    </w:p>
    <w:p w14:paraId="19A16C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60BC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Mistake 2</w:t>
      </w:r>
    </w:p>
    <w:p w14:paraId="6B02844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ingestion always deletes data from the source.</w:t>
      </w:r>
    </w:p>
    <w:p w14:paraId="53F6154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Usually it copies the data.</w:t>
      </w:r>
    </w:p>
    <w:p w14:paraId="2D0202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280E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❌ Mistake 3</w:t>
      </w:r>
    </w:p>
    <w:p w14:paraId="067C081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Thinking ingestion changes the data.</w:t>
      </w:r>
    </w:p>
    <w:p w14:paraId="412A42F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necessarily.</w:t>
      </w:r>
    </w:p>
    <w:p w14:paraId="5273BBF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Transformation happens later.</w:t>
      </w:r>
    </w:p>
    <w:p w14:paraId="256ED9B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02ED40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DFDA4A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69FA57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FC9DC2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15F590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5852E7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DC5B1D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827A5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F2E0F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2F9F9B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68AB2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D74CAE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F3A0B0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4D1FAB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6F0961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D0291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2C16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Chapter 2 – Topic 5 (Part 2): Batch vs Streaming Data Ingestion ⭐⭐⭐⭐⭐</w:t>
      </w:r>
    </w:p>
    <w:p w14:paraId="40F0A9AF">
      <w:pPr>
        <w:pStyle w:val="8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eastAsia="SimSun" w:cs="Times New Roman"/>
          <w:sz w:val="24"/>
          <w:szCs w:val="24"/>
        </w:rPr>
        <w:t>Importance: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⭐⭐⭐⭐⭐ (One of the most asked interview topics)</w:t>
      </w:r>
    </w:p>
    <w:p w14:paraId="488AC8A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topic is asked in almost every Data Engineering interview.</w:t>
      </w:r>
    </w:p>
    <w:p w14:paraId="28E5A93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A5C156B">
      <w:pPr>
        <w:pStyle w:val="2"/>
        <w:keepNext w:val="0"/>
        <w:keepLines w:val="0"/>
        <w:widowControl/>
        <w:suppressLineNumbers w:val="0"/>
      </w:pPr>
      <w:r>
        <w:t>Batch Ingestion</w:t>
      </w:r>
    </w:p>
    <w:p w14:paraId="5547F242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30EB8CD6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Batch ingestion moves a group of records together after a certain time interval.</w:t>
      </w:r>
    </w:p>
    <w:p w14:paraId="2EEBB4CC">
      <w:pPr>
        <w:pStyle w:val="2"/>
        <w:keepNext w:val="0"/>
        <w:keepLines w:val="0"/>
        <w:widowControl/>
        <w:suppressLineNumbers w:val="0"/>
      </w:pPr>
      <w:r>
        <w:t>Streaming Ingestion</w:t>
      </w:r>
    </w:p>
    <w:p w14:paraId="590249D8">
      <w:pPr>
        <w:pStyle w:val="3"/>
        <w:keepNext w:val="0"/>
        <w:keepLines w:val="0"/>
        <w:widowControl/>
        <w:suppressLineNumbers w:val="0"/>
      </w:pPr>
      <w:r>
        <w:t>Definition</w:t>
      </w:r>
    </w:p>
    <w:p w14:paraId="7537ED18">
      <w:pPr>
        <w:pStyle w:val="85"/>
        <w:keepNext w:val="0"/>
        <w:keepLines w:val="0"/>
        <w:widowControl/>
        <w:suppressLineNumbers w:val="0"/>
        <w:ind w:left="720" w:right="720"/>
        <w:rPr>
          <w:rStyle w:val="92"/>
          <w:rFonts w:hint="eastAsia" w:ascii="SimSun" w:hAnsi="SimSun" w:eastAsia="SimSun" w:cs="SimSun"/>
          <w:sz w:val="24"/>
          <w:szCs w:val="24"/>
        </w:rPr>
      </w:pPr>
      <w:r>
        <w:rPr>
          <w:rStyle w:val="92"/>
          <w:rFonts w:hint="eastAsia" w:ascii="SimSun" w:hAnsi="SimSun" w:eastAsia="SimSun" w:cs="SimSun"/>
          <w:sz w:val="24"/>
          <w:szCs w:val="24"/>
        </w:rPr>
        <w:t>Streaming ingestion moves data continuously as events happen.</w:t>
      </w:r>
    </w:p>
    <w:p w14:paraId="1F5F935C">
      <w:pPr>
        <w:pStyle w:val="85"/>
        <w:keepNext w:val="0"/>
        <w:keepLines w:val="0"/>
        <w:widowControl/>
        <w:suppressLineNumbers w:val="0"/>
        <w:rPr>
          <w:rStyle w:val="92"/>
          <w:rFonts w:hint="eastAsia" w:ascii="SimSun" w:hAnsi="SimSun" w:eastAsia="SimSun" w:cs="SimSu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5258B371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4️⃣ Real Company Examples</w:t>
      </w:r>
    </w:p>
    <w:p w14:paraId="542D9830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Netflix</w:t>
      </w:r>
    </w:p>
    <w:p w14:paraId="0FBEA5D6">
      <w:pPr>
        <w:pStyle w:val="8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You watch a movie.</w:t>
      </w:r>
    </w:p>
    <w:p w14:paraId="7CCCEB86">
      <w:pPr>
        <w:pStyle w:val="8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Recommendation engine needs immediate updates.</w:t>
      </w:r>
    </w:p>
    <w:p w14:paraId="50E5B764">
      <w:pPr>
        <w:pStyle w:val="8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Uses:</w:t>
      </w:r>
    </w:p>
    <w:p w14:paraId="4A72893C">
      <w:pPr>
        <w:pStyle w:val="8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✅ Streaming</w:t>
      </w:r>
    </w:p>
    <w:p w14:paraId="3E9B01F9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20F4A">
      <w:pPr>
        <w:pStyle w:val="8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Monthly business report</w:t>
      </w:r>
    </w:p>
    <w:p w14:paraId="5AC7C20C">
      <w:pPr>
        <w:pStyle w:val="8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Uses:</w:t>
      </w:r>
    </w:p>
    <w:p w14:paraId="2CB15F3B">
      <w:pPr>
        <w:pStyle w:val="8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✅ Batch</w:t>
      </w:r>
    </w:p>
    <w:p w14:paraId="49BFBFC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43ED694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Trade-offs</w:t>
      </w:r>
    </w:p>
    <w:p w14:paraId="13CD4732">
      <w:pPr>
        <w:pStyle w:val="4"/>
        <w:keepNext w:val="0"/>
        <w:keepLines w:val="0"/>
        <w:widowControl/>
        <w:suppressLineNumbers w:val="0"/>
      </w:pPr>
      <w:r>
        <w:t>Batch</w:t>
      </w:r>
    </w:p>
    <w:p w14:paraId="79946912">
      <w:pPr>
        <w:pStyle w:val="85"/>
        <w:keepNext w:val="0"/>
        <w:keepLines w:val="0"/>
        <w:widowControl/>
        <w:suppressLineNumbers w:val="0"/>
      </w:pPr>
      <w:r>
        <w:t>Advantages</w:t>
      </w:r>
    </w:p>
    <w:p w14:paraId="7F8349A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Lower infrastructure cost </w:t>
      </w:r>
    </w:p>
    <w:p w14:paraId="2BF635D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Easier debugging </w:t>
      </w:r>
    </w:p>
    <w:p w14:paraId="3C58C00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Simpler architecture </w:t>
      </w:r>
    </w:p>
    <w:p w14:paraId="3FDC6D97">
      <w:pPr>
        <w:pStyle w:val="85"/>
        <w:keepNext w:val="0"/>
        <w:keepLines w:val="0"/>
        <w:widowControl/>
        <w:suppressLineNumbers w:val="0"/>
      </w:pPr>
      <w:r>
        <w:t>Trade-off</w:t>
      </w:r>
    </w:p>
    <w:p w14:paraId="79D16BC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Data latency </w:t>
      </w:r>
    </w:p>
    <w:p w14:paraId="02BFF3D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1793F">
      <w:pPr>
        <w:pStyle w:val="4"/>
        <w:keepNext w:val="0"/>
        <w:keepLines w:val="0"/>
        <w:widowControl/>
        <w:suppressLineNumbers w:val="0"/>
      </w:pPr>
      <w:r>
        <w:t>Streaming</w:t>
      </w:r>
    </w:p>
    <w:p w14:paraId="4E6B5DC1">
      <w:pPr>
        <w:pStyle w:val="85"/>
        <w:keepNext w:val="0"/>
        <w:keepLines w:val="0"/>
        <w:widowControl/>
        <w:suppressLineNumbers w:val="0"/>
      </w:pPr>
      <w:r>
        <w:t>Advantages</w:t>
      </w:r>
    </w:p>
    <w:p w14:paraId="3A121B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Fast decisions </w:t>
      </w:r>
    </w:p>
    <w:p w14:paraId="059F894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Better customer experience </w:t>
      </w:r>
    </w:p>
    <w:p w14:paraId="4539006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Real-time analytics </w:t>
      </w:r>
    </w:p>
    <w:p w14:paraId="213D3C3F">
      <w:pPr>
        <w:pStyle w:val="85"/>
        <w:keepNext w:val="0"/>
        <w:keepLines w:val="0"/>
        <w:widowControl/>
        <w:suppressLineNumbers w:val="0"/>
      </w:pPr>
      <w:r>
        <w:t>Trade-off</w:t>
      </w:r>
    </w:p>
    <w:p w14:paraId="155507F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Higher infrastructure cost </w:t>
      </w:r>
    </w:p>
    <w:p w14:paraId="4B418DE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Greater operational complexity</w:t>
      </w:r>
    </w:p>
    <w:p w14:paraId="66B5B0A8">
      <w:pPr>
        <w:pStyle w:val="85"/>
        <w:keepNext w:val="0"/>
        <w:keepLines w:val="0"/>
        <w:widowControl/>
        <w:suppressLineNumbers w:val="0"/>
        <w:rPr>
          <w:rStyle w:val="92"/>
          <w:rFonts w:hint="eastAsia" w:ascii="SimSun" w:hAnsi="SimSun" w:eastAsia="SimSun" w:cs="SimSun"/>
          <w:sz w:val="24"/>
          <w:szCs w:val="24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30D9EF6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C8BE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11CC33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7A436C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12CF5B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71A1F6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386F50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E4790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E71F1A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F60E62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AF8F73">
      <w:pPr>
        <w:pStyle w:val="2"/>
        <w:keepNext w:val="0"/>
        <w:keepLines w:val="0"/>
        <w:widowControl/>
        <w:suppressLineNumbers w:val="0"/>
      </w:pPr>
      <w:r>
        <w:t>Chapter 2 – Topic 5 (Part 3): ETL vs ELT ⭐⭐⭐⭐⭐</w:t>
      </w:r>
    </w:p>
    <w:p w14:paraId="25586FB8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What is etl ?</w:t>
      </w:r>
    </w:p>
    <w:p w14:paraId="31B9524C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Extract</w:t>
      </w:r>
    </w:p>
    <w:p w14:paraId="339449EA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1EB88CEE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Transform</w:t>
      </w:r>
    </w:p>
    <w:p w14:paraId="6908C48C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69166FCC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Load</w:t>
      </w:r>
    </w:p>
    <w:p w14:paraId="61565F6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D0BC41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What is elt </w:t>
      </w:r>
    </w:p>
    <w:p w14:paraId="3D5E5B4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48E7963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Extract</w:t>
      </w:r>
    </w:p>
    <w:p w14:paraId="6F597858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6C082FED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 xml:space="preserve">Load </w:t>
      </w:r>
    </w:p>
    <w:p w14:paraId="7C55725E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336E4D86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 xml:space="preserve">Trasnform </w:t>
      </w:r>
    </w:p>
    <w:p w14:paraId="7DA32CC6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-------------------------------------------------------------------</w:t>
      </w:r>
    </w:p>
    <w:p w14:paraId="14648A6B">
      <w:pPr>
        <w:pStyle w:val="85"/>
        <w:keepNext w:val="0"/>
        <w:keepLines w:val="0"/>
        <w:widowControl/>
        <w:suppressLineNumbers w:val="0"/>
        <w:rPr>
          <w:rFonts w:hint="default" w:cs="Times New Roman"/>
          <w:b/>
          <w:bCs/>
          <w:lang w:val="en-US"/>
        </w:rPr>
      </w:pPr>
      <w:r>
        <w:rPr>
          <w:rFonts w:hint="default" w:cs="Times New Roman"/>
          <w:b/>
          <w:bCs/>
          <w:lang w:val="en-US"/>
        </w:rPr>
        <w:t xml:space="preserve">Example :- </w:t>
      </w:r>
    </w:p>
    <w:p w14:paraId="159140DC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Database</w:t>
      </w:r>
    </w:p>
    <w:p w14:paraId="4C48AD7B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04CBB0C2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Extract</w:t>
      </w:r>
    </w:p>
    <w:p w14:paraId="7BDD7461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463D0E8E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Load</w:t>
      </w:r>
    </w:p>
    <w:p w14:paraId="2816E360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557F12CA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Data Lake / Warehouse</w:t>
      </w:r>
    </w:p>
    <w:p w14:paraId="65CE41D6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↓</w:t>
      </w:r>
    </w:p>
    <w:p w14:paraId="0DFE79CC">
      <w:pPr>
        <w:pStyle w:val="85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Transform</w:t>
      </w:r>
    </w:p>
    <w:p w14:paraId="7E6B58B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B07EF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CAF0181">
      <w:pPr>
        <w:pStyle w:val="2"/>
        <w:keepNext w:val="0"/>
        <w:keepLines w:val="0"/>
        <w:widowControl/>
        <w:suppressLineNumbers w:val="0"/>
      </w:pPr>
      <w:r>
        <w:t>Why?</w:t>
      </w:r>
    </w:p>
    <w:p w14:paraId="0015ECD3">
      <w:pPr>
        <w:pStyle w:val="85"/>
        <w:keepNext w:val="0"/>
        <w:keepLines w:val="0"/>
        <w:widowControl/>
        <w:suppressLineNumbers w:val="0"/>
      </w:pPr>
      <w:r>
        <w:t>Because modern cloud systems are powerful.</w:t>
      </w:r>
    </w:p>
    <w:p w14:paraId="58F6A0FE">
      <w:pPr>
        <w:pStyle w:val="85"/>
        <w:keepNext w:val="0"/>
        <w:keepLines w:val="0"/>
        <w:widowControl/>
        <w:suppressLineNumbers w:val="0"/>
      </w:pPr>
      <w:r>
        <w:t>Instead of cleaning data first,</w:t>
      </w:r>
    </w:p>
    <w:p w14:paraId="7EFFCCEA">
      <w:pPr>
        <w:pStyle w:val="85"/>
        <w:keepNext w:val="0"/>
        <w:keepLines w:val="0"/>
        <w:widowControl/>
        <w:suppressLineNumbers w:val="0"/>
      </w:pPr>
      <w:r>
        <w:t>companies store everything.</w:t>
      </w:r>
    </w:p>
    <w:p w14:paraId="1183779B">
      <w:pPr>
        <w:pStyle w:val="85"/>
        <w:keepNext w:val="0"/>
        <w:keepLines w:val="0"/>
        <w:widowControl/>
        <w:suppressLineNumbers w:val="0"/>
      </w:pPr>
      <w:r>
        <w:t>Then transform only what they need.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3795"/>
      </w:tblGrid>
      <w:tr w14:paraId="3BF67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06F4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ETL</w:t>
            </w:r>
          </w:p>
        </w:tc>
        <w:tc>
          <w:tcPr>
            <w:tcW w:w="0" w:type="auto"/>
            <w:shd w:val="clear"/>
            <w:vAlign w:val="center"/>
          </w:tcPr>
          <w:p w14:paraId="3CB95A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ELT</w:t>
            </w:r>
          </w:p>
        </w:tc>
      </w:tr>
      <w:tr w14:paraId="2C7AB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49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 before loading</w:t>
            </w:r>
          </w:p>
        </w:tc>
        <w:tc>
          <w:tcPr>
            <w:tcW w:w="0" w:type="auto"/>
            <w:shd w:val="clear"/>
            <w:vAlign w:val="center"/>
          </w:tcPr>
          <w:p w14:paraId="4636E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Transform after loading</w:t>
            </w:r>
          </w:p>
        </w:tc>
      </w:tr>
      <w:tr w14:paraId="161F4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86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Clean data first</w:t>
            </w:r>
          </w:p>
        </w:tc>
        <w:tc>
          <w:tcPr>
            <w:tcW w:w="0" w:type="auto"/>
            <w:shd w:val="clear"/>
            <w:vAlign w:val="center"/>
          </w:tcPr>
          <w:p w14:paraId="3E0BF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 raw data first</w:t>
            </w:r>
          </w:p>
        </w:tc>
      </w:tr>
      <w:tr w14:paraId="0992C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D6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Traditional approach</w:t>
            </w:r>
          </w:p>
        </w:tc>
        <w:tc>
          <w:tcPr>
            <w:tcW w:w="0" w:type="auto"/>
            <w:shd w:val="clear"/>
            <w:vAlign w:val="center"/>
          </w:tcPr>
          <w:p w14:paraId="15C09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Modern cloud approach</w:t>
            </w:r>
          </w:p>
        </w:tc>
      </w:tr>
      <w:tr w14:paraId="3101B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AA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storage required</w:t>
            </w:r>
          </w:p>
        </w:tc>
        <w:tc>
          <w:tcPr>
            <w:tcW w:w="0" w:type="auto"/>
            <w:shd w:val="clear"/>
            <w:vAlign w:val="center"/>
          </w:tcPr>
          <w:p w14:paraId="58C38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storage required</w:t>
            </w:r>
          </w:p>
        </w:tc>
      </w:tr>
      <w:tr w14:paraId="4D009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DA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for structured data</w:t>
            </w:r>
          </w:p>
        </w:tc>
        <w:tc>
          <w:tcPr>
            <w:tcW w:w="0" w:type="auto"/>
            <w:shd w:val="clear"/>
            <w:vAlign w:val="center"/>
          </w:tcPr>
          <w:p w14:paraId="10BFC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Great for large and varied data</w:t>
            </w:r>
          </w:p>
        </w:tc>
      </w:tr>
    </w:tbl>
    <w:p w14:paraId="5DB96E0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</w:t>
      </w:r>
    </w:p>
    <w:p w14:paraId="696836E3">
      <w:pPr>
        <w:pStyle w:val="2"/>
        <w:keepNext w:val="0"/>
        <w:keepLines w:val="0"/>
        <w:widowControl/>
        <w:suppressLineNumbers w:val="0"/>
      </w:pPr>
      <w:r>
        <w:t>7️⃣ Trade-offs</w:t>
      </w:r>
    </w:p>
    <w:p w14:paraId="75AB267D">
      <w:pPr>
        <w:pStyle w:val="3"/>
        <w:keepNext w:val="0"/>
        <w:keepLines w:val="0"/>
        <w:widowControl/>
        <w:suppressLineNumbers w:val="0"/>
      </w:pPr>
      <w:r>
        <w:t>ETL</w:t>
      </w:r>
    </w:p>
    <w:p w14:paraId="131901C8">
      <w:pPr>
        <w:pStyle w:val="85"/>
        <w:keepNext w:val="0"/>
        <w:keepLines w:val="0"/>
        <w:widowControl/>
        <w:suppressLineNumbers w:val="0"/>
      </w:pPr>
      <w:r>
        <w:t>Advantages</w:t>
      </w:r>
    </w:p>
    <w:p w14:paraId="34FBEC16">
      <w:pPr>
        <w:pStyle w:val="85"/>
        <w:keepNext w:val="0"/>
        <w:keepLines w:val="0"/>
        <w:widowControl/>
        <w:suppressLineNumbers w:val="0"/>
      </w:pPr>
      <w:r>
        <w:t>✅ Cleaner data</w:t>
      </w:r>
    </w:p>
    <w:p w14:paraId="64ACED2A">
      <w:pPr>
        <w:pStyle w:val="85"/>
        <w:keepNext w:val="0"/>
        <w:keepLines w:val="0"/>
        <w:widowControl/>
        <w:suppressLineNumbers w:val="0"/>
      </w:pPr>
      <w:r>
        <w:t>✅ Better quality</w:t>
      </w:r>
    </w:p>
    <w:p w14:paraId="674D0BD2">
      <w:pPr>
        <w:pStyle w:val="85"/>
        <w:keepNext w:val="0"/>
        <w:keepLines w:val="0"/>
        <w:widowControl/>
        <w:suppressLineNumbers w:val="0"/>
      </w:pPr>
      <w:r>
        <w:t>✅ Less storage</w:t>
      </w:r>
    </w:p>
    <w:p w14:paraId="07C45156">
      <w:pPr>
        <w:pStyle w:val="85"/>
        <w:keepNext w:val="0"/>
        <w:keepLines w:val="0"/>
        <w:widowControl/>
        <w:suppressLineNumbers w:val="0"/>
      </w:pPr>
      <w:r>
        <w:t>Disadvantages</w:t>
      </w:r>
    </w:p>
    <w:p w14:paraId="72A6C25A">
      <w:pPr>
        <w:pStyle w:val="85"/>
        <w:keepNext w:val="0"/>
        <w:keepLines w:val="0"/>
        <w:widowControl/>
        <w:suppressLineNumbers w:val="0"/>
      </w:pPr>
      <w:r>
        <w:t>❌ Slower ingestion</w:t>
      </w:r>
    </w:p>
    <w:p w14:paraId="19345D7C">
      <w:pPr>
        <w:pStyle w:val="85"/>
        <w:keepNext w:val="0"/>
        <w:keepLines w:val="0"/>
        <w:widowControl/>
        <w:suppressLineNumbers w:val="0"/>
      </w:pPr>
      <w:r>
        <w:t>❌ Less flexible</w:t>
      </w:r>
    </w:p>
    <w:p w14:paraId="41717B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E9CD88D">
      <w:pPr>
        <w:pStyle w:val="3"/>
        <w:keepNext w:val="0"/>
        <w:keepLines w:val="0"/>
        <w:widowControl/>
        <w:suppressLineNumbers w:val="0"/>
      </w:pPr>
      <w:r>
        <w:t>ELT</w:t>
      </w:r>
    </w:p>
    <w:p w14:paraId="17E573ED">
      <w:pPr>
        <w:pStyle w:val="85"/>
        <w:keepNext w:val="0"/>
        <w:keepLines w:val="0"/>
        <w:widowControl/>
        <w:suppressLineNumbers w:val="0"/>
      </w:pPr>
      <w:r>
        <w:t>Advantages</w:t>
      </w:r>
    </w:p>
    <w:p w14:paraId="30B2058F">
      <w:pPr>
        <w:pStyle w:val="85"/>
        <w:keepNext w:val="0"/>
        <w:keepLines w:val="0"/>
        <w:widowControl/>
        <w:suppressLineNumbers w:val="0"/>
      </w:pPr>
      <w:r>
        <w:t>✅ Faster ingestion</w:t>
      </w:r>
    </w:p>
    <w:p w14:paraId="33D97CCA">
      <w:pPr>
        <w:pStyle w:val="85"/>
        <w:keepNext w:val="0"/>
        <w:keepLines w:val="0"/>
        <w:widowControl/>
        <w:suppressLineNumbers w:val="0"/>
      </w:pPr>
      <w:r>
        <w:t>✅ Keeps raw data</w:t>
      </w:r>
    </w:p>
    <w:p w14:paraId="23AC31E4">
      <w:pPr>
        <w:pStyle w:val="85"/>
        <w:keepNext w:val="0"/>
        <w:keepLines w:val="0"/>
        <w:widowControl/>
        <w:suppressLineNumbers w:val="0"/>
      </w:pPr>
      <w:r>
        <w:t>✅ Flexible for future analysis</w:t>
      </w:r>
    </w:p>
    <w:p w14:paraId="39056E15">
      <w:pPr>
        <w:pStyle w:val="85"/>
        <w:keepNext w:val="0"/>
        <w:keepLines w:val="0"/>
        <w:widowControl/>
        <w:suppressLineNumbers w:val="0"/>
      </w:pPr>
      <w:r>
        <w:t>Disadvantages</w:t>
      </w:r>
    </w:p>
    <w:p w14:paraId="7087D89A">
      <w:pPr>
        <w:pStyle w:val="85"/>
        <w:keepNext w:val="0"/>
        <w:keepLines w:val="0"/>
        <w:widowControl/>
        <w:suppressLineNumbers w:val="0"/>
      </w:pPr>
      <w:r>
        <w:t>❌ More storage cost</w:t>
      </w:r>
    </w:p>
    <w:p w14:paraId="4E426979">
      <w:pPr>
        <w:pStyle w:val="85"/>
        <w:keepNext w:val="0"/>
        <w:keepLines w:val="0"/>
        <w:widowControl/>
        <w:suppressLineNumbers w:val="0"/>
      </w:pPr>
      <w:r>
        <w:t>❌ Raw data needs later processin</w:t>
      </w:r>
    </w:p>
    <w:p w14:paraId="0867B970">
      <w:pPr>
        <w:pBdr>
          <w:bottom w:val="single" w:color="auto" w:sz="4" w:space="0"/>
        </w:pBd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FDC16AD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0D61B66B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3EDAB36D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21196E3A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22A95D82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1CEC5501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5247FA8D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33D4BF2E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65CDAEC4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2F5577EA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41F4FF04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3BC3BF7D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716F2914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45D9DE9D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4DA8E41F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0444EDE2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4792BEBD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7741392E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5BC159A2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2BC43BF0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21343315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7C8D3FD3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05ECD158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4E430A7E">
      <w:pPr>
        <w:rPr>
          <w:rFonts w:hint="default" w:cs="Times New Roman"/>
          <w:b/>
          <w:bCs/>
          <w:sz w:val="48"/>
          <w:szCs w:val="48"/>
          <w:lang w:val="en-US"/>
        </w:rPr>
      </w:pPr>
    </w:p>
    <w:p w14:paraId="50328A3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2 – Topic 6: Data Serving</w:t>
      </w:r>
    </w:p>
    <w:p w14:paraId="6E070F8F">
      <w:pPr>
        <w:pStyle w:val="2"/>
        <w:keepNext w:val="0"/>
        <w:keepLines w:val="0"/>
        <w:widowControl/>
        <w:suppressLineNumbers w:val="0"/>
      </w:pPr>
      <w:r>
        <w:t>What is Data Serving?</w:t>
      </w:r>
    </w:p>
    <w:p w14:paraId="474E48CB">
      <w:pPr>
        <w:pStyle w:val="3"/>
        <w:keepNext w:val="0"/>
        <w:keepLines w:val="0"/>
        <w:widowControl/>
        <w:suppressLineNumbers w:val="0"/>
      </w:pPr>
      <w:r>
        <w:t>Simple Definition</w:t>
      </w:r>
    </w:p>
    <w:p w14:paraId="7FAE4923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Data Serving means delivering processed data to the people or systems that need it.</w:t>
      </w:r>
    </w:p>
    <w:p w14:paraId="3E44C4D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Generate</w:t>
      </w:r>
    </w:p>
    <w:p w14:paraId="1E81BF1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↓</w:t>
      </w:r>
    </w:p>
    <w:p w14:paraId="2BC608F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Store</w:t>
      </w:r>
    </w:p>
    <w:p w14:paraId="3A4FE5B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↓</w:t>
      </w:r>
    </w:p>
    <w:p w14:paraId="389E643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Ingest</w:t>
      </w:r>
    </w:p>
    <w:p w14:paraId="0F669BA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↓</w:t>
      </w:r>
    </w:p>
    <w:p w14:paraId="09B7069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Transform</w:t>
      </w:r>
    </w:p>
    <w:p w14:paraId="44DF3DA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↓</w:t>
      </w:r>
    </w:p>
    <w:p w14:paraId="25854CB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Serve ✅</w:t>
      </w:r>
    </w:p>
    <w:p w14:paraId="775DE80B"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</w:t>
      </w:r>
    </w:p>
    <w:p w14:paraId="289AADDF">
      <w:pPr>
        <w:pStyle w:val="2"/>
        <w:keepNext w:val="0"/>
        <w:keepLines w:val="0"/>
        <w:widowControl/>
        <w:suppressLineNumbers w:val="0"/>
      </w:pPr>
      <w:r>
        <w:t>Who Uses Served Data?</w:t>
      </w:r>
    </w:p>
    <w:p w14:paraId="3FAB6A09">
      <w:pPr>
        <w:pStyle w:val="85"/>
        <w:keepNext w:val="0"/>
        <w:keepLines w:val="0"/>
        <w:widowControl/>
        <w:suppressLineNumbers w:val="0"/>
      </w:pPr>
      <w:r>
        <w:t>Many people.</w:t>
      </w:r>
    </w:p>
    <w:p w14:paraId="71963B84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Processed Data</w:t>
      </w:r>
      <w:r>
        <w:rPr>
          <w:rStyle w:val="44"/>
        </w:rPr>
        <w:br w:type="textWrapping"/>
      </w:r>
      <w:r>
        <w:rPr>
          <w:rStyle w:val="44"/>
        </w:rPr>
        <w:t xml:space="preserve">      │</w:t>
      </w:r>
      <w:r>
        <w:rPr>
          <w:rStyle w:val="44"/>
        </w:rPr>
        <w:br w:type="textWrapping"/>
      </w:r>
      <w:r>
        <w:rPr>
          <w:rStyle w:val="44"/>
        </w:rPr>
        <w:t xml:space="preserve"> ┌────┼──────────────┐</w:t>
      </w:r>
      <w:r>
        <w:rPr>
          <w:rStyle w:val="44"/>
        </w:rPr>
        <w:br w:type="textWrapping"/>
      </w:r>
      <w:r>
        <w:rPr>
          <w:rStyle w:val="44"/>
        </w:rPr>
        <w:t xml:space="preserve"> │    │              │</w:t>
      </w:r>
      <w:r>
        <w:rPr>
          <w:rStyle w:val="44"/>
        </w:rPr>
        <w:br w:type="textWrapping"/>
      </w:r>
      <w:r>
        <w:rPr>
          <w:rStyle w:val="44"/>
        </w:rPr>
        <w:t xml:space="preserve"> ▼    ▼              ▼</w:t>
      </w:r>
      <w:r>
        <w:rPr>
          <w:rStyle w:val="44"/>
        </w:rPr>
        <w:br w:type="textWrapping"/>
      </w:r>
      <w:r>
        <w:rPr>
          <w:rStyle w:val="44"/>
        </w:rPr>
        <w:t>CEO  Dashboard     ML Model</w:t>
      </w:r>
      <w:r>
        <w:rPr>
          <w:rStyle w:val="44"/>
        </w:rPr>
        <w:br w:type="textWrapping"/>
      </w:r>
      <w:r>
        <w:rPr>
          <w:rStyle w:val="44"/>
        </w:rPr>
        <w:t xml:space="preserve"> │</w:t>
      </w:r>
      <w:r>
        <w:rPr>
          <w:rStyle w:val="44"/>
        </w:rPr>
        <w:br w:type="textWrapping"/>
      </w:r>
      <w:r>
        <w:rPr>
          <w:rStyle w:val="44"/>
        </w:rPr>
        <w:t xml:space="preserve"> ▼</w:t>
      </w:r>
      <w:r>
        <w:rPr>
          <w:rStyle w:val="44"/>
        </w:rPr>
        <w:br w:type="textWrapping"/>
      </w:r>
      <w:r>
        <w:rPr>
          <w:rStyle w:val="44"/>
        </w:rPr>
        <w:t>Business Decision</w:t>
      </w:r>
    </w:p>
    <w:p w14:paraId="00B77A99">
      <w:pPr>
        <w:pStyle w:val="85"/>
        <w:keepNext w:val="0"/>
        <w:keepLines w:val="0"/>
        <w:widowControl/>
        <w:suppressLineNumbers w:val="0"/>
      </w:pPr>
      <w:r>
        <w:t>Users include:</w:t>
      </w:r>
    </w:p>
    <w:p w14:paraId="31C5D41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Business Analysts </w:t>
      </w:r>
    </w:p>
    <w:p w14:paraId="5A0D3B7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Data Scientists </w:t>
      </w:r>
    </w:p>
    <w:p w14:paraId="4B43476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ML Engineers </w:t>
      </w:r>
    </w:p>
    <w:p w14:paraId="5E5C37E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Executives </w:t>
      </w:r>
    </w:p>
    <w:p w14:paraId="3ABB57C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Customer-facing applications</w:t>
      </w:r>
    </w:p>
    <w:p w14:paraId="7832F93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cs="Times New Roman"/>
          <w:b/>
          <w:bCs/>
          <w:sz w:val="48"/>
          <w:szCs w:val="48"/>
          <w:lang w:val="en-US"/>
        </w:rPr>
        <w:t>------------------------------------------------------------------</w:t>
      </w:r>
    </w:p>
    <w:p w14:paraId="15DB37E8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567" w:right="567" w:bottom="567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0A0EE"/>
    <w:multiLevelType w:val="multilevel"/>
    <w:tmpl w:val="8F20A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071FB7"/>
    <w:multiLevelType w:val="multilevel"/>
    <w:tmpl w:val="92071F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11EEB1"/>
    <w:multiLevelType w:val="multilevel"/>
    <w:tmpl w:val="9F11EE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2E153D7"/>
    <w:multiLevelType w:val="multilevel"/>
    <w:tmpl w:val="A2E15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9DD5CC3"/>
    <w:multiLevelType w:val="multilevel"/>
    <w:tmpl w:val="A9DD5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B71A5A"/>
    <w:multiLevelType w:val="multilevel"/>
    <w:tmpl w:val="ACB71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DD4BA0"/>
    <w:multiLevelType w:val="multilevel"/>
    <w:tmpl w:val="B7DD4B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BA215B5"/>
    <w:multiLevelType w:val="multilevel"/>
    <w:tmpl w:val="BBA21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D4F6A13"/>
    <w:multiLevelType w:val="multilevel"/>
    <w:tmpl w:val="BD4F6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2403E58"/>
    <w:multiLevelType w:val="multilevel"/>
    <w:tmpl w:val="D2403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0">
    <w:nsid w:val="0634BF82"/>
    <w:multiLevelType w:val="multilevel"/>
    <w:tmpl w:val="0634B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55FDBC3"/>
    <w:multiLevelType w:val="singleLevel"/>
    <w:tmpl w:val="155FDBC3"/>
    <w:lvl w:ilvl="0" w:tentative="0">
      <w:start w:val="7"/>
      <w:numFmt w:val="decimal"/>
      <w:suff w:val="space"/>
      <w:lvlText w:val="%1."/>
      <w:lvlJc w:val="left"/>
    </w:lvl>
  </w:abstractNum>
  <w:abstractNum w:abstractNumId="22">
    <w:nsid w:val="18587D1B"/>
    <w:multiLevelType w:val="multilevel"/>
    <w:tmpl w:val="18587D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F189240"/>
    <w:multiLevelType w:val="multilevel"/>
    <w:tmpl w:val="2F189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5A9B172"/>
    <w:multiLevelType w:val="multilevel"/>
    <w:tmpl w:val="45A9B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95B3244"/>
    <w:multiLevelType w:val="multilevel"/>
    <w:tmpl w:val="495B3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69B757E"/>
    <w:multiLevelType w:val="multilevel"/>
    <w:tmpl w:val="569B7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7489D75"/>
    <w:multiLevelType w:val="multilevel"/>
    <w:tmpl w:val="57489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49EAC83"/>
    <w:multiLevelType w:val="multilevel"/>
    <w:tmpl w:val="649EA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62D502B"/>
    <w:multiLevelType w:val="multilevel"/>
    <w:tmpl w:val="662D5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CCC9B3C"/>
    <w:multiLevelType w:val="multilevel"/>
    <w:tmpl w:val="7CCC9B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17"/>
  </w:num>
  <w:num w:numId="3">
    <w:abstractNumId w:val="16"/>
  </w:num>
  <w:num w:numId="4">
    <w:abstractNumId w:val="15"/>
  </w:num>
  <w:num w:numId="5">
    <w:abstractNumId w:val="14"/>
  </w:num>
  <w:num w:numId="6">
    <w:abstractNumId w:val="18"/>
  </w:num>
  <w:num w:numId="7">
    <w:abstractNumId w:val="13"/>
  </w:num>
  <w:num w:numId="8">
    <w:abstractNumId w:val="12"/>
  </w:num>
  <w:num w:numId="9">
    <w:abstractNumId w:val="11"/>
  </w:num>
  <w:num w:numId="10">
    <w:abstractNumId w:val="10"/>
  </w:num>
  <w:num w:numId="11">
    <w:abstractNumId w:val="4"/>
  </w:num>
  <w:num w:numId="12">
    <w:abstractNumId w:val="21"/>
  </w:num>
  <w:num w:numId="13">
    <w:abstractNumId w:val="6"/>
  </w:num>
  <w:num w:numId="14">
    <w:abstractNumId w:val="29"/>
  </w:num>
  <w:num w:numId="15">
    <w:abstractNumId w:val="9"/>
  </w:num>
  <w:num w:numId="16">
    <w:abstractNumId w:val="25"/>
  </w:num>
  <w:num w:numId="17">
    <w:abstractNumId w:val="5"/>
  </w:num>
  <w:num w:numId="18">
    <w:abstractNumId w:val="0"/>
  </w:num>
  <w:num w:numId="19">
    <w:abstractNumId w:val="28"/>
  </w:num>
  <w:num w:numId="20">
    <w:abstractNumId w:val="22"/>
  </w:num>
  <w:num w:numId="21">
    <w:abstractNumId w:val="3"/>
  </w:num>
  <w:num w:numId="22">
    <w:abstractNumId w:val="7"/>
  </w:num>
  <w:num w:numId="23">
    <w:abstractNumId w:val="20"/>
  </w:num>
  <w:num w:numId="24">
    <w:abstractNumId w:val="24"/>
  </w:num>
  <w:num w:numId="25">
    <w:abstractNumId w:val="8"/>
  </w:num>
  <w:num w:numId="26">
    <w:abstractNumId w:val="1"/>
  </w:num>
  <w:num w:numId="27">
    <w:abstractNumId w:val="23"/>
  </w:num>
  <w:num w:numId="28">
    <w:abstractNumId w:val="30"/>
  </w:num>
  <w:num w:numId="29">
    <w:abstractNumId w:val="26"/>
  </w:num>
  <w:num w:numId="30">
    <w:abstractNumId w:val="2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4498"/>
    <w:rsid w:val="00F05146"/>
    <w:rsid w:val="00F1115D"/>
    <w:rsid w:val="00F3513C"/>
    <w:rsid w:val="00F465C5"/>
    <w:rsid w:val="00F5180D"/>
    <w:rsid w:val="00F51B21"/>
    <w:rsid w:val="00F51D87"/>
    <w:rsid w:val="00F8455C"/>
    <w:rsid w:val="01002534"/>
    <w:rsid w:val="014E4831"/>
    <w:rsid w:val="016234D2"/>
    <w:rsid w:val="02393535"/>
    <w:rsid w:val="032B3375"/>
    <w:rsid w:val="04066FA8"/>
    <w:rsid w:val="041A2BF4"/>
    <w:rsid w:val="04E50B95"/>
    <w:rsid w:val="055A1E59"/>
    <w:rsid w:val="06237968"/>
    <w:rsid w:val="063475BD"/>
    <w:rsid w:val="06C47DA6"/>
    <w:rsid w:val="06C66BA2"/>
    <w:rsid w:val="08433A9A"/>
    <w:rsid w:val="08A65D3D"/>
    <w:rsid w:val="099111BE"/>
    <w:rsid w:val="0ADF2164"/>
    <w:rsid w:val="0C1C6D1D"/>
    <w:rsid w:val="0C5E25D5"/>
    <w:rsid w:val="0CA85607"/>
    <w:rsid w:val="0CF12E49"/>
    <w:rsid w:val="0D1158FC"/>
    <w:rsid w:val="0DE6245C"/>
    <w:rsid w:val="0E5A499A"/>
    <w:rsid w:val="0F6770D5"/>
    <w:rsid w:val="0F77606B"/>
    <w:rsid w:val="0FE679A4"/>
    <w:rsid w:val="103B70AE"/>
    <w:rsid w:val="11493CCA"/>
    <w:rsid w:val="119444C3"/>
    <w:rsid w:val="12213A4B"/>
    <w:rsid w:val="13757C46"/>
    <w:rsid w:val="137F720A"/>
    <w:rsid w:val="14433973"/>
    <w:rsid w:val="14962256"/>
    <w:rsid w:val="16F533E6"/>
    <w:rsid w:val="17322ACF"/>
    <w:rsid w:val="18736D2E"/>
    <w:rsid w:val="19E372FE"/>
    <w:rsid w:val="1A2F6001"/>
    <w:rsid w:val="1A3F53E4"/>
    <w:rsid w:val="1AD73F99"/>
    <w:rsid w:val="1AFE05D6"/>
    <w:rsid w:val="1B203070"/>
    <w:rsid w:val="1BBB7A8F"/>
    <w:rsid w:val="1D6A64D1"/>
    <w:rsid w:val="1D893503"/>
    <w:rsid w:val="1DD73282"/>
    <w:rsid w:val="1E8659A4"/>
    <w:rsid w:val="1E885624"/>
    <w:rsid w:val="1EDD2B2F"/>
    <w:rsid w:val="1F737547"/>
    <w:rsid w:val="1F9C76EA"/>
    <w:rsid w:val="20127DFC"/>
    <w:rsid w:val="2277369B"/>
    <w:rsid w:val="22E53CCF"/>
    <w:rsid w:val="22E90157"/>
    <w:rsid w:val="24A3247F"/>
    <w:rsid w:val="24F00420"/>
    <w:rsid w:val="257445A4"/>
    <w:rsid w:val="26613C06"/>
    <w:rsid w:val="26637109"/>
    <w:rsid w:val="281D195D"/>
    <w:rsid w:val="2894468D"/>
    <w:rsid w:val="289A6D28"/>
    <w:rsid w:val="28A17DCD"/>
    <w:rsid w:val="28A276F6"/>
    <w:rsid w:val="28C049EA"/>
    <w:rsid w:val="28E0572C"/>
    <w:rsid w:val="29493649"/>
    <w:rsid w:val="29784198"/>
    <w:rsid w:val="2A9845F0"/>
    <w:rsid w:val="2B3808F6"/>
    <w:rsid w:val="2BC94961"/>
    <w:rsid w:val="2BF92F32"/>
    <w:rsid w:val="2C324391"/>
    <w:rsid w:val="2C341A92"/>
    <w:rsid w:val="2C9A7238"/>
    <w:rsid w:val="2D406ACD"/>
    <w:rsid w:val="2E6952B5"/>
    <w:rsid w:val="2E806150"/>
    <w:rsid w:val="300D20E3"/>
    <w:rsid w:val="30DD6F38"/>
    <w:rsid w:val="31570A76"/>
    <w:rsid w:val="3233326A"/>
    <w:rsid w:val="33CA2E03"/>
    <w:rsid w:val="34AE217C"/>
    <w:rsid w:val="34BE2416"/>
    <w:rsid w:val="34ED1C61"/>
    <w:rsid w:val="35956BF6"/>
    <w:rsid w:val="36915B95"/>
    <w:rsid w:val="369E4EAA"/>
    <w:rsid w:val="394079FC"/>
    <w:rsid w:val="3A21256E"/>
    <w:rsid w:val="3A2A53FC"/>
    <w:rsid w:val="3A6E53CB"/>
    <w:rsid w:val="3A6E6DEA"/>
    <w:rsid w:val="3B0F57CA"/>
    <w:rsid w:val="3C09460C"/>
    <w:rsid w:val="3C877459"/>
    <w:rsid w:val="3CEE0102"/>
    <w:rsid w:val="3D697A4C"/>
    <w:rsid w:val="3E0569D1"/>
    <w:rsid w:val="3ECF6D22"/>
    <w:rsid w:val="3EE06334"/>
    <w:rsid w:val="3EE5023D"/>
    <w:rsid w:val="3F8F64D8"/>
    <w:rsid w:val="407B27E6"/>
    <w:rsid w:val="40F1109D"/>
    <w:rsid w:val="411B5C5E"/>
    <w:rsid w:val="4143359F"/>
    <w:rsid w:val="42EE4A25"/>
    <w:rsid w:val="43134E22"/>
    <w:rsid w:val="431D1F2C"/>
    <w:rsid w:val="43CF28BC"/>
    <w:rsid w:val="44300317"/>
    <w:rsid w:val="444531BB"/>
    <w:rsid w:val="44B21FC2"/>
    <w:rsid w:val="450E6E58"/>
    <w:rsid w:val="46464435"/>
    <w:rsid w:val="46AE0B03"/>
    <w:rsid w:val="46E666DE"/>
    <w:rsid w:val="471E20BC"/>
    <w:rsid w:val="474E4E09"/>
    <w:rsid w:val="47A0012E"/>
    <w:rsid w:val="47B7321F"/>
    <w:rsid w:val="481822D3"/>
    <w:rsid w:val="482B34F2"/>
    <w:rsid w:val="487813F3"/>
    <w:rsid w:val="491A4480"/>
    <w:rsid w:val="4968677D"/>
    <w:rsid w:val="49942AC5"/>
    <w:rsid w:val="4A2A2FB8"/>
    <w:rsid w:val="4B430E87"/>
    <w:rsid w:val="4B9E419F"/>
    <w:rsid w:val="4BAC56B3"/>
    <w:rsid w:val="4C4423AE"/>
    <w:rsid w:val="4C501A44"/>
    <w:rsid w:val="4DBD0916"/>
    <w:rsid w:val="4DDF214F"/>
    <w:rsid w:val="4E000105"/>
    <w:rsid w:val="4E3B4A67"/>
    <w:rsid w:val="4E803ED7"/>
    <w:rsid w:val="4EA0220D"/>
    <w:rsid w:val="4EC00544"/>
    <w:rsid w:val="4F955F9D"/>
    <w:rsid w:val="502A1D14"/>
    <w:rsid w:val="508E61B5"/>
    <w:rsid w:val="5153531B"/>
    <w:rsid w:val="521066B1"/>
    <w:rsid w:val="524013FF"/>
    <w:rsid w:val="527C7F5F"/>
    <w:rsid w:val="52AF2D38"/>
    <w:rsid w:val="5352473F"/>
    <w:rsid w:val="53792400"/>
    <w:rsid w:val="53C77F81"/>
    <w:rsid w:val="540B19C3"/>
    <w:rsid w:val="547B0D29"/>
    <w:rsid w:val="548D6A45"/>
    <w:rsid w:val="54F33E6B"/>
    <w:rsid w:val="55516EE0"/>
    <w:rsid w:val="55F37F7B"/>
    <w:rsid w:val="57720D87"/>
    <w:rsid w:val="57751D0C"/>
    <w:rsid w:val="590E402B"/>
    <w:rsid w:val="5A1A1BDF"/>
    <w:rsid w:val="5A203AE8"/>
    <w:rsid w:val="5A6B06E5"/>
    <w:rsid w:val="5AAF3758"/>
    <w:rsid w:val="5B2C2D21"/>
    <w:rsid w:val="5B392037"/>
    <w:rsid w:val="5C6D49B2"/>
    <w:rsid w:val="5C9F2C03"/>
    <w:rsid w:val="5D9E05A7"/>
    <w:rsid w:val="5DB239C4"/>
    <w:rsid w:val="5E2112AD"/>
    <w:rsid w:val="5E7C4712"/>
    <w:rsid w:val="5F104F86"/>
    <w:rsid w:val="5F1143DE"/>
    <w:rsid w:val="5FAF1809"/>
    <w:rsid w:val="5FBE05A1"/>
    <w:rsid w:val="6104413C"/>
    <w:rsid w:val="62A24E62"/>
    <w:rsid w:val="653B6EEF"/>
    <w:rsid w:val="65960337"/>
    <w:rsid w:val="659628B6"/>
    <w:rsid w:val="670F2122"/>
    <w:rsid w:val="676663B4"/>
    <w:rsid w:val="678C32CE"/>
    <w:rsid w:val="67E433FF"/>
    <w:rsid w:val="684D7F02"/>
    <w:rsid w:val="68733F68"/>
    <w:rsid w:val="69054B5C"/>
    <w:rsid w:val="690B44E7"/>
    <w:rsid w:val="69FC5FED"/>
    <w:rsid w:val="6AC37FB5"/>
    <w:rsid w:val="6B0D4F31"/>
    <w:rsid w:val="6CF02B48"/>
    <w:rsid w:val="6DDA0547"/>
    <w:rsid w:val="6F223D61"/>
    <w:rsid w:val="6F2E7B74"/>
    <w:rsid w:val="6F784820"/>
    <w:rsid w:val="710245F7"/>
    <w:rsid w:val="7111358D"/>
    <w:rsid w:val="71B9255D"/>
    <w:rsid w:val="71D75AD4"/>
    <w:rsid w:val="722A1ADB"/>
    <w:rsid w:val="72465B88"/>
    <w:rsid w:val="72A57226"/>
    <w:rsid w:val="73A81F4C"/>
    <w:rsid w:val="73E5172E"/>
    <w:rsid w:val="74CE3CE2"/>
    <w:rsid w:val="75133243"/>
    <w:rsid w:val="75581C92"/>
    <w:rsid w:val="7700681C"/>
    <w:rsid w:val="77563CD7"/>
    <w:rsid w:val="78085CF8"/>
    <w:rsid w:val="78FF5EC9"/>
    <w:rsid w:val="791871BB"/>
    <w:rsid w:val="797804D9"/>
    <w:rsid w:val="798B5E75"/>
    <w:rsid w:val="7A3C213F"/>
    <w:rsid w:val="7A5B2067"/>
    <w:rsid w:val="7C9E6824"/>
    <w:rsid w:val="7C9F0D06"/>
    <w:rsid w:val="7D9D7924"/>
    <w:rsid w:val="7E1D1AF2"/>
    <w:rsid w:val="7E466AB8"/>
    <w:rsid w:val="7EA11750"/>
    <w:rsid w:val="7ED03198"/>
    <w:rsid w:val="7F1F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1152</Words>
  <Characters>4978</Characters>
  <Lines>0</Lines>
  <Paragraphs>0</Paragraphs>
  <TotalTime>0</TotalTime>
  <ScaleCrop>false</ScaleCrop>
  <LinksUpToDate>false</LinksUpToDate>
  <CharactersWithSpaces>6404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2024-11-14T15:42:00Z</dcterms:created>
  <dc:creator>Infinity movies</dc:creator>
  <cp:lastModifiedBy>Infinity movies</cp:lastModifiedBy>
  <dcterms:modified xsi:type="dcterms:W3CDTF">2026-06-28T12:58:43Z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5BEFD74CAB4B4F519F437BB199870F66_12</vt:lpwstr>
  </property>
  <property fmtid="{D5CDD505-2E9C-101B-9397-08002B2CF9AE}" pid="4" name="KSOTemplateDocerSaveRecord">
    <vt:lpwstr>eyJoZGlkIjoiMDk4ZGQxMDJlMTdlMTQ1NGMxZGQ5ZGVmOTBlNDA0MDIiLCJ1c2VySWQiOiI1Njc0MTU5Mjc0NjgifQ==</vt:lpwstr>
  </property>
</Properties>
</file>