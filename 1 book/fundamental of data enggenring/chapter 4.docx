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8154E">
      <w:pPr>
        <w:rPr>
          <w:rFonts w:ascii="SimSun" w:hAnsi="SimSun" w:eastAsia="SimSun" w:cs="SimSun"/>
          <w:sz w:val="24"/>
          <w:szCs w:val="24"/>
        </w:rPr>
      </w:pPr>
      <w:r>
        <w:rPr>
          <w:rFonts w:hint="default"/>
          <w:sz w:val="32"/>
          <w:szCs w:val="32"/>
          <w:lang w:val="en-US"/>
        </w:rPr>
        <w:t xml:space="preserve">Chapter 4  </w:t>
      </w:r>
      <w:r>
        <w:rPr>
          <w:rStyle w:val="92"/>
          <w:rFonts w:ascii="SimSun" w:hAnsi="SimSun" w:eastAsia="SimSun" w:cs="SimSun"/>
          <w:sz w:val="24"/>
          <w:szCs w:val="24"/>
        </w:rPr>
        <w:t>How to choose the right technologies</w:t>
      </w:r>
      <w:r>
        <w:rPr>
          <w:rFonts w:ascii="SimSun" w:hAnsi="SimSun" w:eastAsia="SimSun" w:cs="SimSun"/>
          <w:sz w:val="24"/>
          <w:szCs w:val="24"/>
        </w:rPr>
        <w:t xml:space="preserve"> for your architecture</w:t>
      </w:r>
    </w:p>
    <w:p w14:paraId="7B1EBCF9">
      <w:pPr>
        <w:rPr>
          <w:rFonts w:ascii="SimSun" w:hAnsi="SimSun" w:eastAsia="SimSun" w:cs="SimSun"/>
          <w:sz w:val="24"/>
          <w:szCs w:val="24"/>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91"/>
        <w:gridCol w:w="9749"/>
      </w:tblGrid>
      <w:tr w14:paraId="7B90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76346472">
            <w:pPr>
              <w:rPr>
                <w:rFonts w:hint="default" w:ascii="SimSun" w:hAnsi="SimSun" w:eastAsia="SimSun" w:cs="SimSun"/>
                <w:sz w:val="24"/>
                <w:szCs w:val="24"/>
                <w:vertAlign w:val="baseline"/>
                <w:lang w:val="en-US"/>
              </w:rPr>
            </w:pPr>
            <w:r>
              <w:rPr>
                <w:rFonts w:hint="default" w:ascii="SimSun" w:hAnsi="SimSun" w:eastAsia="SimSun" w:cs="SimSun"/>
                <w:sz w:val="24"/>
                <w:szCs w:val="24"/>
                <w:vertAlign w:val="baseline"/>
                <w:lang w:val="en-US"/>
              </w:rPr>
              <w:t xml:space="preserve">No </w:t>
            </w:r>
          </w:p>
        </w:tc>
        <w:tc>
          <w:tcPr>
            <w:tcW w:w="9749" w:type="dxa"/>
          </w:tcPr>
          <w:p w14:paraId="4E73578F">
            <w:pPr>
              <w:rPr>
                <w:rFonts w:hint="default" w:ascii="SimSun" w:hAnsi="SimSun" w:eastAsia="SimSun" w:cs="SimSun"/>
                <w:sz w:val="24"/>
                <w:szCs w:val="24"/>
                <w:vertAlign w:val="baseline"/>
                <w:lang w:val="en-US"/>
              </w:rPr>
            </w:pPr>
            <w:r>
              <w:rPr>
                <w:rFonts w:hint="default" w:ascii="SimSun" w:hAnsi="SimSun" w:eastAsia="SimSun" w:cs="SimSun"/>
                <w:sz w:val="24"/>
                <w:szCs w:val="24"/>
                <w:vertAlign w:val="baseline"/>
                <w:lang w:val="en-US"/>
              </w:rPr>
              <w:t xml:space="preserve">Topic </w:t>
            </w:r>
          </w:p>
        </w:tc>
      </w:tr>
      <w:tr w14:paraId="4E6A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1E38F949">
            <w:pPr>
              <w:rPr>
                <w:rFonts w:hint="default" w:ascii="SimSun" w:hAnsi="SimSun" w:eastAsia="SimSun" w:cs="SimSun"/>
                <w:sz w:val="32"/>
                <w:szCs w:val="32"/>
                <w:vertAlign w:val="baseline"/>
                <w:lang w:val="en-US"/>
              </w:rPr>
            </w:pPr>
            <w:r>
              <w:rPr>
                <w:rFonts w:hint="default" w:ascii="SimSun" w:hAnsi="SimSun" w:eastAsia="SimSun" w:cs="SimSun"/>
                <w:sz w:val="32"/>
                <w:szCs w:val="32"/>
                <w:vertAlign w:val="baseline"/>
                <w:lang w:val="en-US"/>
              </w:rPr>
              <w:t xml:space="preserve">1 </w:t>
            </w:r>
          </w:p>
        </w:tc>
        <w:tc>
          <w:tcPr>
            <w:tcW w:w="9749" w:type="dxa"/>
          </w:tcPr>
          <w:p w14:paraId="68858A85">
            <w:pPr>
              <w:rPr>
                <w:rFonts w:hint="default" w:ascii="SimSun" w:hAnsi="SimSun" w:eastAsia="SimSun" w:cs="SimSun"/>
                <w:sz w:val="32"/>
                <w:szCs w:val="32"/>
                <w:vertAlign w:val="baseline"/>
                <w:lang w:val="en-US"/>
              </w:rPr>
            </w:pPr>
            <w:r>
              <w:rPr>
                <w:sz w:val="32"/>
                <w:szCs w:val="32"/>
              </w:rPr>
              <w:t>Architecture vs Technology</w:t>
            </w:r>
          </w:p>
        </w:tc>
      </w:tr>
      <w:tr w14:paraId="610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57254EC9">
            <w:pPr>
              <w:rPr>
                <w:rFonts w:hint="default" w:ascii="SimSun" w:hAnsi="SimSun" w:eastAsia="SimSun" w:cs="SimSun"/>
                <w:sz w:val="32"/>
                <w:szCs w:val="32"/>
                <w:vertAlign w:val="baseline"/>
                <w:lang w:val="en-US"/>
              </w:rPr>
            </w:pPr>
            <w:r>
              <w:rPr>
                <w:rFonts w:hint="default" w:ascii="SimSun" w:hAnsi="SimSun" w:eastAsia="SimSun" w:cs="SimSun"/>
                <w:sz w:val="32"/>
                <w:szCs w:val="32"/>
                <w:vertAlign w:val="baseline"/>
                <w:lang w:val="en-US"/>
              </w:rPr>
              <w:t>2</w:t>
            </w:r>
          </w:p>
        </w:tc>
        <w:tc>
          <w:tcPr>
            <w:tcW w:w="9749" w:type="dxa"/>
          </w:tcPr>
          <w:p w14:paraId="51A652B2">
            <w:pPr>
              <w:rPr>
                <w:rFonts w:hint="default" w:ascii="SimSun" w:hAnsi="SimSun" w:eastAsia="SimSun" w:cs="SimSun"/>
                <w:sz w:val="32"/>
                <w:szCs w:val="32"/>
                <w:vertAlign w:val="baseline"/>
                <w:lang w:val="en-US"/>
              </w:rPr>
            </w:pPr>
            <w:r>
              <w:rPr>
                <w:rFonts w:ascii="SimSun" w:hAnsi="SimSun" w:eastAsia="SimSun" w:cs="SimSun"/>
                <w:b/>
                <w:bCs/>
                <w:sz w:val="32"/>
                <w:szCs w:val="32"/>
              </w:rPr>
              <w:t>Principles for Choosing Technology</w:t>
            </w:r>
          </w:p>
        </w:tc>
      </w:tr>
      <w:tr w14:paraId="5F01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1EED5274">
            <w:pPr>
              <w:rPr>
                <w:rFonts w:hint="default" w:ascii="SimSun" w:hAnsi="SimSun" w:eastAsia="SimSun" w:cs="SimSun"/>
                <w:sz w:val="32"/>
                <w:szCs w:val="32"/>
                <w:vertAlign w:val="baseline"/>
                <w:lang w:val="en-US"/>
              </w:rPr>
            </w:pPr>
            <w:r>
              <w:rPr>
                <w:rFonts w:hint="default" w:ascii="SimSun" w:hAnsi="SimSun" w:eastAsia="SimSun" w:cs="SimSun"/>
                <w:sz w:val="32"/>
                <w:szCs w:val="32"/>
                <w:vertAlign w:val="baseline"/>
                <w:lang w:val="en-US"/>
              </w:rPr>
              <w:t>3</w:t>
            </w:r>
          </w:p>
        </w:tc>
        <w:tc>
          <w:tcPr>
            <w:tcW w:w="9749" w:type="dxa"/>
          </w:tcPr>
          <w:p w14:paraId="2518A43A">
            <w:pPr>
              <w:rPr>
                <w:rFonts w:hint="default" w:ascii="SimSun" w:hAnsi="SimSun" w:eastAsia="SimSun" w:cs="SimSun"/>
                <w:sz w:val="32"/>
                <w:szCs w:val="32"/>
                <w:vertAlign w:val="baseline"/>
                <w:lang w:val="en-US"/>
              </w:rPr>
            </w:pPr>
            <w:r>
              <w:rPr>
                <w:rFonts w:hint="default" w:ascii="SimSun" w:hAnsi="SimSun" w:eastAsia="SimSun" w:cs="SimSun"/>
                <w:sz w:val="32"/>
                <w:szCs w:val="32"/>
                <w:vertAlign w:val="baseline"/>
                <w:lang w:val="en-US"/>
              </w:rPr>
              <w:t xml:space="preserve">Build vs buy </w:t>
            </w:r>
          </w:p>
        </w:tc>
      </w:tr>
      <w:tr w14:paraId="0455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17A99C86">
            <w:pPr>
              <w:rPr>
                <w:rFonts w:hint="default" w:ascii="SimSun" w:hAnsi="SimSun" w:eastAsia="SimSun" w:cs="SimSun"/>
                <w:sz w:val="32"/>
                <w:szCs w:val="32"/>
                <w:vertAlign w:val="baseline"/>
                <w:lang w:val="en-US"/>
              </w:rPr>
            </w:pPr>
            <w:r>
              <w:rPr>
                <w:rFonts w:hint="default" w:ascii="SimSun" w:hAnsi="SimSun" w:eastAsia="SimSun" w:cs="SimSun"/>
                <w:sz w:val="32"/>
                <w:szCs w:val="32"/>
                <w:vertAlign w:val="baseline"/>
                <w:lang w:val="en-US"/>
              </w:rPr>
              <w:t>4</w:t>
            </w:r>
          </w:p>
        </w:tc>
        <w:tc>
          <w:tcPr>
            <w:tcW w:w="9749" w:type="dxa"/>
          </w:tcPr>
          <w:p w14:paraId="1B24AE14">
            <w:pPr>
              <w:rPr>
                <w:rFonts w:hint="default" w:ascii="SimSun" w:hAnsi="SimSun" w:eastAsia="SimSun" w:cs="SimSun"/>
                <w:sz w:val="32"/>
                <w:szCs w:val="32"/>
                <w:vertAlign w:val="baseline"/>
                <w:lang w:val="en-US"/>
              </w:rPr>
            </w:pPr>
            <w:r>
              <w:rPr>
                <w:rFonts w:ascii="SimSun" w:hAnsi="SimSun" w:eastAsia="SimSun" w:cs="SimSun"/>
                <w:b/>
                <w:bCs/>
                <w:sz w:val="32"/>
                <w:szCs w:val="32"/>
              </w:rPr>
              <w:t>Open Source vs Managed Services</w:t>
            </w:r>
          </w:p>
        </w:tc>
      </w:tr>
      <w:tr w14:paraId="0C1D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676D5B70">
            <w:pPr>
              <w:rPr>
                <w:rFonts w:hint="default" w:ascii="SimSun" w:hAnsi="SimSun" w:eastAsia="SimSun" w:cs="SimSun"/>
                <w:sz w:val="32"/>
                <w:szCs w:val="32"/>
                <w:vertAlign w:val="baseline"/>
                <w:lang w:val="en-US"/>
              </w:rPr>
            </w:pPr>
          </w:p>
        </w:tc>
        <w:tc>
          <w:tcPr>
            <w:tcW w:w="9749" w:type="dxa"/>
          </w:tcPr>
          <w:p w14:paraId="4BED173E">
            <w:pPr>
              <w:rPr>
                <w:rFonts w:hint="default" w:ascii="SimSun" w:hAnsi="SimSun" w:eastAsia="SimSun" w:cs="SimSun"/>
                <w:sz w:val="32"/>
                <w:szCs w:val="32"/>
                <w:vertAlign w:val="baseline"/>
                <w:lang w:val="en-US"/>
              </w:rPr>
            </w:pPr>
          </w:p>
        </w:tc>
      </w:tr>
      <w:tr w14:paraId="01F5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9" w:hRule="atLeast"/>
        </w:trPr>
        <w:tc>
          <w:tcPr>
            <w:tcW w:w="1091" w:type="dxa"/>
          </w:tcPr>
          <w:p w14:paraId="5CA92FC3">
            <w:pPr>
              <w:rPr>
                <w:rFonts w:hint="default" w:ascii="SimSun" w:hAnsi="SimSun" w:eastAsia="SimSun" w:cs="SimSun"/>
                <w:sz w:val="32"/>
                <w:szCs w:val="32"/>
                <w:vertAlign w:val="baseline"/>
                <w:lang w:val="en-US"/>
              </w:rPr>
            </w:pPr>
          </w:p>
        </w:tc>
        <w:tc>
          <w:tcPr>
            <w:tcW w:w="9749" w:type="dxa"/>
          </w:tcPr>
          <w:p w14:paraId="383C43F7">
            <w:pPr>
              <w:rPr>
                <w:rFonts w:hint="default" w:ascii="SimSun" w:hAnsi="SimSun" w:eastAsia="SimSun" w:cs="SimSun"/>
                <w:sz w:val="32"/>
                <w:szCs w:val="32"/>
                <w:vertAlign w:val="baseline"/>
                <w:lang w:val="en-US"/>
              </w:rPr>
            </w:pPr>
          </w:p>
        </w:tc>
      </w:tr>
      <w:tr w14:paraId="1455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22" w:hRule="atLeast"/>
        </w:trPr>
        <w:tc>
          <w:tcPr>
            <w:tcW w:w="1091" w:type="dxa"/>
          </w:tcPr>
          <w:p w14:paraId="26CC44D5">
            <w:pPr>
              <w:rPr>
                <w:rFonts w:hint="default" w:ascii="SimSun" w:hAnsi="SimSun" w:eastAsia="SimSun" w:cs="SimSun"/>
                <w:sz w:val="32"/>
                <w:szCs w:val="32"/>
                <w:vertAlign w:val="baseline"/>
                <w:lang w:val="en-US"/>
              </w:rPr>
            </w:pPr>
          </w:p>
        </w:tc>
        <w:tc>
          <w:tcPr>
            <w:tcW w:w="9749" w:type="dxa"/>
          </w:tcPr>
          <w:p w14:paraId="0266AFEF">
            <w:pPr>
              <w:rPr>
                <w:rFonts w:hint="default" w:ascii="SimSun" w:hAnsi="SimSun" w:eastAsia="SimSun" w:cs="SimSun"/>
                <w:sz w:val="32"/>
                <w:szCs w:val="32"/>
                <w:vertAlign w:val="baseline"/>
                <w:lang w:val="en-US"/>
              </w:rPr>
            </w:pPr>
          </w:p>
        </w:tc>
      </w:tr>
    </w:tbl>
    <w:p w14:paraId="2C4AB128">
      <w:pPr>
        <w:rPr>
          <w:rFonts w:hint="default" w:ascii="SimSun" w:hAnsi="SimSun" w:eastAsia="SimSun" w:cs="SimSun"/>
          <w:sz w:val="24"/>
          <w:szCs w:val="24"/>
          <w:lang w:val="en-US"/>
        </w:rPr>
      </w:pPr>
    </w:p>
    <w:p w14:paraId="3EBDF062"/>
    <w:p w14:paraId="0AA7154A"/>
    <w:p w14:paraId="210EE845"/>
    <w:p w14:paraId="7BDEDE55"/>
    <w:p w14:paraId="6B8E1A22"/>
    <w:p w14:paraId="280CBEDD"/>
    <w:p w14:paraId="0AAA5810"/>
    <w:p w14:paraId="22750136"/>
    <w:p w14:paraId="1469483D"/>
    <w:p w14:paraId="4B167E71"/>
    <w:p w14:paraId="0311122A"/>
    <w:p w14:paraId="6F9510BE"/>
    <w:p w14:paraId="65918E2F"/>
    <w:p w14:paraId="7C531C9B"/>
    <w:p w14:paraId="3D413983"/>
    <w:p w14:paraId="5C195C7A"/>
    <w:p w14:paraId="115A207C"/>
    <w:p w14:paraId="6F65F5C0"/>
    <w:p w14:paraId="0A740968"/>
    <w:p w14:paraId="28564908"/>
    <w:p w14:paraId="2E808DFB"/>
    <w:p w14:paraId="5087FAC2"/>
    <w:p w14:paraId="380CD069"/>
    <w:p w14:paraId="42A07A1E"/>
    <w:p w14:paraId="3EF663B5"/>
    <w:p w14:paraId="07FF951E"/>
    <w:p w14:paraId="31969B02"/>
    <w:p w14:paraId="205A6292"/>
    <w:p w14:paraId="561D442F"/>
    <w:p w14:paraId="24547E94"/>
    <w:p w14:paraId="2CEB17A7"/>
    <w:p w14:paraId="5918A8E7"/>
    <w:p w14:paraId="62599303"/>
    <w:p w14:paraId="33DE99C1"/>
    <w:p w14:paraId="28962C5C"/>
    <w:p w14:paraId="095A4E45"/>
    <w:p w14:paraId="7E0823E5"/>
    <w:p w14:paraId="6ED2D6EF"/>
    <w:p w14:paraId="6753E849"/>
    <w:p w14:paraId="1EEBA0DD"/>
    <w:p w14:paraId="615E5D99"/>
    <w:p w14:paraId="67714369"/>
    <w:p w14:paraId="211A76ED"/>
    <w:p w14:paraId="2E2B751F"/>
    <w:p w14:paraId="6675F7F3"/>
    <w:p w14:paraId="73F550EF"/>
    <w:p w14:paraId="0A7BB721">
      <w:pPr>
        <w:rPr>
          <w:rFonts w:ascii="SimSun" w:hAnsi="SimSun" w:eastAsia="SimSun" w:cs="SimSun"/>
          <w:sz w:val="24"/>
          <w:szCs w:val="24"/>
        </w:rPr>
      </w:pPr>
      <w:r>
        <w:rPr>
          <w:rFonts w:ascii="SimSun" w:hAnsi="SimSun" w:eastAsia="SimSun" w:cs="SimSun"/>
          <w:sz w:val="24"/>
          <w:szCs w:val="24"/>
        </w:rPr>
        <w:t>Choosing Technologies Across the Data Engineering Lifecycle</w:t>
      </w:r>
    </w:p>
    <w:p w14:paraId="2CDE5B74">
      <w:pPr>
        <w:rPr>
          <w:rFonts w:ascii="SimSun" w:hAnsi="SimSun" w:eastAsia="SimSun" w:cs="SimSun"/>
          <w:sz w:val="24"/>
          <w:szCs w:val="24"/>
        </w:rPr>
      </w:pPr>
    </w:p>
    <w:p w14:paraId="5FEEAB9C">
      <w:pPr>
        <w:rPr>
          <w:rFonts w:hint="default" w:ascii="SimSun" w:hAnsi="SimSun" w:eastAsia="SimSun" w:cs="SimSun"/>
          <w:sz w:val="24"/>
          <w:szCs w:val="24"/>
        </w:rPr>
      </w:pPr>
      <w:r>
        <w:rPr>
          <w:rFonts w:hint="default" w:ascii="SimSun" w:hAnsi="SimSun" w:eastAsia="SimSun" w:cs="SimSun"/>
          <w:sz w:val="24"/>
          <w:szCs w:val="24"/>
        </w:rPr>
        <w:t>Chapter 4</w:t>
      </w:r>
    </w:p>
    <w:p w14:paraId="23018D5E">
      <w:pPr>
        <w:rPr>
          <w:rFonts w:hint="default" w:ascii="SimSun" w:hAnsi="SimSun" w:eastAsia="SimSun" w:cs="SimSun"/>
          <w:sz w:val="24"/>
          <w:szCs w:val="24"/>
        </w:rPr>
      </w:pPr>
      <w:r>
        <w:rPr>
          <w:rFonts w:hint="default" w:ascii="SimSun" w:hAnsi="SimSun" w:eastAsia="SimSun" w:cs="SimSun"/>
          <w:sz w:val="24"/>
          <w:szCs w:val="24"/>
        </w:rPr>
        <w:t>│</w:t>
      </w:r>
    </w:p>
    <w:p w14:paraId="7A7B8F41">
      <w:pPr>
        <w:rPr>
          <w:rFonts w:hint="default" w:ascii="SimSun" w:hAnsi="SimSun" w:eastAsia="SimSun" w:cs="SimSun"/>
          <w:sz w:val="24"/>
          <w:szCs w:val="24"/>
        </w:rPr>
      </w:pPr>
      <w:r>
        <w:rPr>
          <w:rFonts w:hint="default" w:ascii="SimSun" w:hAnsi="SimSun" w:eastAsia="SimSun" w:cs="SimSun"/>
          <w:sz w:val="24"/>
          <w:szCs w:val="24"/>
        </w:rPr>
        <w:t>├── 1. Architecture vs Technology ⭐⭐⭐⭐⭐</w:t>
      </w:r>
    </w:p>
    <w:p w14:paraId="15CAD101">
      <w:pPr>
        <w:rPr>
          <w:rFonts w:hint="default" w:ascii="SimSun" w:hAnsi="SimSun" w:eastAsia="SimSun" w:cs="SimSun"/>
          <w:sz w:val="24"/>
          <w:szCs w:val="24"/>
        </w:rPr>
      </w:pPr>
      <w:r>
        <w:rPr>
          <w:rFonts w:hint="default" w:ascii="SimSun" w:hAnsi="SimSun" w:eastAsia="SimSun" w:cs="SimSun"/>
          <w:sz w:val="24"/>
          <w:szCs w:val="24"/>
        </w:rPr>
        <w:t>├── 2. Principles for Choosing Technology ⭐⭐⭐⭐⭐</w:t>
      </w:r>
    </w:p>
    <w:p w14:paraId="38D03B45">
      <w:pPr>
        <w:rPr>
          <w:rFonts w:hint="default" w:ascii="SimSun" w:hAnsi="SimSun" w:eastAsia="SimSun" w:cs="SimSun"/>
          <w:sz w:val="24"/>
          <w:szCs w:val="24"/>
        </w:rPr>
      </w:pPr>
      <w:r>
        <w:rPr>
          <w:rFonts w:hint="default" w:ascii="SimSun" w:hAnsi="SimSun" w:eastAsia="SimSun" w:cs="SimSun"/>
          <w:sz w:val="24"/>
          <w:szCs w:val="24"/>
        </w:rPr>
        <w:t>├── 3. Build vs Buy</w:t>
      </w:r>
    </w:p>
    <w:p w14:paraId="4464C605">
      <w:pPr>
        <w:rPr>
          <w:rFonts w:hint="default" w:ascii="SimSun" w:hAnsi="SimSun" w:eastAsia="SimSun" w:cs="SimSun"/>
          <w:sz w:val="24"/>
          <w:szCs w:val="24"/>
        </w:rPr>
      </w:pPr>
      <w:r>
        <w:rPr>
          <w:rFonts w:hint="default" w:ascii="SimSun" w:hAnsi="SimSun" w:eastAsia="SimSun" w:cs="SimSun"/>
          <w:sz w:val="24"/>
          <w:szCs w:val="24"/>
        </w:rPr>
        <w:t>├── 4. Open Source vs Managed Services</w:t>
      </w:r>
    </w:p>
    <w:p w14:paraId="741103C6">
      <w:pPr>
        <w:rPr>
          <w:rFonts w:hint="default" w:ascii="SimSun" w:hAnsi="SimSun" w:eastAsia="SimSun" w:cs="SimSun"/>
          <w:sz w:val="24"/>
          <w:szCs w:val="24"/>
        </w:rPr>
      </w:pPr>
      <w:r>
        <w:rPr>
          <w:rFonts w:hint="default" w:ascii="SimSun" w:hAnsi="SimSun" w:eastAsia="SimSun" w:cs="SimSun"/>
          <w:sz w:val="24"/>
          <w:szCs w:val="24"/>
        </w:rPr>
        <w:t>├── 5. Monolith vs Modular</w:t>
      </w:r>
    </w:p>
    <w:p w14:paraId="21ACCA71">
      <w:pPr>
        <w:rPr>
          <w:rFonts w:hint="default" w:ascii="SimSun" w:hAnsi="SimSun" w:eastAsia="SimSun" w:cs="SimSun"/>
          <w:sz w:val="24"/>
          <w:szCs w:val="24"/>
        </w:rPr>
      </w:pPr>
      <w:r>
        <w:rPr>
          <w:rFonts w:hint="default" w:ascii="SimSun" w:hAnsi="SimSun" w:eastAsia="SimSun" w:cs="SimSun"/>
          <w:sz w:val="24"/>
          <w:szCs w:val="24"/>
        </w:rPr>
        <w:t>├── 6. Cloud vs On-Premises vs Hybrid</w:t>
      </w:r>
    </w:p>
    <w:p w14:paraId="57F62AC7">
      <w:pPr>
        <w:rPr>
          <w:rFonts w:hint="default" w:ascii="SimSun" w:hAnsi="SimSun" w:eastAsia="SimSun" w:cs="SimSun"/>
          <w:sz w:val="24"/>
          <w:szCs w:val="24"/>
        </w:rPr>
      </w:pPr>
      <w:r>
        <w:rPr>
          <w:rFonts w:hint="default" w:ascii="SimSun" w:hAnsi="SimSun" w:eastAsia="SimSun" w:cs="SimSun"/>
          <w:sz w:val="24"/>
          <w:szCs w:val="24"/>
        </w:rPr>
        <w:t>├── 7. Serverless vs Servers</w:t>
      </w:r>
    </w:p>
    <w:p w14:paraId="1A75978A">
      <w:pPr>
        <w:rPr>
          <w:rFonts w:hint="default" w:ascii="SimSun" w:hAnsi="SimSun" w:eastAsia="SimSun" w:cs="SimSun"/>
          <w:sz w:val="24"/>
          <w:szCs w:val="24"/>
        </w:rPr>
      </w:pPr>
      <w:r>
        <w:rPr>
          <w:rFonts w:hint="default" w:ascii="SimSun" w:hAnsi="SimSun" w:eastAsia="SimSun" w:cs="SimSun"/>
          <w:sz w:val="24"/>
          <w:szCs w:val="24"/>
        </w:rPr>
        <w:t>├── 8. Immutable vs Transitory Technologies</w:t>
      </w:r>
    </w:p>
    <w:p w14:paraId="4063A776">
      <w:pPr>
        <w:rPr>
          <w:rFonts w:hint="default" w:ascii="SimSun" w:hAnsi="SimSun" w:eastAsia="SimSun" w:cs="SimSun"/>
          <w:sz w:val="24"/>
          <w:szCs w:val="24"/>
        </w:rPr>
      </w:pPr>
      <w:r>
        <w:rPr>
          <w:rFonts w:hint="default" w:ascii="SimSun" w:hAnsi="SimSun" w:eastAsia="SimSun" w:cs="SimSun"/>
          <w:sz w:val="24"/>
          <w:szCs w:val="24"/>
        </w:rPr>
        <w:t>├── 9. Vendor Benchmarks &amp; Marketing</w:t>
      </w:r>
    </w:p>
    <w:p w14:paraId="18650143">
      <w:pPr>
        <w:rPr>
          <w:rFonts w:hint="default" w:ascii="SimSun" w:hAnsi="SimSun" w:eastAsia="SimSun" w:cs="SimSun"/>
          <w:sz w:val="24"/>
          <w:szCs w:val="24"/>
        </w:rPr>
      </w:pPr>
      <w:r>
        <w:rPr>
          <w:rFonts w:hint="default" w:ascii="SimSun" w:hAnsi="SimSun" w:eastAsia="SimSun" w:cs="SimSun"/>
          <w:sz w:val="24"/>
          <w:szCs w:val="24"/>
        </w:rPr>
        <w:t>├── 10. Technology Selection Framework</w:t>
      </w:r>
    </w:p>
    <w:p w14:paraId="00B79D22">
      <w:pPr>
        <w:rPr>
          <w:rFonts w:hint="default" w:ascii="SimSun" w:hAnsi="SimSun" w:eastAsia="SimSun" w:cs="SimSun"/>
          <w:sz w:val="24"/>
          <w:szCs w:val="24"/>
        </w:rPr>
      </w:pPr>
      <w:r>
        <w:rPr>
          <w:rFonts w:hint="default" w:ascii="SimSun" w:hAnsi="SimSun" w:eastAsia="SimSun" w:cs="SimSun"/>
          <w:sz w:val="24"/>
          <w:szCs w:val="24"/>
        </w:rPr>
        <w:t>├── 11. Chapter Revision</w:t>
      </w:r>
    </w:p>
    <w:p w14:paraId="2205AFA2">
      <w:pPr>
        <w:rPr>
          <w:rFonts w:hint="default" w:ascii="SimSun" w:hAnsi="SimSun" w:eastAsia="SimSun" w:cs="SimSun"/>
          <w:sz w:val="24"/>
          <w:szCs w:val="24"/>
        </w:rPr>
      </w:pPr>
      <w:r>
        <w:rPr>
          <w:rFonts w:hint="default" w:ascii="SimSun" w:hAnsi="SimSun" w:eastAsia="SimSun" w:cs="SimSun"/>
          <w:sz w:val="24"/>
          <w:szCs w:val="24"/>
        </w:rPr>
        <w:t>├── 12. Chapter Test</w:t>
      </w:r>
    </w:p>
    <w:p w14:paraId="09B08B18">
      <w:pPr>
        <w:rPr>
          <w:rFonts w:hint="default" w:ascii="SimSun" w:hAnsi="SimSun" w:eastAsia="SimSun" w:cs="SimSun"/>
          <w:sz w:val="24"/>
          <w:szCs w:val="24"/>
        </w:rPr>
      </w:pPr>
    </w:p>
    <w:p w14:paraId="72DA30E7">
      <w:pPr>
        <w:rPr>
          <w:rFonts w:hint="default" w:ascii="SimSun" w:hAnsi="SimSun" w:eastAsia="SimSun" w:cs="SimSun"/>
          <w:sz w:val="24"/>
          <w:szCs w:val="24"/>
        </w:rPr>
      </w:pPr>
    </w:p>
    <w:p w14:paraId="2BA3D9B7">
      <w:pPr>
        <w:pStyle w:val="2"/>
        <w:keepNext w:val="0"/>
        <w:keepLines w:val="0"/>
        <w:widowControl/>
        <w:suppressLineNumbers w:val="0"/>
      </w:pPr>
      <w:r>
        <w:t>Topic 1: Architecture vs Technology ⭐⭐⭐⭐</w:t>
      </w:r>
    </w:p>
    <w:p w14:paraId="52E75CD3">
      <w:pPr>
        <w:pStyle w:val="85"/>
        <w:keepNext w:val="0"/>
        <w:keepLines w:val="0"/>
        <w:widowControl/>
        <w:suppressLineNumbers w:val="0"/>
      </w:pPr>
      <w:r>
        <w:t xml:space="preserve">This is </w:t>
      </w:r>
      <w:r>
        <w:rPr>
          <w:rStyle w:val="92"/>
        </w:rPr>
        <w:t>the foundation</w:t>
      </w:r>
      <w:r>
        <w:t xml:space="preserve"> of Chapter 4.</w:t>
      </w:r>
    </w:p>
    <w:p w14:paraId="281A1880">
      <w:pPr>
        <w:pStyle w:val="2"/>
        <w:keepNext w:val="0"/>
        <w:keepLines w:val="0"/>
        <w:widowControl/>
        <w:suppressLineNumbers w:val="0"/>
      </w:pPr>
      <w:r>
        <w:t>Data Engineering Example</w:t>
      </w:r>
    </w:p>
    <w:p w14:paraId="0CB7BE1D">
      <w:pPr>
        <w:pStyle w:val="85"/>
        <w:keepNext w:val="0"/>
        <w:keepLines w:val="0"/>
        <w:widowControl/>
        <w:suppressLineNumbers w:val="0"/>
      </w:pPr>
      <w:r>
        <w:t>Suppose Amazon wants to build a new analytics platform.</w:t>
      </w:r>
    </w:p>
    <w:p w14:paraId="599E30BA">
      <w:pPr>
        <w:pStyle w:val="4"/>
        <w:keepNext w:val="0"/>
        <w:keepLines w:val="0"/>
        <w:widowControl/>
        <w:suppressLineNumbers w:val="0"/>
      </w:pPr>
      <w:r>
        <w:t>Step 1</w:t>
      </w:r>
    </w:p>
    <w:p w14:paraId="08808281">
      <w:pPr>
        <w:pStyle w:val="85"/>
        <w:keepNext w:val="0"/>
        <w:keepLines w:val="0"/>
        <w:widowControl/>
        <w:suppressLineNumbers w:val="0"/>
      </w:pPr>
      <w:r>
        <w:t>Architect asks:</w:t>
      </w:r>
    </w:p>
    <w:p w14:paraId="238727D4">
      <w:pPr>
        <w:keepNext w:val="0"/>
        <w:keepLines w:val="0"/>
        <w:widowControl/>
        <w:numPr>
          <w:ilvl w:val="0"/>
          <w:numId w:val="11"/>
        </w:numPr>
        <w:suppressLineNumbers w:val="0"/>
        <w:spacing w:before="0" w:beforeAutospacing="1" w:after="0" w:afterAutospacing="1"/>
        <w:ind w:left="720" w:hanging="360"/>
      </w:pPr>
      <w:r>
        <w:t xml:space="preserve">Where will data come from? </w:t>
      </w:r>
    </w:p>
    <w:p w14:paraId="5EC5DE65">
      <w:pPr>
        <w:keepNext w:val="0"/>
        <w:keepLines w:val="0"/>
        <w:widowControl/>
        <w:numPr>
          <w:ilvl w:val="0"/>
          <w:numId w:val="11"/>
        </w:numPr>
        <w:suppressLineNumbers w:val="0"/>
        <w:spacing w:before="0" w:beforeAutospacing="1" w:after="0" w:afterAutospacing="1"/>
        <w:ind w:left="720" w:hanging="360"/>
      </w:pPr>
      <w:r>
        <w:t xml:space="preserve">How will it scale? </w:t>
      </w:r>
    </w:p>
    <w:p w14:paraId="3EC76B1A">
      <w:pPr>
        <w:keepNext w:val="0"/>
        <w:keepLines w:val="0"/>
        <w:widowControl/>
        <w:numPr>
          <w:ilvl w:val="0"/>
          <w:numId w:val="11"/>
        </w:numPr>
        <w:suppressLineNumbers w:val="0"/>
        <w:spacing w:before="0" w:beforeAutospacing="1" w:after="0" w:afterAutospacing="1"/>
        <w:ind w:left="720" w:hanging="360"/>
      </w:pPr>
      <w:r>
        <w:t xml:space="preserve">What happens if a server fails? </w:t>
      </w:r>
    </w:p>
    <w:p w14:paraId="7CDAA2A3">
      <w:pPr>
        <w:keepNext w:val="0"/>
        <w:keepLines w:val="0"/>
        <w:widowControl/>
        <w:numPr>
          <w:ilvl w:val="0"/>
          <w:numId w:val="11"/>
        </w:numPr>
        <w:suppressLineNumbers w:val="0"/>
        <w:spacing w:before="0" w:beforeAutospacing="1" w:after="0" w:afterAutospacing="1"/>
        <w:ind w:left="720" w:hanging="360"/>
      </w:pPr>
      <w:r>
        <w:t xml:space="preserve">Who owns the data? </w:t>
      </w:r>
    </w:p>
    <w:p w14:paraId="44D912D7">
      <w:pPr>
        <w:pStyle w:val="85"/>
        <w:keepNext w:val="0"/>
        <w:keepLines w:val="0"/>
        <w:widowControl/>
        <w:suppressLineNumbers w:val="0"/>
      </w:pPr>
      <w:r>
        <w:t xml:space="preserve">This is </w:t>
      </w:r>
      <w:r>
        <w:rPr>
          <w:rStyle w:val="92"/>
        </w:rPr>
        <w:t>Architecture</w:t>
      </w:r>
      <w:r>
        <w:t>.</w:t>
      </w:r>
    </w:p>
    <w:p w14:paraId="15413AE0">
      <w:pPr>
        <w:pStyle w:val="4"/>
        <w:keepNext w:val="0"/>
        <w:keepLines w:val="0"/>
        <w:widowControl/>
        <w:suppressLineNumbers w:val="0"/>
      </w:pPr>
      <w:r>
        <w:t>Step 2</w:t>
      </w:r>
    </w:p>
    <w:p w14:paraId="069F524B">
      <w:pPr>
        <w:pStyle w:val="85"/>
        <w:keepNext w:val="0"/>
        <w:keepLines w:val="0"/>
        <w:widowControl/>
        <w:suppressLineNumbers w:val="0"/>
      </w:pPr>
      <w:r>
        <w:t>Now choose tools.</w:t>
      </w:r>
    </w:p>
    <w:p w14:paraId="1EE03BA0">
      <w:pPr>
        <w:rPr>
          <w:rFonts w:hint="default" w:ascii="SimSun" w:hAnsi="SimSun" w:eastAsia="SimSun" w:cs="SimSun"/>
          <w:sz w:val="24"/>
          <w:szCs w:val="24"/>
        </w:rPr>
      </w:pPr>
      <w:r>
        <w:rPr>
          <w:rFonts w:hint="default" w:ascii="SimSun" w:hAnsi="SimSun" w:eastAsia="SimSun" w:cs="SimSun"/>
          <w:sz w:val="24"/>
          <w:szCs w:val="24"/>
        </w:rPr>
        <w:t>Storage</w:t>
      </w:r>
    </w:p>
    <w:p w14:paraId="3C8F5FE2">
      <w:pPr>
        <w:rPr>
          <w:rFonts w:hint="default" w:ascii="SimSun" w:hAnsi="SimSun" w:eastAsia="SimSun" w:cs="SimSun"/>
          <w:sz w:val="24"/>
          <w:szCs w:val="24"/>
        </w:rPr>
      </w:pPr>
    </w:p>
    <w:p w14:paraId="6ED2BDBC">
      <w:pPr>
        <w:rPr>
          <w:rFonts w:hint="default" w:ascii="SimSun" w:hAnsi="SimSun" w:eastAsia="SimSun" w:cs="SimSun"/>
          <w:sz w:val="24"/>
          <w:szCs w:val="24"/>
        </w:rPr>
      </w:pPr>
      <w:r>
        <w:rPr>
          <w:rFonts w:hint="default" w:ascii="SimSun" w:hAnsi="SimSun" w:eastAsia="SimSun" w:cs="SimSun"/>
          <w:sz w:val="24"/>
          <w:szCs w:val="24"/>
        </w:rPr>
        <w:t>↓</w:t>
      </w:r>
    </w:p>
    <w:p w14:paraId="4ED118D6">
      <w:pPr>
        <w:rPr>
          <w:rFonts w:hint="default" w:ascii="SimSun" w:hAnsi="SimSun" w:eastAsia="SimSun" w:cs="SimSun"/>
          <w:sz w:val="24"/>
          <w:szCs w:val="24"/>
        </w:rPr>
      </w:pPr>
    </w:p>
    <w:p w14:paraId="08317D1E">
      <w:pPr>
        <w:rPr>
          <w:rFonts w:hint="default" w:ascii="SimSun" w:hAnsi="SimSun" w:eastAsia="SimSun" w:cs="SimSun"/>
          <w:sz w:val="24"/>
          <w:szCs w:val="24"/>
        </w:rPr>
      </w:pPr>
      <w:r>
        <w:rPr>
          <w:rFonts w:hint="default" w:ascii="SimSun" w:hAnsi="SimSun" w:eastAsia="SimSun" w:cs="SimSun"/>
          <w:sz w:val="24"/>
          <w:szCs w:val="24"/>
        </w:rPr>
        <w:t>Amazon S3</w:t>
      </w:r>
    </w:p>
    <w:p w14:paraId="2FCEBAAC">
      <w:pPr>
        <w:rPr>
          <w:rFonts w:hint="default" w:ascii="SimSun" w:hAnsi="SimSun" w:eastAsia="SimSun" w:cs="SimSun"/>
          <w:sz w:val="24"/>
          <w:szCs w:val="24"/>
        </w:rPr>
      </w:pPr>
    </w:p>
    <w:p w14:paraId="4C348A6D">
      <w:pPr>
        <w:rPr>
          <w:rFonts w:hint="default" w:ascii="SimSun" w:hAnsi="SimSun" w:eastAsia="SimSun" w:cs="SimSun"/>
          <w:sz w:val="24"/>
          <w:szCs w:val="24"/>
        </w:rPr>
      </w:pPr>
      <w:r>
        <w:rPr>
          <w:rFonts w:hint="default" w:ascii="SimSun" w:hAnsi="SimSun" w:eastAsia="SimSun" w:cs="SimSun"/>
          <w:sz w:val="24"/>
          <w:szCs w:val="24"/>
        </w:rPr>
        <w:t>Streaming</w:t>
      </w:r>
    </w:p>
    <w:p w14:paraId="7A7D0030">
      <w:pPr>
        <w:rPr>
          <w:rFonts w:hint="default" w:ascii="SimSun" w:hAnsi="SimSun" w:eastAsia="SimSun" w:cs="SimSun"/>
          <w:sz w:val="24"/>
          <w:szCs w:val="24"/>
        </w:rPr>
      </w:pPr>
    </w:p>
    <w:p w14:paraId="5F82E7CF">
      <w:pPr>
        <w:rPr>
          <w:rFonts w:hint="default" w:ascii="SimSun" w:hAnsi="SimSun" w:eastAsia="SimSun" w:cs="SimSun"/>
          <w:sz w:val="24"/>
          <w:szCs w:val="24"/>
        </w:rPr>
      </w:pPr>
      <w:r>
        <w:rPr>
          <w:rFonts w:hint="default" w:ascii="SimSun" w:hAnsi="SimSun" w:eastAsia="SimSun" w:cs="SimSun"/>
          <w:sz w:val="24"/>
          <w:szCs w:val="24"/>
        </w:rPr>
        <w:t>↓</w:t>
      </w:r>
    </w:p>
    <w:p w14:paraId="4BC3F09F">
      <w:pPr>
        <w:rPr>
          <w:rFonts w:hint="default" w:ascii="SimSun" w:hAnsi="SimSun" w:eastAsia="SimSun" w:cs="SimSun"/>
          <w:sz w:val="24"/>
          <w:szCs w:val="24"/>
        </w:rPr>
      </w:pPr>
    </w:p>
    <w:p w14:paraId="380BF5EC">
      <w:pPr>
        <w:rPr>
          <w:rFonts w:hint="default" w:ascii="SimSun" w:hAnsi="SimSun" w:eastAsia="SimSun" w:cs="SimSun"/>
          <w:sz w:val="24"/>
          <w:szCs w:val="24"/>
        </w:rPr>
      </w:pPr>
      <w:r>
        <w:rPr>
          <w:rFonts w:hint="default" w:ascii="SimSun" w:hAnsi="SimSun" w:eastAsia="SimSun" w:cs="SimSun"/>
          <w:sz w:val="24"/>
          <w:szCs w:val="24"/>
        </w:rPr>
        <w:t>Kafka</w:t>
      </w:r>
    </w:p>
    <w:p w14:paraId="6A4D0183">
      <w:pPr>
        <w:rPr>
          <w:rFonts w:hint="default" w:ascii="SimSun" w:hAnsi="SimSun" w:eastAsia="SimSun" w:cs="SimSun"/>
          <w:sz w:val="24"/>
          <w:szCs w:val="24"/>
        </w:rPr>
      </w:pPr>
    </w:p>
    <w:p w14:paraId="4D1F3494">
      <w:pPr>
        <w:rPr>
          <w:rFonts w:hint="default" w:ascii="SimSun" w:hAnsi="SimSun" w:eastAsia="SimSun" w:cs="SimSun"/>
          <w:sz w:val="24"/>
          <w:szCs w:val="24"/>
        </w:rPr>
      </w:pPr>
      <w:r>
        <w:rPr>
          <w:rFonts w:hint="default" w:ascii="SimSun" w:hAnsi="SimSun" w:eastAsia="SimSun" w:cs="SimSun"/>
          <w:sz w:val="24"/>
          <w:szCs w:val="24"/>
        </w:rPr>
        <w:t>Warehouse</w:t>
      </w:r>
    </w:p>
    <w:p w14:paraId="7DB10563">
      <w:pPr>
        <w:rPr>
          <w:rFonts w:hint="default" w:ascii="SimSun" w:hAnsi="SimSun" w:eastAsia="SimSun" w:cs="SimSun"/>
          <w:sz w:val="24"/>
          <w:szCs w:val="24"/>
        </w:rPr>
      </w:pPr>
    </w:p>
    <w:p w14:paraId="6964DF2E">
      <w:pPr>
        <w:rPr>
          <w:rFonts w:hint="default" w:ascii="SimSun" w:hAnsi="SimSun" w:eastAsia="SimSun" w:cs="SimSun"/>
          <w:sz w:val="24"/>
          <w:szCs w:val="24"/>
        </w:rPr>
      </w:pPr>
      <w:r>
        <w:rPr>
          <w:rFonts w:hint="default" w:ascii="SimSun" w:hAnsi="SimSun" w:eastAsia="SimSun" w:cs="SimSun"/>
          <w:sz w:val="24"/>
          <w:szCs w:val="24"/>
        </w:rPr>
        <w:t>↓</w:t>
      </w:r>
    </w:p>
    <w:p w14:paraId="1E2464AF">
      <w:pPr>
        <w:rPr>
          <w:rFonts w:hint="default" w:ascii="SimSun" w:hAnsi="SimSun" w:eastAsia="SimSun" w:cs="SimSun"/>
          <w:sz w:val="24"/>
          <w:szCs w:val="24"/>
        </w:rPr>
      </w:pPr>
    </w:p>
    <w:p w14:paraId="75668050">
      <w:pPr>
        <w:rPr>
          <w:rFonts w:hint="default" w:ascii="SimSun" w:hAnsi="SimSun" w:eastAsia="SimSun" w:cs="SimSun"/>
          <w:sz w:val="24"/>
          <w:szCs w:val="24"/>
        </w:rPr>
      </w:pPr>
      <w:r>
        <w:rPr>
          <w:rFonts w:hint="default" w:ascii="SimSun" w:hAnsi="SimSun" w:eastAsia="SimSun" w:cs="SimSun"/>
          <w:sz w:val="24"/>
          <w:szCs w:val="24"/>
        </w:rPr>
        <w:t>Snowflake</w:t>
      </w:r>
    </w:p>
    <w:p w14:paraId="0126C2E9">
      <w:pPr>
        <w:rPr>
          <w:rFonts w:hint="default" w:ascii="SimSun" w:hAnsi="SimSun" w:eastAsia="SimSun" w:cs="SimSun"/>
          <w:sz w:val="24"/>
          <w:szCs w:val="24"/>
        </w:rPr>
      </w:pPr>
    </w:p>
    <w:p w14:paraId="419F634B">
      <w:pPr>
        <w:rPr>
          <w:rFonts w:hint="default" w:ascii="SimSun" w:hAnsi="SimSun" w:eastAsia="SimSun" w:cs="SimSun"/>
          <w:sz w:val="24"/>
          <w:szCs w:val="24"/>
        </w:rPr>
      </w:pPr>
      <w:r>
        <w:rPr>
          <w:rFonts w:hint="default" w:ascii="SimSun" w:hAnsi="SimSun" w:eastAsia="SimSun" w:cs="SimSun"/>
          <w:sz w:val="24"/>
          <w:szCs w:val="24"/>
        </w:rPr>
        <w:t>Orchestration</w:t>
      </w:r>
    </w:p>
    <w:p w14:paraId="578806EC">
      <w:pPr>
        <w:rPr>
          <w:rFonts w:hint="default" w:ascii="SimSun" w:hAnsi="SimSun" w:eastAsia="SimSun" w:cs="SimSun"/>
          <w:sz w:val="24"/>
          <w:szCs w:val="24"/>
        </w:rPr>
      </w:pPr>
    </w:p>
    <w:p w14:paraId="1FF6D2E6">
      <w:pPr>
        <w:rPr>
          <w:rFonts w:hint="default" w:ascii="SimSun" w:hAnsi="SimSun" w:eastAsia="SimSun" w:cs="SimSun"/>
          <w:sz w:val="24"/>
          <w:szCs w:val="24"/>
        </w:rPr>
      </w:pPr>
      <w:r>
        <w:rPr>
          <w:rFonts w:hint="default" w:ascii="SimSun" w:hAnsi="SimSun" w:eastAsia="SimSun" w:cs="SimSun"/>
          <w:sz w:val="24"/>
          <w:szCs w:val="24"/>
        </w:rPr>
        <w:t>↓</w:t>
      </w:r>
    </w:p>
    <w:p w14:paraId="3C73CF62">
      <w:pPr>
        <w:rPr>
          <w:rFonts w:hint="default" w:ascii="SimSun" w:hAnsi="SimSun" w:eastAsia="SimSun" w:cs="SimSun"/>
          <w:sz w:val="24"/>
          <w:szCs w:val="24"/>
        </w:rPr>
      </w:pPr>
    </w:p>
    <w:p w14:paraId="52644B7D">
      <w:pPr>
        <w:rPr>
          <w:rFonts w:hint="default" w:ascii="SimSun" w:hAnsi="SimSun" w:eastAsia="SimSun" w:cs="SimSun"/>
          <w:sz w:val="24"/>
          <w:szCs w:val="24"/>
        </w:rPr>
      </w:pPr>
      <w:r>
        <w:rPr>
          <w:rFonts w:hint="default" w:ascii="SimSun" w:hAnsi="SimSun" w:eastAsia="SimSun" w:cs="SimSun"/>
          <w:sz w:val="24"/>
          <w:szCs w:val="24"/>
        </w:rPr>
        <w:t>Airflow</w:t>
      </w:r>
    </w:p>
    <w:p w14:paraId="0073FDFE">
      <w:pPr>
        <w:rPr>
          <w:rFonts w:hint="default" w:ascii="SimSun" w:hAnsi="SimSun" w:eastAsia="SimSun" w:cs="SimSun"/>
          <w:sz w:val="24"/>
          <w:szCs w:val="24"/>
        </w:rPr>
      </w:pPr>
    </w:p>
    <w:p w14:paraId="6B98773D">
      <w:pPr>
        <w:rPr>
          <w:rFonts w:ascii="SimSun" w:hAnsi="SimSun" w:eastAsia="SimSun" w:cs="SimSun"/>
          <w:sz w:val="24"/>
          <w:szCs w:val="24"/>
        </w:rPr>
      </w:pPr>
      <w:r>
        <w:rPr>
          <w:rFonts w:ascii="SimSun" w:hAnsi="SimSun" w:eastAsia="SimSun" w:cs="SimSun"/>
          <w:sz w:val="24"/>
          <w:szCs w:val="24"/>
        </w:rPr>
        <w:t xml:space="preserve">These are </w:t>
      </w:r>
      <w:r>
        <w:rPr>
          <w:rStyle w:val="92"/>
          <w:rFonts w:ascii="SimSun" w:hAnsi="SimSun" w:eastAsia="SimSun" w:cs="SimSun"/>
          <w:sz w:val="24"/>
          <w:szCs w:val="24"/>
        </w:rPr>
        <w:t>Technologies</w:t>
      </w:r>
      <w:r>
        <w:rPr>
          <w:rFonts w:ascii="SimSun" w:hAnsi="SimSun" w:eastAsia="SimSun" w:cs="SimSun"/>
          <w:sz w:val="24"/>
          <w:szCs w:val="24"/>
        </w:rPr>
        <w:t>.</w:t>
      </w:r>
    </w:p>
    <w:p w14:paraId="209FA95C">
      <w:pPr>
        <w:rPr>
          <w:rFonts w:ascii="SimSun" w:hAnsi="SimSun" w:eastAsia="SimSun" w:cs="SimSun"/>
          <w:sz w:val="24"/>
          <w:szCs w:val="24"/>
        </w:rPr>
      </w:pPr>
    </w:p>
    <w:p w14:paraId="4E76557B">
      <w:pPr>
        <w:pStyle w:val="3"/>
        <w:keepNext w:val="0"/>
        <w:keepLines w:val="0"/>
        <w:widowControl/>
        <w:suppressLineNumbers w:val="0"/>
      </w:pPr>
      <w:r>
        <w:t>Architecture</w:t>
      </w:r>
    </w:p>
    <w:p w14:paraId="73223D72">
      <w:pPr>
        <w:pStyle w:val="85"/>
        <w:keepNext w:val="0"/>
        <w:keepLines w:val="0"/>
        <w:widowControl/>
        <w:suppressLineNumbers w:val="0"/>
        <w:ind w:left="720" w:right="720"/>
        <w:rPr>
          <w:rFonts w:hint="default" w:ascii="SimSun" w:hAnsi="SimSun" w:eastAsia="SimSun" w:cs="SimSun"/>
          <w:sz w:val="24"/>
          <w:szCs w:val="24"/>
        </w:rPr>
      </w:pPr>
      <w:r>
        <w:rPr>
          <w:rStyle w:val="92"/>
          <w:rFonts w:hint="eastAsia" w:ascii="SimSun" w:hAnsi="SimSun" w:eastAsia="SimSun" w:cs="SimSun"/>
          <w:sz w:val="24"/>
          <w:szCs w:val="24"/>
        </w:rPr>
        <w:t>The overall design and decision-making process for the system</w:t>
      </w:r>
    </w:p>
    <w:p w14:paraId="21EC8C4F">
      <w:pPr>
        <w:pStyle w:val="3"/>
        <w:keepNext w:val="0"/>
        <w:keepLines w:val="0"/>
        <w:widowControl/>
        <w:suppressLineNumbers w:val="0"/>
      </w:pPr>
      <w:r>
        <w:t>Technology</w:t>
      </w:r>
    </w:p>
    <w:p w14:paraId="7F04BF45">
      <w:pPr>
        <w:pStyle w:val="85"/>
        <w:keepNext w:val="0"/>
        <w:keepLines w:val="0"/>
        <w:widowControl/>
        <w:suppressLineNumbers w:val="0"/>
        <w:ind w:left="720" w:right="720"/>
      </w:pPr>
      <w:r>
        <w:rPr>
          <w:rStyle w:val="92"/>
          <w:rFonts w:hint="eastAsia" w:ascii="SimSun" w:hAnsi="SimSun" w:eastAsia="SimSun" w:cs="SimSun"/>
          <w:sz w:val="24"/>
          <w:szCs w:val="24"/>
        </w:rPr>
        <w:t>The tools used to implement that design</w:t>
      </w:r>
    </w:p>
    <w:p w14:paraId="60A65D5A">
      <w:pPr>
        <w:pStyle w:val="2"/>
        <w:keepNext w:val="0"/>
        <w:keepLines w:val="0"/>
        <w:widowControl/>
        <w:suppressLineNumbers w:val="0"/>
      </w:pPr>
      <w:r>
        <w:t>Real-World Example</w:t>
      </w:r>
    </w:p>
    <w:p w14:paraId="31A08E3A">
      <w:pPr>
        <w:pStyle w:val="85"/>
        <w:keepNext w:val="0"/>
        <w:keepLines w:val="0"/>
        <w:widowControl/>
        <w:suppressLineNumbers w:val="0"/>
      </w:pPr>
      <w:r>
        <w:t>Business Requirement:</w:t>
      </w:r>
    </w:p>
    <w:p w14:paraId="6C9D39FC">
      <w:pPr>
        <w:pStyle w:val="85"/>
        <w:keepNext w:val="0"/>
        <w:keepLines w:val="0"/>
        <w:widowControl/>
        <w:suppressLineNumbers w:val="0"/>
        <w:ind w:left="720" w:right="720"/>
      </w:pPr>
      <w:r>
        <w:rPr>
          <w:rFonts w:hint="eastAsia" w:ascii="SimSun" w:hAnsi="SimSun" w:eastAsia="SimSun" w:cs="SimSun"/>
          <w:sz w:val="24"/>
          <w:szCs w:val="24"/>
        </w:rPr>
        <w:t>We need real-time fraud detection.</w:t>
      </w:r>
    </w:p>
    <w:p w14:paraId="27655767">
      <w:pPr>
        <w:pStyle w:val="85"/>
        <w:keepNext w:val="0"/>
        <w:keepLines w:val="0"/>
        <w:widowControl/>
        <w:suppressLineNumbers w:val="0"/>
      </w:pPr>
      <w:r>
        <w:t>Architecture decision:</w:t>
      </w:r>
    </w:p>
    <w:p w14:paraId="1E81EEFE">
      <w:pPr>
        <w:pStyle w:val="47"/>
        <w:keepNext w:val="0"/>
        <w:keepLines w:val="0"/>
        <w:widowControl/>
        <w:suppressLineNumbers w:val="0"/>
      </w:pPr>
      <w:r>
        <w:rPr>
          <w:rStyle w:val="44"/>
        </w:rPr>
        <w:t>Streaming Pipeline</w:t>
      </w:r>
    </w:p>
    <w:p w14:paraId="26E32B4B">
      <w:pPr>
        <w:pStyle w:val="85"/>
        <w:keepNext w:val="0"/>
        <w:keepLines w:val="0"/>
        <w:widowControl/>
        <w:suppressLineNumbers w:val="0"/>
      </w:pPr>
      <w:r>
        <w:t>Technology choice:</w:t>
      </w:r>
    </w:p>
    <w:p w14:paraId="26E4E082">
      <w:pPr>
        <w:pStyle w:val="47"/>
        <w:keepNext w:val="0"/>
        <w:keepLines w:val="0"/>
        <w:widowControl/>
        <w:suppressLineNumbers w:val="0"/>
      </w:pPr>
      <w:r>
        <w:rPr>
          <w:rStyle w:val="44"/>
        </w:rPr>
        <w:t>Kafka</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Flink</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Snowflake</w:t>
      </w:r>
    </w:p>
    <w:p w14:paraId="28963500">
      <w:pPr>
        <w:rPr>
          <w:rFonts w:hint="default" w:ascii="SimSun" w:hAnsi="SimSun" w:eastAsia="SimSun" w:cs="SimSun"/>
          <w:sz w:val="24"/>
          <w:szCs w:val="24"/>
        </w:rPr>
      </w:pPr>
    </w:p>
    <w:p w14:paraId="4D9819EC">
      <w:pPr>
        <w:rPr>
          <w:rFonts w:hint="default" w:ascii="SimSun" w:hAnsi="SimSun" w:eastAsia="SimSun" w:cs="SimSun"/>
          <w:sz w:val="24"/>
          <w:szCs w:val="24"/>
        </w:rPr>
      </w:pPr>
    </w:p>
    <w:p w14:paraId="72F6E882">
      <w:pPr>
        <w:rPr>
          <w:rFonts w:hint="default" w:ascii="SimSun" w:hAnsi="SimSun" w:eastAsia="SimSun" w:cs="SimSun"/>
          <w:sz w:val="24"/>
          <w:szCs w:val="24"/>
        </w:rPr>
      </w:pPr>
    </w:p>
    <w:p w14:paraId="23D16EBA">
      <w:pPr>
        <w:rPr>
          <w:rFonts w:hint="default" w:ascii="SimSun" w:hAnsi="SimSun" w:eastAsia="SimSun" w:cs="SimSun"/>
          <w:sz w:val="24"/>
          <w:szCs w:val="24"/>
        </w:rPr>
      </w:pPr>
    </w:p>
    <w:p w14:paraId="422D3616">
      <w:pPr>
        <w:pStyle w:val="2"/>
        <w:keepNext w:val="0"/>
        <w:keepLines w:val="0"/>
        <w:widowControl/>
        <w:suppressLineNumbers w:val="0"/>
      </w:pPr>
      <w:r>
        <w:t>Business Perspective</w:t>
      </w:r>
    </w:p>
    <w:p w14:paraId="50D50C40">
      <w:pPr>
        <w:pStyle w:val="85"/>
        <w:keepNext w:val="0"/>
        <w:keepLines w:val="0"/>
        <w:widowControl/>
        <w:suppressLineNumbers w:val="0"/>
      </w:pPr>
      <w:r>
        <w:t xml:space="preserve">Suppose your startup has </w:t>
      </w:r>
      <w:r>
        <w:rPr>
          <w:rStyle w:val="92"/>
        </w:rPr>
        <w:t>100 users</w:t>
      </w:r>
      <w:r>
        <w:t>.</w:t>
      </w:r>
    </w:p>
    <w:p w14:paraId="0E233C0F">
      <w:pPr>
        <w:pStyle w:val="85"/>
        <w:keepNext w:val="0"/>
        <w:keepLines w:val="0"/>
        <w:widowControl/>
        <w:suppressLineNumbers w:val="0"/>
      </w:pPr>
      <w:r>
        <w:t>Would you buy:</w:t>
      </w:r>
    </w:p>
    <w:p w14:paraId="7C068D7C">
      <w:pPr>
        <w:keepNext w:val="0"/>
        <w:keepLines w:val="0"/>
        <w:widowControl/>
        <w:numPr>
          <w:ilvl w:val="0"/>
          <w:numId w:val="12"/>
        </w:numPr>
        <w:suppressLineNumbers w:val="0"/>
        <w:spacing w:before="0" w:beforeAutospacing="1" w:after="0" w:afterAutospacing="1"/>
        <w:ind w:left="720" w:hanging="360"/>
      </w:pPr>
      <w:r>
        <w:t xml:space="preserve">500 servers? </w:t>
      </w:r>
    </w:p>
    <w:p w14:paraId="3D5B7D37">
      <w:pPr>
        <w:keepNext w:val="0"/>
        <w:keepLines w:val="0"/>
        <w:widowControl/>
        <w:numPr>
          <w:ilvl w:val="0"/>
          <w:numId w:val="12"/>
        </w:numPr>
        <w:suppressLineNumbers w:val="0"/>
        <w:spacing w:before="0" w:beforeAutospacing="1" w:after="0" w:afterAutospacing="1"/>
        <w:ind w:left="720" w:hanging="360"/>
      </w:pPr>
      <w:r>
        <w:t xml:space="preserve">A huge distributed system? </w:t>
      </w:r>
    </w:p>
    <w:p w14:paraId="32856131">
      <w:pPr>
        <w:keepNext w:val="0"/>
        <w:keepLines w:val="0"/>
        <w:widowControl/>
        <w:numPr>
          <w:ilvl w:val="0"/>
          <w:numId w:val="12"/>
        </w:numPr>
        <w:suppressLineNumbers w:val="0"/>
        <w:spacing w:before="0" w:beforeAutospacing="1" w:after="0" w:afterAutospacing="1"/>
        <w:ind w:left="720" w:hanging="360"/>
      </w:pPr>
      <w:r>
        <w:t xml:space="preserve">20 expensive enterprise tools? </w:t>
      </w:r>
    </w:p>
    <w:p w14:paraId="5E72DE28">
      <w:pPr>
        <w:pStyle w:val="85"/>
        <w:keepNext w:val="0"/>
        <w:keepLines w:val="0"/>
        <w:widowControl/>
        <w:suppressLineNumbers w:val="0"/>
      </w:pPr>
      <w:r>
        <w:t>❌ No.</w:t>
      </w:r>
    </w:p>
    <w:p w14:paraId="04B500EA">
      <w:pPr>
        <w:pStyle w:val="85"/>
        <w:keepNext w:val="0"/>
        <w:keepLines w:val="0"/>
        <w:widowControl/>
        <w:suppressLineNumbers w:val="0"/>
      </w:pPr>
      <w:r>
        <w:t>The architecture may be simple.</w:t>
      </w:r>
    </w:p>
    <w:p w14:paraId="1E14CB77">
      <w:pPr>
        <w:pStyle w:val="85"/>
        <w:keepNext w:val="0"/>
        <w:keepLines w:val="0"/>
        <w:widowControl/>
        <w:suppressLineNumbers w:val="0"/>
      </w:pPr>
      <w:r>
        <w:t>The technologies should match the business stage and budget.</w:t>
      </w:r>
    </w:p>
    <w:p w14:paraId="4C7B7C9A">
      <w:pPr>
        <w:rPr>
          <w:rFonts w:hint="default" w:ascii="SimSun" w:hAnsi="SimSun" w:eastAsia="SimSun" w:cs="SimSun"/>
          <w:sz w:val="24"/>
          <w:szCs w:val="24"/>
        </w:rPr>
      </w:pPr>
    </w:p>
    <w:p w14:paraId="3B64783E">
      <w:pPr>
        <w:pStyle w:val="2"/>
        <w:keepNext w:val="0"/>
        <w:keepLines w:val="0"/>
        <w:widowControl/>
        <w:suppressLineNumbers w:val="0"/>
      </w:pPr>
      <w:r>
        <w:t>Golden Rule</w:t>
      </w:r>
    </w:p>
    <w:p w14:paraId="62CECE4C">
      <w:pPr>
        <w:pStyle w:val="85"/>
        <w:keepNext w:val="0"/>
        <w:keepLines w:val="0"/>
        <w:widowControl/>
        <w:suppressLineNumbers w:val="0"/>
        <w:ind w:left="720" w:right="720"/>
        <w:rPr>
          <w:rStyle w:val="92"/>
          <w:rFonts w:hint="eastAsia" w:ascii="SimSun" w:hAnsi="SimSun" w:eastAsia="SimSun" w:cs="SimSun"/>
          <w:sz w:val="24"/>
          <w:szCs w:val="24"/>
        </w:rPr>
      </w:pPr>
      <w:r>
        <w:rPr>
          <w:rStyle w:val="92"/>
          <w:rFonts w:hint="eastAsia" w:ascii="SimSun" w:hAnsi="SimSun" w:eastAsia="SimSun" w:cs="SimSun"/>
          <w:sz w:val="24"/>
          <w:szCs w:val="24"/>
        </w:rPr>
        <w:t>Architecture chooses the strategy. Technology implements the strategy.</w:t>
      </w:r>
    </w:p>
    <w:p w14:paraId="53E92DF3">
      <w:pPr>
        <w:pStyle w:val="85"/>
        <w:keepNext w:val="0"/>
        <w:keepLines w:val="0"/>
        <w:widowControl/>
        <w:suppressLineNumbers w:val="0"/>
        <w:ind w:left="720" w:right="720"/>
        <w:rPr>
          <w:rStyle w:val="92"/>
          <w:rFonts w:hint="default" w:ascii="SimSun" w:hAnsi="SimSun" w:eastAsia="SimSun" w:cs="SimSun"/>
          <w:sz w:val="24"/>
          <w:szCs w:val="24"/>
          <w:lang w:val="en-US"/>
        </w:rPr>
      </w:pPr>
      <w:r>
        <w:rPr>
          <w:rStyle w:val="92"/>
          <w:rFonts w:hint="default" w:ascii="SimSun" w:hAnsi="SimSun" w:eastAsia="SimSun" w:cs="SimSun"/>
          <w:sz w:val="24"/>
          <w:szCs w:val="24"/>
          <w:lang w:val="en-US"/>
        </w:rPr>
        <w:t xml:space="preserve">Min map </w:t>
      </w:r>
    </w:p>
    <w:p w14:paraId="4F6906CD">
      <w:pPr>
        <w:rPr>
          <w:rFonts w:hint="default" w:ascii="SimSun" w:hAnsi="SimSun" w:eastAsia="SimSun" w:cs="SimSun"/>
          <w:sz w:val="24"/>
          <w:szCs w:val="24"/>
        </w:rPr>
      </w:pPr>
      <w:r>
        <w:rPr>
          <w:rFonts w:hint="default" w:ascii="SimSun" w:hAnsi="SimSun" w:eastAsia="SimSun" w:cs="SimSun"/>
          <w:sz w:val="24"/>
          <w:szCs w:val="24"/>
        </w:rPr>
        <w:t xml:space="preserve">            Business Requirement</w:t>
      </w:r>
    </w:p>
    <w:p w14:paraId="6546DBB8">
      <w:pPr>
        <w:rPr>
          <w:rFonts w:hint="default" w:ascii="SimSun" w:hAnsi="SimSun" w:eastAsia="SimSun" w:cs="SimSun"/>
          <w:sz w:val="24"/>
          <w:szCs w:val="24"/>
        </w:rPr>
      </w:pPr>
      <w:r>
        <w:rPr>
          <w:rFonts w:hint="default" w:ascii="SimSun" w:hAnsi="SimSun" w:eastAsia="SimSun" w:cs="SimSun"/>
          <w:sz w:val="24"/>
          <w:szCs w:val="24"/>
        </w:rPr>
        <w:t xml:space="preserve">                     │</w:t>
      </w:r>
    </w:p>
    <w:p w14:paraId="725DFBB8">
      <w:pPr>
        <w:rPr>
          <w:rFonts w:hint="default" w:ascii="SimSun" w:hAnsi="SimSun" w:eastAsia="SimSun" w:cs="SimSun"/>
          <w:sz w:val="24"/>
          <w:szCs w:val="24"/>
        </w:rPr>
      </w:pPr>
      <w:r>
        <w:rPr>
          <w:rFonts w:hint="default" w:ascii="SimSun" w:hAnsi="SimSun" w:eastAsia="SimSun" w:cs="SimSun"/>
          <w:sz w:val="24"/>
          <w:szCs w:val="24"/>
        </w:rPr>
        <w:t xml:space="preserve">                     ▼</w:t>
      </w:r>
    </w:p>
    <w:p w14:paraId="7B6FF0E7">
      <w:pPr>
        <w:rPr>
          <w:rFonts w:hint="default" w:ascii="SimSun" w:hAnsi="SimSun" w:eastAsia="SimSun" w:cs="SimSun"/>
          <w:sz w:val="24"/>
          <w:szCs w:val="24"/>
        </w:rPr>
      </w:pPr>
      <w:r>
        <w:rPr>
          <w:rFonts w:hint="default" w:ascii="SimSun" w:hAnsi="SimSun" w:eastAsia="SimSun" w:cs="SimSun"/>
          <w:sz w:val="24"/>
          <w:szCs w:val="24"/>
        </w:rPr>
        <w:t xml:space="preserve">              Architecture</w:t>
      </w:r>
    </w:p>
    <w:p w14:paraId="60C06C2D">
      <w:pPr>
        <w:rPr>
          <w:rFonts w:hint="default" w:ascii="SimSun" w:hAnsi="SimSun" w:eastAsia="SimSun" w:cs="SimSun"/>
          <w:sz w:val="24"/>
          <w:szCs w:val="24"/>
        </w:rPr>
      </w:pPr>
      <w:r>
        <w:rPr>
          <w:rFonts w:hint="default" w:ascii="SimSun" w:hAnsi="SimSun" w:eastAsia="SimSun" w:cs="SimSun"/>
          <w:sz w:val="24"/>
          <w:szCs w:val="24"/>
        </w:rPr>
        <w:t xml:space="preserve">                     │</w:t>
      </w:r>
    </w:p>
    <w:p w14:paraId="08436588">
      <w:pPr>
        <w:rPr>
          <w:rFonts w:hint="default" w:ascii="SimSun" w:hAnsi="SimSun" w:eastAsia="SimSun" w:cs="SimSun"/>
          <w:sz w:val="24"/>
          <w:szCs w:val="24"/>
        </w:rPr>
      </w:pPr>
      <w:r>
        <w:rPr>
          <w:rFonts w:hint="default" w:ascii="SimSun" w:hAnsi="SimSun" w:eastAsia="SimSun" w:cs="SimSun"/>
          <w:sz w:val="24"/>
          <w:szCs w:val="24"/>
        </w:rPr>
        <w:t xml:space="preserve">     (What should we build?)</w:t>
      </w:r>
    </w:p>
    <w:p w14:paraId="1AE262C8">
      <w:pPr>
        <w:rPr>
          <w:rFonts w:hint="default" w:ascii="SimSun" w:hAnsi="SimSun" w:eastAsia="SimSun" w:cs="SimSun"/>
          <w:sz w:val="24"/>
          <w:szCs w:val="24"/>
        </w:rPr>
      </w:pPr>
      <w:r>
        <w:rPr>
          <w:rFonts w:hint="default" w:ascii="SimSun" w:hAnsi="SimSun" w:eastAsia="SimSun" w:cs="SimSun"/>
          <w:sz w:val="24"/>
          <w:szCs w:val="24"/>
        </w:rPr>
        <w:t xml:space="preserve">                     │</w:t>
      </w:r>
    </w:p>
    <w:p w14:paraId="2DBE9683">
      <w:pPr>
        <w:rPr>
          <w:rFonts w:hint="default" w:ascii="SimSun" w:hAnsi="SimSun" w:eastAsia="SimSun" w:cs="SimSun"/>
          <w:sz w:val="24"/>
          <w:szCs w:val="24"/>
        </w:rPr>
      </w:pPr>
      <w:r>
        <w:rPr>
          <w:rFonts w:hint="default" w:ascii="SimSun" w:hAnsi="SimSun" w:eastAsia="SimSun" w:cs="SimSun"/>
          <w:sz w:val="24"/>
          <w:szCs w:val="24"/>
        </w:rPr>
        <w:t xml:space="preserve">                     ▼</w:t>
      </w:r>
    </w:p>
    <w:p w14:paraId="1E0ED470">
      <w:pPr>
        <w:rPr>
          <w:rFonts w:hint="default" w:ascii="SimSun" w:hAnsi="SimSun" w:eastAsia="SimSun" w:cs="SimSun"/>
          <w:sz w:val="24"/>
          <w:szCs w:val="24"/>
        </w:rPr>
      </w:pPr>
      <w:r>
        <w:rPr>
          <w:rFonts w:hint="default" w:ascii="SimSun" w:hAnsi="SimSun" w:eastAsia="SimSun" w:cs="SimSun"/>
          <w:sz w:val="24"/>
          <w:szCs w:val="24"/>
        </w:rPr>
        <w:t xml:space="preserve">               Technology</w:t>
      </w:r>
    </w:p>
    <w:p w14:paraId="00B7EA4C">
      <w:pPr>
        <w:rPr>
          <w:rFonts w:hint="default" w:ascii="SimSun" w:hAnsi="SimSun" w:eastAsia="SimSun" w:cs="SimSun"/>
          <w:sz w:val="24"/>
          <w:szCs w:val="24"/>
        </w:rPr>
      </w:pPr>
      <w:r>
        <w:rPr>
          <w:rFonts w:hint="default" w:ascii="SimSun" w:hAnsi="SimSun" w:eastAsia="SimSun" w:cs="SimSun"/>
          <w:sz w:val="24"/>
          <w:szCs w:val="24"/>
        </w:rPr>
        <w:t xml:space="preserve">                     │</w:t>
      </w:r>
    </w:p>
    <w:p w14:paraId="3AF31CB9">
      <w:pPr>
        <w:rPr>
          <w:rFonts w:hint="default" w:ascii="SimSun" w:hAnsi="SimSun" w:eastAsia="SimSun" w:cs="SimSun"/>
          <w:sz w:val="24"/>
          <w:szCs w:val="24"/>
        </w:rPr>
      </w:pPr>
      <w:r>
        <w:rPr>
          <w:rFonts w:hint="default" w:ascii="SimSun" w:hAnsi="SimSun" w:eastAsia="SimSun" w:cs="SimSun"/>
          <w:sz w:val="24"/>
          <w:szCs w:val="24"/>
        </w:rPr>
        <w:t xml:space="preserve">     (How do we build it?)</w:t>
      </w:r>
    </w:p>
    <w:p w14:paraId="3262077A">
      <w:pPr>
        <w:rPr>
          <w:rFonts w:hint="default" w:ascii="SimSun" w:hAnsi="SimSun" w:eastAsia="SimSun" w:cs="SimSun"/>
          <w:sz w:val="24"/>
          <w:szCs w:val="24"/>
        </w:rPr>
      </w:pPr>
      <w:r>
        <w:rPr>
          <w:rFonts w:hint="default" w:ascii="SimSun" w:hAnsi="SimSun" w:eastAsia="SimSun" w:cs="SimSun"/>
          <w:sz w:val="24"/>
          <w:szCs w:val="24"/>
        </w:rPr>
        <w:t xml:space="preserve">                     │</w:t>
      </w:r>
    </w:p>
    <w:p w14:paraId="6D11CFF6">
      <w:pPr>
        <w:rPr>
          <w:rFonts w:hint="default" w:ascii="SimSun" w:hAnsi="SimSun" w:eastAsia="SimSun" w:cs="SimSun"/>
          <w:sz w:val="24"/>
          <w:szCs w:val="24"/>
        </w:rPr>
      </w:pPr>
      <w:r>
        <w:rPr>
          <w:rFonts w:hint="default" w:ascii="SimSun" w:hAnsi="SimSun" w:eastAsia="SimSun" w:cs="SimSun"/>
          <w:sz w:val="24"/>
          <w:szCs w:val="24"/>
        </w:rPr>
        <w:t xml:space="preserve">                     ▼</w:t>
      </w:r>
    </w:p>
    <w:p w14:paraId="0B28F026">
      <w:pPr>
        <w:rPr>
          <w:rFonts w:hint="default" w:ascii="SimSun" w:hAnsi="SimSun" w:eastAsia="SimSun" w:cs="SimSun"/>
          <w:sz w:val="24"/>
          <w:szCs w:val="24"/>
        </w:rPr>
      </w:pPr>
      <w:r>
        <w:rPr>
          <w:rFonts w:hint="default" w:ascii="SimSun" w:hAnsi="SimSun" w:eastAsia="SimSun" w:cs="SimSun"/>
          <w:sz w:val="24"/>
          <w:szCs w:val="24"/>
        </w:rPr>
        <w:t xml:space="preserve">             Working System</w:t>
      </w:r>
    </w:p>
    <w:p w14:paraId="4944DBA9"/>
    <w:p w14:paraId="55C688DE"/>
    <w:p w14:paraId="53E29180"/>
    <w:p w14:paraId="67655A63"/>
    <w:p w14:paraId="33DA4A87"/>
    <w:p w14:paraId="40469CE1"/>
    <w:p w14:paraId="064EF6C2"/>
    <w:p w14:paraId="5AFD016F"/>
    <w:p w14:paraId="258A6730"/>
    <w:p w14:paraId="28D19A94"/>
    <w:p w14:paraId="06B350D7"/>
    <w:p w14:paraId="04F8A641"/>
    <w:p w14:paraId="6F5C8521"/>
    <w:p w14:paraId="6EDF391E"/>
    <w:p w14:paraId="6D9C062A"/>
    <w:p w14:paraId="4B475443"/>
    <w:p w14:paraId="74B6AC6A"/>
    <w:p w14:paraId="385B49AF">
      <w:pPr>
        <w:rPr>
          <w:rFonts w:ascii="SimSun" w:hAnsi="SimSun" w:eastAsia="SimSun" w:cs="SimSun"/>
          <w:b/>
          <w:bCs/>
          <w:sz w:val="32"/>
          <w:szCs w:val="32"/>
        </w:rPr>
      </w:pPr>
      <w:r>
        <w:rPr>
          <w:rFonts w:ascii="SimSun" w:hAnsi="SimSun" w:eastAsia="SimSun" w:cs="SimSun"/>
          <w:b/>
          <w:bCs/>
          <w:sz w:val="32"/>
          <w:szCs w:val="32"/>
        </w:rPr>
        <w:t>Chapter 4 – Topic 2: Principles for Choosing Technology</w:t>
      </w:r>
    </w:p>
    <w:p w14:paraId="7D02E1C7">
      <w:pPr>
        <w:pStyle w:val="2"/>
        <w:keepNext w:val="0"/>
        <w:keepLines w:val="0"/>
        <w:widowControl/>
        <w:suppressLineNumbers w:val="0"/>
      </w:pPr>
      <w:r>
        <w:rPr>
          <w:rFonts w:hint="default"/>
          <w:lang w:val="en-US"/>
        </w:rPr>
        <w:t xml:space="preserve">1 </w:t>
      </w:r>
      <w:r>
        <w:t>Start with the Business</w:t>
      </w:r>
    </w:p>
    <w:p w14:paraId="4E672AB5">
      <w:pPr>
        <w:pStyle w:val="85"/>
        <w:keepNext w:val="0"/>
        <w:keepLines w:val="0"/>
        <w:widowControl/>
        <w:suppressLineNumbers w:val="0"/>
      </w:pPr>
      <w:r>
        <w:t>❌ Wrong question:</w:t>
      </w:r>
    </w:p>
    <w:p w14:paraId="3D17E210">
      <w:pPr>
        <w:pStyle w:val="85"/>
        <w:keepNext w:val="0"/>
        <w:keepLines w:val="0"/>
        <w:widowControl/>
        <w:suppressLineNumbers w:val="0"/>
        <w:ind w:left="720" w:right="720"/>
      </w:pPr>
      <w:r>
        <w:rPr>
          <w:rFonts w:hint="eastAsia" w:ascii="SimSun" w:hAnsi="SimSun" w:eastAsia="SimSun" w:cs="SimSun"/>
          <w:sz w:val="24"/>
          <w:szCs w:val="24"/>
        </w:rPr>
        <w:t>"Should we use Kafka?"</w:t>
      </w:r>
    </w:p>
    <w:p w14:paraId="79589005">
      <w:pPr>
        <w:pStyle w:val="85"/>
        <w:keepNext w:val="0"/>
        <w:keepLines w:val="0"/>
        <w:widowControl/>
        <w:suppressLineNumbers w:val="0"/>
      </w:pPr>
      <w:r>
        <w:t>✅ Correct question:</w:t>
      </w:r>
    </w:p>
    <w:p w14:paraId="4988D286">
      <w:pPr>
        <w:pStyle w:val="85"/>
        <w:keepNext w:val="0"/>
        <w:keepLines w:val="0"/>
        <w:widowControl/>
        <w:suppressLineNumbers w:val="0"/>
        <w:ind w:left="720" w:right="720"/>
      </w:pPr>
      <w:r>
        <w:rPr>
          <w:rFonts w:hint="eastAsia" w:ascii="SimSun" w:hAnsi="SimSun" w:eastAsia="SimSun" w:cs="SimSun"/>
          <w:sz w:val="24"/>
          <w:szCs w:val="24"/>
        </w:rPr>
        <w:t>"What business problem are we solving?"</w:t>
      </w:r>
    </w:p>
    <w:p w14:paraId="7EF99621">
      <w:pPr>
        <w:pStyle w:val="85"/>
        <w:keepNext w:val="0"/>
        <w:keepLines w:val="0"/>
        <w:widowControl/>
        <w:suppressLineNumbers w:val="0"/>
      </w:pPr>
      <w:r>
        <w:t>Example:</w:t>
      </w:r>
    </w:p>
    <w:p w14:paraId="7B58BE0A">
      <w:pPr>
        <w:pStyle w:val="85"/>
        <w:keepNext w:val="0"/>
        <w:keepLines w:val="0"/>
        <w:widowControl/>
        <w:suppressLineNumbers w:val="0"/>
      </w:pPr>
      <w:r>
        <w:t>Business says:</w:t>
      </w:r>
    </w:p>
    <w:p w14:paraId="1FB83F6D">
      <w:pPr>
        <w:pStyle w:val="85"/>
        <w:keepNext w:val="0"/>
        <w:keepLines w:val="0"/>
        <w:widowControl/>
        <w:suppressLineNumbers w:val="0"/>
        <w:ind w:left="720" w:right="720"/>
      </w:pPr>
      <w:r>
        <w:rPr>
          <w:rFonts w:hint="eastAsia" w:ascii="SimSun" w:hAnsi="SimSun" w:eastAsia="SimSun" w:cs="SimSun"/>
          <w:sz w:val="24"/>
          <w:szCs w:val="24"/>
        </w:rPr>
        <w:t>"Customers wait 30 minutes to see their orders."</w:t>
      </w:r>
    </w:p>
    <w:p w14:paraId="1C27ACA2">
      <w:pPr>
        <w:pStyle w:val="85"/>
        <w:keepNext w:val="0"/>
        <w:keepLines w:val="0"/>
        <w:widowControl/>
        <w:suppressLineNumbers w:val="0"/>
      </w:pPr>
      <w:r>
        <w:t xml:space="preserve">Now you know you need </w:t>
      </w:r>
      <w:r>
        <w:rPr>
          <w:rStyle w:val="92"/>
        </w:rPr>
        <w:t>low-latency processing</w:t>
      </w:r>
      <w:r>
        <w:t>.</w:t>
      </w:r>
    </w:p>
    <w:p w14:paraId="53412CDB">
      <w:pPr>
        <w:pStyle w:val="85"/>
        <w:keepNext w:val="0"/>
        <w:keepLines w:val="0"/>
        <w:widowControl/>
        <w:suppressLineNumbers w:val="0"/>
      </w:pPr>
      <w:r>
        <w:t>Only then do you choose technology.</w:t>
      </w:r>
    </w:p>
    <w:p w14:paraId="788F1A6F">
      <w:pPr>
        <w:pStyle w:val="2"/>
        <w:keepNext w:val="0"/>
        <w:keepLines w:val="0"/>
        <w:widowControl/>
        <w:suppressLineNumbers w:val="0"/>
      </w:pPr>
      <w:r>
        <w:rPr>
          <w:rFonts w:hint="default"/>
          <w:lang w:val="en-US"/>
        </w:rPr>
        <w:t xml:space="preserve">2 </w:t>
      </w:r>
      <w:r>
        <w:t>Understand Requirements</w:t>
      </w:r>
    </w:p>
    <w:p w14:paraId="574EB73F">
      <w:pPr>
        <w:pStyle w:val="85"/>
        <w:keepNext w:val="0"/>
        <w:keepLines w:val="0"/>
        <w:widowControl/>
        <w:suppressLineNumbers w:val="0"/>
      </w:pPr>
      <w:r>
        <w:t>Before selecting any tool, ask:</w:t>
      </w:r>
    </w:p>
    <w:p w14:paraId="4F015CB4">
      <w:pPr>
        <w:pStyle w:val="85"/>
        <w:keepNext w:val="0"/>
        <w:keepLines w:val="0"/>
        <w:widowControl/>
        <w:suppressLineNumbers w:val="0"/>
        <w:rPr>
          <w:rFonts w:hint="default"/>
        </w:rPr>
      </w:pPr>
      <w:r>
        <w:rPr>
          <w:rFonts w:hint="default"/>
        </w:rPr>
        <w:t>How much data?</w:t>
      </w:r>
    </w:p>
    <w:p w14:paraId="1BBA094D">
      <w:pPr>
        <w:pStyle w:val="85"/>
        <w:keepNext w:val="0"/>
        <w:keepLines w:val="0"/>
        <w:widowControl/>
        <w:suppressLineNumbers w:val="0"/>
        <w:rPr>
          <w:rFonts w:hint="default"/>
        </w:rPr>
      </w:pPr>
    </w:p>
    <w:p w14:paraId="14904A41">
      <w:pPr>
        <w:pStyle w:val="85"/>
        <w:keepNext w:val="0"/>
        <w:keepLines w:val="0"/>
        <w:widowControl/>
        <w:suppressLineNumbers w:val="0"/>
        <w:rPr>
          <w:rFonts w:hint="default"/>
        </w:rPr>
      </w:pPr>
      <w:r>
        <w:rPr>
          <w:rFonts w:hint="default"/>
        </w:rPr>
        <w:t>Batch or Streaming?</w:t>
      </w:r>
    </w:p>
    <w:p w14:paraId="4C48348B">
      <w:pPr>
        <w:pStyle w:val="85"/>
        <w:keepNext w:val="0"/>
        <w:keepLines w:val="0"/>
        <w:widowControl/>
        <w:suppressLineNumbers w:val="0"/>
        <w:rPr>
          <w:rFonts w:hint="default"/>
        </w:rPr>
      </w:pPr>
    </w:p>
    <w:p w14:paraId="40B0F9AC">
      <w:pPr>
        <w:pStyle w:val="85"/>
        <w:keepNext w:val="0"/>
        <w:keepLines w:val="0"/>
        <w:widowControl/>
        <w:suppressLineNumbers w:val="0"/>
        <w:rPr>
          <w:rFonts w:hint="default"/>
        </w:rPr>
      </w:pPr>
      <w:r>
        <w:rPr>
          <w:rFonts w:hint="default"/>
        </w:rPr>
        <w:t>How many users?</w:t>
      </w:r>
    </w:p>
    <w:p w14:paraId="7166CE8B">
      <w:pPr>
        <w:pStyle w:val="85"/>
        <w:keepNext w:val="0"/>
        <w:keepLines w:val="0"/>
        <w:widowControl/>
        <w:suppressLineNumbers w:val="0"/>
        <w:rPr>
          <w:rFonts w:hint="default"/>
        </w:rPr>
      </w:pPr>
    </w:p>
    <w:p w14:paraId="57D88C7D">
      <w:pPr>
        <w:pStyle w:val="85"/>
        <w:keepNext w:val="0"/>
        <w:keepLines w:val="0"/>
        <w:widowControl/>
        <w:suppressLineNumbers w:val="0"/>
        <w:rPr>
          <w:rFonts w:hint="default"/>
        </w:rPr>
      </w:pPr>
      <w:r>
        <w:rPr>
          <w:rFonts w:hint="default"/>
        </w:rPr>
        <w:t>How much latency?</w:t>
      </w:r>
    </w:p>
    <w:p w14:paraId="05F2B6FC">
      <w:pPr>
        <w:pStyle w:val="85"/>
        <w:keepNext w:val="0"/>
        <w:keepLines w:val="0"/>
        <w:widowControl/>
        <w:suppressLineNumbers w:val="0"/>
        <w:rPr>
          <w:rFonts w:hint="default"/>
        </w:rPr>
      </w:pPr>
    </w:p>
    <w:p w14:paraId="1F6EA965">
      <w:pPr>
        <w:pStyle w:val="85"/>
        <w:keepNext w:val="0"/>
        <w:keepLines w:val="0"/>
        <w:widowControl/>
        <w:suppressLineNumbers w:val="0"/>
        <w:rPr>
          <w:rFonts w:hint="default"/>
        </w:rPr>
      </w:pPr>
      <w:r>
        <w:rPr>
          <w:rFonts w:hint="default"/>
        </w:rPr>
        <w:t>Security requirements?</w:t>
      </w:r>
    </w:p>
    <w:p w14:paraId="2D27D85F">
      <w:pPr>
        <w:pStyle w:val="85"/>
        <w:keepNext w:val="0"/>
        <w:keepLines w:val="0"/>
        <w:widowControl/>
        <w:suppressLineNumbers w:val="0"/>
        <w:rPr>
          <w:rFonts w:hint="default"/>
        </w:rPr>
      </w:pPr>
    </w:p>
    <w:p w14:paraId="1BA277D2">
      <w:pPr>
        <w:pStyle w:val="85"/>
        <w:keepNext w:val="0"/>
        <w:keepLines w:val="0"/>
        <w:widowControl/>
        <w:suppressLineNumbers w:val="0"/>
        <w:rPr>
          <w:rFonts w:hint="default"/>
        </w:rPr>
      </w:pPr>
      <w:r>
        <w:rPr>
          <w:rFonts w:hint="default"/>
        </w:rPr>
        <w:t>Budget?</w:t>
      </w:r>
    </w:p>
    <w:p w14:paraId="62AE16B7">
      <w:pPr>
        <w:pStyle w:val="85"/>
        <w:keepNext w:val="0"/>
        <w:keepLines w:val="0"/>
        <w:widowControl/>
        <w:suppressLineNumbers w:val="0"/>
        <w:rPr>
          <w:rFonts w:hint="default"/>
        </w:rPr>
      </w:pPr>
    </w:p>
    <w:p w14:paraId="11343BA9">
      <w:pPr>
        <w:pStyle w:val="85"/>
        <w:keepNext w:val="0"/>
        <w:keepLines w:val="0"/>
        <w:widowControl/>
        <w:suppressLineNumbers w:val="0"/>
        <w:rPr>
          <w:rFonts w:hint="default"/>
        </w:rPr>
      </w:pPr>
    </w:p>
    <w:p w14:paraId="49F94016">
      <w:pPr>
        <w:pStyle w:val="2"/>
        <w:keepNext w:val="0"/>
        <w:keepLines w:val="0"/>
        <w:widowControl/>
        <w:suppressLineNumbers w:val="0"/>
      </w:pPr>
      <w:r>
        <w:t>3️⃣ Evaluate Trade-offs</w:t>
      </w:r>
    </w:p>
    <w:p w14:paraId="139FC27C">
      <w:pPr>
        <w:pStyle w:val="85"/>
        <w:keepNext w:val="0"/>
        <w:keepLines w:val="0"/>
        <w:widowControl/>
        <w:suppressLineNumbers w:val="0"/>
      </w:pPr>
      <w:r>
        <w:t>Every technology has strengths and weaknesses.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2340"/>
        <w:gridCol w:w="4635"/>
      </w:tblGrid>
      <w:tr w14:paraId="6FBC1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4C4683">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76DB62B5">
            <w:pPr>
              <w:keepNext w:val="0"/>
              <w:keepLines w:val="0"/>
              <w:widowControl/>
              <w:suppressLineNumbers w:val="0"/>
              <w:jc w:val="center"/>
              <w:rPr>
                <w:b/>
                <w:bCs/>
              </w:rPr>
            </w:pPr>
            <w:r>
              <w:rPr>
                <w:rFonts w:ascii="SimSun" w:hAnsi="SimSun" w:eastAsia="SimSun" w:cs="SimSun"/>
                <w:b/>
                <w:bCs/>
                <w:kern w:val="0"/>
                <w:sz w:val="24"/>
                <w:szCs w:val="24"/>
                <w:lang w:val="en-US" w:eastAsia="zh-CN" w:bidi="ar"/>
              </w:rPr>
              <w:t>Strength</w:t>
            </w:r>
          </w:p>
        </w:tc>
        <w:tc>
          <w:tcPr>
            <w:tcW w:w="0" w:type="auto"/>
            <w:shd w:val="clear"/>
            <w:vAlign w:val="center"/>
          </w:tcPr>
          <w:p w14:paraId="6301D000">
            <w:pPr>
              <w:keepNext w:val="0"/>
              <w:keepLines w:val="0"/>
              <w:widowControl/>
              <w:suppressLineNumbers w:val="0"/>
              <w:jc w:val="center"/>
              <w:rPr>
                <w:b/>
                <w:bCs/>
              </w:rPr>
            </w:pPr>
            <w:r>
              <w:rPr>
                <w:rFonts w:ascii="SimSun" w:hAnsi="SimSun" w:eastAsia="SimSun" w:cs="SimSun"/>
                <w:b/>
                <w:bCs/>
                <w:kern w:val="0"/>
                <w:sz w:val="24"/>
                <w:szCs w:val="24"/>
                <w:lang w:val="en-US" w:eastAsia="zh-CN" w:bidi="ar"/>
              </w:rPr>
              <w:t>Weakness</w:t>
            </w:r>
          </w:p>
        </w:tc>
      </w:tr>
      <w:tr w14:paraId="48906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03065">
            <w:pPr>
              <w:keepNext w:val="0"/>
              <w:keepLines w:val="0"/>
              <w:widowControl/>
              <w:suppressLineNumbers w:val="0"/>
              <w:jc w:val="left"/>
            </w:pPr>
            <w:r>
              <w:rPr>
                <w:rFonts w:ascii="SimSun" w:hAnsi="SimSun" w:eastAsia="SimSun" w:cs="SimSun"/>
                <w:kern w:val="0"/>
                <w:sz w:val="24"/>
                <w:szCs w:val="24"/>
                <w:lang w:val="en-US" w:eastAsia="zh-CN" w:bidi="ar"/>
              </w:rPr>
              <w:t>PostgreSQL</w:t>
            </w:r>
          </w:p>
        </w:tc>
        <w:tc>
          <w:tcPr>
            <w:tcW w:w="0" w:type="auto"/>
            <w:shd w:val="clear"/>
            <w:vAlign w:val="center"/>
          </w:tcPr>
          <w:p w14:paraId="680D681C">
            <w:pPr>
              <w:keepNext w:val="0"/>
              <w:keepLines w:val="0"/>
              <w:widowControl/>
              <w:suppressLineNumbers w:val="0"/>
              <w:jc w:val="left"/>
            </w:pPr>
            <w:r>
              <w:rPr>
                <w:rFonts w:ascii="SimSun" w:hAnsi="SimSun" w:eastAsia="SimSun" w:cs="SimSun"/>
                <w:kern w:val="0"/>
                <w:sz w:val="24"/>
                <w:szCs w:val="24"/>
                <w:lang w:val="en-US" w:eastAsia="zh-CN" w:bidi="ar"/>
              </w:rPr>
              <w:t>Simple</w:t>
            </w:r>
          </w:p>
        </w:tc>
        <w:tc>
          <w:tcPr>
            <w:tcW w:w="0" w:type="auto"/>
            <w:shd w:val="clear"/>
            <w:vAlign w:val="center"/>
          </w:tcPr>
          <w:p w14:paraId="7E97C557">
            <w:pPr>
              <w:keepNext w:val="0"/>
              <w:keepLines w:val="0"/>
              <w:widowControl/>
              <w:suppressLineNumbers w:val="0"/>
              <w:jc w:val="left"/>
            </w:pPr>
            <w:r>
              <w:rPr>
                <w:rFonts w:ascii="SimSun" w:hAnsi="SimSun" w:eastAsia="SimSun" w:cs="SimSun"/>
                <w:kern w:val="0"/>
                <w:sz w:val="24"/>
                <w:szCs w:val="24"/>
                <w:lang w:val="en-US" w:eastAsia="zh-CN" w:bidi="ar"/>
              </w:rPr>
              <w:t>Doesn't scale like distributed systems</w:t>
            </w:r>
          </w:p>
        </w:tc>
      </w:tr>
      <w:tr w14:paraId="1CA43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C6130">
            <w:pPr>
              <w:keepNext w:val="0"/>
              <w:keepLines w:val="0"/>
              <w:widowControl/>
              <w:suppressLineNumbers w:val="0"/>
              <w:jc w:val="left"/>
            </w:pPr>
            <w:r>
              <w:rPr>
                <w:rFonts w:ascii="SimSun" w:hAnsi="SimSun" w:eastAsia="SimSun" w:cs="SimSun"/>
                <w:kern w:val="0"/>
                <w:sz w:val="24"/>
                <w:szCs w:val="24"/>
                <w:lang w:val="en-US" w:eastAsia="zh-CN" w:bidi="ar"/>
              </w:rPr>
              <w:t>Kafka</w:t>
            </w:r>
          </w:p>
        </w:tc>
        <w:tc>
          <w:tcPr>
            <w:tcW w:w="0" w:type="auto"/>
            <w:shd w:val="clear"/>
            <w:vAlign w:val="center"/>
          </w:tcPr>
          <w:p w14:paraId="0F8B5F25">
            <w:pPr>
              <w:keepNext w:val="0"/>
              <w:keepLines w:val="0"/>
              <w:widowControl/>
              <w:suppressLineNumbers w:val="0"/>
              <w:jc w:val="left"/>
            </w:pPr>
            <w:r>
              <w:rPr>
                <w:rFonts w:ascii="SimSun" w:hAnsi="SimSun" w:eastAsia="SimSun" w:cs="SimSun"/>
                <w:kern w:val="0"/>
                <w:sz w:val="24"/>
                <w:szCs w:val="24"/>
                <w:lang w:val="en-US" w:eastAsia="zh-CN" w:bidi="ar"/>
              </w:rPr>
              <w:t>Excellent streaming</w:t>
            </w:r>
          </w:p>
        </w:tc>
        <w:tc>
          <w:tcPr>
            <w:tcW w:w="0" w:type="auto"/>
            <w:shd w:val="clear"/>
            <w:vAlign w:val="center"/>
          </w:tcPr>
          <w:p w14:paraId="085BF1D9">
            <w:pPr>
              <w:keepNext w:val="0"/>
              <w:keepLines w:val="0"/>
              <w:widowControl/>
              <w:suppressLineNumbers w:val="0"/>
              <w:jc w:val="left"/>
            </w:pPr>
            <w:r>
              <w:rPr>
                <w:rFonts w:ascii="SimSun" w:hAnsi="SimSun" w:eastAsia="SimSun" w:cs="SimSun"/>
                <w:kern w:val="0"/>
                <w:sz w:val="24"/>
                <w:szCs w:val="24"/>
                <w:lang w:val="en-US" w:eastAsia="zh-CN" w:bidi="ar"/>
              </w:rPr>
              <w:t>More operational complexity</w:t>
            </w:r>
          </w:p>
        </w:tc>
      </w:tr>
      <w:tr w14:paraId="0EE5A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EBFA9">
            <w:pPr>
              <w:keepNext w:val="0"/>
              <w:keepLines w:val="0"/>
              <w:widowControl/>
              <w:suppressLineNumbers w:val="0"/>
              <w:jc w:val="left"/>
            </w:pPr>
            <w:r>
              <w:rPr>
                <w:rFonts w:ascii="SimSun" w:hAnsi="SimSun" w:eastAsia="SimSun" w:cs="SimSun"/>
                <w:kern w:val="0"/>
                <w:sz w:val="24"/>
                <w:szCs w:val="24"/>
                <w:lang w:val="en-US" w:eastAsia="zh-CN" w:bidi="ar"/>
              </w:rPr>
              <w:t>Snowflake</w:t>
            </w:r>
          </w:p>
        </w:tc>
        <w:tc>
          <w:tcPr>
            <w:tcW w:w="0" w:type="auto"/>
            <w:shd w:val="clear"/>
            <w:vAlign w:val="center"/>
          </w:tcPr>
          <w:p w14:paraId="607734BB">
            <w:pPr>
              <w:keepNext w:val="0"/>
              <w:keepLines w:val="0"/>
              <w:widowControl/>
              <w:suppressLineNumbers w:val="0"/>
              <w:jc w:val="left"/>
            </w:pPr>
            <w:r>
              <w:rPr>
                <w:rFonts w:ascii="SimSun" w:hAnsi="SimSun" w:eastAsia="SimSun" w:cs="SimSun"/>
                <w:kern w:val="0"/>
                <w:sz w:val="24"/>
                <w:szCs w:val="24"/>
                <w:lang w:val="en-US" w:eastAsia="zh-CN" w:bidi="ar"/>
              </w:rPr>
              <w:t>Easy analytics</w:t>
            </w:r>
          </w:p>
        </w:tc>
        <w:tc>
          <w:tcPr>
            <w:tcW w:w="0" w:type="auto"/>
            <w:shd w:val="clear"/>
            <w:vAlign w:val="center"/>
          </w:tcPr>
          <w:p w14:paraId="1A15F640">
            <w:pPr>
              <w:keepNext w:val="0"/>
              <w:keepLines w:val="0"/>
              <w:widowControl/>
              <w:suppressLineNumbers w:val="0"/>
              <w:jc w:val="left"/>
            </w:pPr>
            <w:r>
              <w:rPr>
                <w:rFonts w:ascii="SimSun" w:hAnsi="SimSun" w:eastAsia="SimSun" w:cs="SimSun"/>
                <w:kern w:val="0"/>
                <w:sz w:val="24"/>
                <w:szCs w:val="24"/>
                <w:lang w:val="en-US" w:eastAsia="zh-CN" w:bidi="ar"/>
              </w:rPr>
              <w:t>Ongoing cloud cost</w:t>
            </w:r>
          </w:p>
        </w:tc>
      </w:tr>
    </w:tbl>
    <w:p w14:paraId="6DEA4F1F">
      <w:pPr>
        <w:rPr>
          <w:rFonts w:ascii="SimSun" w:hAnsi="SimSun" w:eastAsia="SimSun" w:cs="SimSun"/>
          <w:b/>
          <w:bCs/>
          <w:sz w:val="32"/>
          <w:szCs w:val="32"/>
        </w:rPr>
      </w:pPr>
    </w:p>
    <w:p w14:paraId="3900CF99">
      <w:pPr>
        <w:pStyle w:val="2"/>
        <w:keepNext w:val="0"/>
        <w:keepLines w:val="0"/>
        <w:widowControl/>
        <w:suppressLineNumbers w:val="0"/>
      </w:pPr>
      <w:r>
        <w:t>4️⃣ Think Long Term</w:t>
      </w:r>
    </w:p>
    <w:p w14:paraId="4E45DC2F">
      <w:pPr>
        <w:pStyle w:val="85"/>
        <w:keepNext w:val="0"/>
        <w:keepLines w:val="0"/>
        <w:widowControl/>
        <w:suppressLineNumbers w:val="0"/>
      </w:pPr>
      <w:r>
        <w:t>Don't choose a tool only because it's popular today.</w:t>
      </w:r>
    </w:p>
    <w:p w14:paraId="361708B2">
      <w:pPr>
        <w:pStyle w:val="85"/>
        <w:keepNext w:val="0"/>
        <w:keepLines w:val="0"/>
        <w:widowControl/>
        <w:suppressLineNumbers w:val="0"/>
        <w:spacing w:before="0" w:beforeAutospacing="1" w:after="0" w:afterAutospacing="1"/>
        <w:ind w:left="0" w:right="0"/>
      </w:pPr>
      <w:r>
        <w:t>Ask:</w:t>
      </w:r>
    </w:p>
    <w:p w14:paraId="7A079DA1">
      <w:pPr>
        <w:keepNext w:val="0"/>
        <w:keepLines w:val="0"/>
        <w:widowControl/>
        <w:numPr>
          <w:ilvl w:val="0"/>
          <w:numId w:val="13"/>
        </w:numPr>
        <w:suppressLineNumbers w:val="0"/>
        <w:spacing w:before="0" w:beforeAutospacing="1" w:after="0" w:afterAutospacing="1"/>
        <w:ind w:left="720" w:hanging="360"/>
      </w:pPr>
      <w:r>
        <w:t xml:space="preserve">Will it still meet our needs in 2 years? </w:t>
      </w:r>
    </w:p>
    <w:p w14:paraId="7D79BCDB">
      <w:pPr>
        <w:keepNext w:val="0"/>
        <w:keepLines w:val="0"/>
        <w:widowControl/>
        <w:numPr>
          <w:ilvl w:val="0"/>
          <w:numId w:val="13"/>
        </w:numPr>
        <w:suppressLineNumbers w:val="0"/>
        <w:spacing w:before="0" w:beforeAutospacing="1" w:after="0" w:afterAutospacing="1"/>
        <w:ind w:left="720" w:hanging="360"/>
      </w:pPr>
      <w:r>
        <w:t>Can we migrate away if necessary?</w:t>
      </w:r>
    </w:p>
    <w:p w14:paraId="05207EC7">
      <w:pPr>
        <w:rPr>
          <w:rFonts w:ascii="SimSun" w:hAnsi="SimSun" w:eastAsia="SimSun" w:cs="SimSun"/>
          <w:b/>
          <w:bCs/>
          <w:sz w:val="24"/>
          <w:szCs w:val="24"/>
        </w:rPr>
      </w:pPr>
      <w:r>
        <w:rPr>
          <w:rFonts w:ascii="SimSun" w:hAnsi="SimSun" w:eastAsia="SimSun" w:cs="SimSun"/>
          <w:b/>
          <w:bCs/>
          <w:sz w:val="24"/>
          <w:szCs w:val="24"/>
        </w:rPr>
        <w:t>The book recommends periodically reevaluating technology choices and avoiding being trapped by a single vendor or tool</w:t>
      </w:r>
    </w:p>
    <w:p w14:paraId="1A29F794">
      <w:pPr>
        <w:rPr>
          <w:rFonts w:ascii="SimSun" w:hAnsi="SimSun" w:eastAsia="SimSun" w:cs="SimSun"/>
          <w:sz w:val="24"/>
          <w:szCs w:val="24"/>
        </w:rPr>
      </w:pPr>
    </w:p>
    <w:p w14:paraId="1B2EA592">
      <w:pPr>
        <w:pStyle w:val="2"/>
        <w:keepNext w:val="0"/>
        <w:keepLines w:val="0"/>
        <w:widowControl/>
        <w:suppressLineNumbers w:val="0"/>
      </w:pPr>
      <w:r>
        <w:t>5️⃣ Team Skills</w:t>
      </w:r>
    </w:p>
    <w:p w14:paraId="3B2F6E57">
      <w:pPr>
        <w:pStyle w:val="85"/>
        <w:keepNext w:val="0"/>
        <w:keepLines w:val="0"/>
        <w:widowControl/>
        <w:suppressLineNumbers w:val="0"/>
      </w:pPr>
      <w:r>
        <w:t>Imagine:</w:t>
      </w:r>
    </w:p>
    <w:p w14:paraId="739745CD">
      <w:pPr>
        <w:pStyle w:val="85"/>
        <w:keepNext w:val="0"/>
        <w:keepLines w:val="0"/>
        <w:widowControl/>
        <w:suppressLineNumbers w:val="0"/>
      </w:pPr>
      <w:r>
        <w:t>Company has:</w:t>
      </w:r>
    </w:p>
    <w:p w14:paraId="1EAA9FBC">
      <w:pPr>
        <w:keepNext w:val="0"/>
        <w:keepLines w:val="0"/>
        <w:widowControl/>
        <w:numPr>
          <w:ilvl w:val="0"/>
          <w:numId w:val="14"/>
        </w:numPr>
        <w:suppressLineNumbers w:val="0"/>
        <w:spacing w:before="0" w:beforeAutospacing="1" w:after="0" w:afterAutospacing="1"/>
        <w:ind w:left="720" w:hanging="360"/>
      </w:pPr>
      <w:r>
        <w:t xml:space="preserve">10 Python engineers </w:t>
      </w:r>
    </w:p>
    <w:p w14:paraId="2E6E006F">
      <w:pPr>
        <w:pStyle w:val="85"/>
        <w:keepNext w:val="0"/>
        <w:keepLines w:val="0"/>
        <w:widowControl/>
        <w:suppressLineNumbers w:val="0"/>
      </w:pPr>
      <w:r>
        <w:t>Nobody knows Scala.</w:t>
      </w:r>
    </w:p>
    <w:p w14:paraId="1050753F">
      <w:pPr>
        <w:pStyle w:val="85"/>
        <w:keepNext w:val="0"/>
        <w:keepLines w:val="0"/>
        <w:widowControl/>
        <w:suppressLineNumbers w:val="0"/>
      </w:pPr>
      <w:r>
        <w:t>Would you immediately build everything in Scala?</w:t>
      </w:r>
    </w:p>
    <w:p w14:paraId="6CFEB527">
      <w:pPr>
        <w:pStyle w:val="85"/>
        <w:keepNext w:val="0"/>
        <w:keepLines w:val="0"/>
        <w:widowControl/>
        <w:suppressLineNumbers w:val="0"/>
      </w:pPr>
      <w:r>
        <w:t>Probably not.</w:t>
      </w:r>
    </w:p>
    <w:p w14:paraId="3EADA431">
      <w:pPr>
        <w:pStyle w:val="85"/>
        <w:keepNext w:val="0"/>
        <w:keepLines w:val="0"/>
        <w:widowControl/>
        <w:suppressLineNumbers w:val="0"/>
      </w:pPr>
      <w:r>
        <w:t>A good technology also fits the team's skills.</w:t>
      </w:r>
    </w:p>
    <w:p w14:paraId="0B247581">
      <w:pPr>
        <w:rPr>
          <w:rFonts w:ascii="SimSun" w:hAnsi="SimSun" w:eastAsia="SimSun" w:cs="SimSun"/>
          <w:sz w:val="24"/>
          <w:szCs w:val="24"/>
        </w:rPr>
      </w:pPr>
    </w:p>
    <w:p w14:paraId="1BBF2679">
      <w:pPr>
        <w:pStyle w:val="2"/>
        <w:keepNext w:val="0"/>
        <w:keepLines w:val="0"/>
        <w:widowControl/>
        <w:suppressLineNumbers w:val="0"/>
      </w:pPr>
      <w:r>
        <w:t>6️⃣ Cost</w:t>
      </w:r>
    </w:p>
    <w:p w14:paraId="644DAB8F">
      <w:pPr>
        <w:pStyle w:val="85"/>
        <w:keepNext w:val="0"/>
        <w:keepLines w:val="0"/>
        <w:widowControl/>
        <w:suppressLineNumbers w:val="0"/>
      </w:pPr>
      <w:r>
        <w:t>Example:</w:t>
      </w:r>
    </w:p>
    <w:p w14:paraId="7E79ED19">
      <w:pPr>
        <w:pStyle w:val="85"/>
        <w:keepNext w:val="0"/>
        <w:keepLines w:val="0"/>
        <w:widowControl/>
        <w:suppressLineNumbers w:val="0"/>
      </w:pPr>
      <w:r>
        <w:t>Option A</w:t>
      </w:r>
    </w:p>
    <w:p w14:paraId="2041BA23">
      <w:pPr>
        <w:pStyle w:val="85"/>
        <w:keepNext w:val="0"/>
        <w:keepLines w:val="0"/>
        <w:widowControl/>
        <w:suppressLineNumbers w:val="0"/>
      </w:pPr>
      <w:r>
        <w:t>₹20 lakh/year</w:t>
      </w:r>
    </w:p>
    <w:p w14:paraId="031FA4D7">
      <w:pPr>
        <w:pStyle w:val="85"/>
        <w:keepNext w:val="0"/>
        <w:keepLines w:val="0"/>
        <w:widowControl/>
        <w:suppressLineNumbers w:val="0"/>
      </w:pPr>
      <w:r>
        <w:t>Option B</w:t>
      </w:r>
    </w:p>
    <w:p w14:paraId="108A8E6E">
      <w:pPr>
        <w:pStyle w:val="85"/>
        <w:keepNext w:val="0"/>
        <w:keepLines w:val="0"/>
        <w:widowControl/>
        <w:suppressLineNumbers w:val="0"/>
      </w:pPr>
      <w:r>
        <w:t>₹5 lakh/year</w:t>
      </w:r>
    </w:p>
    <w:p w14:paraId="0812BA3A">
      <w:pPr>
        <w:pStyle w:val="85"/>
        <w:keepNext w:val="0"/>
        <w:keepLines w:val="0"/>
        <w:widowControl/>
        <w:suppressLineNumbers w:val="0"/>
      </w:pPr>
      <w:r>
        <w:t>If both solve the business problem equally well,</w:t>
      </w:r>
    </w:p>
    <w:p w14:paraId="4BF7A78F">
      <w:pPr>
        <w:pStyle w:val="85"/>
        <w:keepNext w:val="0"/>
        <w:keepLines w:val="0"/>
        <w:widowControl/>
        <w:suppressLineNumbers w:val="0"/>
      </w:pPr>
      <w:r>
        <w:t>choose the lower-cost option.</w:t>
      </w:r>
    </w:p>
    <w:p w14:paraId="7DD607D0">
      <w:pPr>
        <w:pStyle w:val="2"/>
        <w:keepNext w:val="0"/>
        <w:keepLines w:val="0"/>
        <w:widowControl/>
        <w:suppressLineNumbers w:val="0"/>
      </w:pPr>
      <w:r>
        <w:t>Scalability</w:t>
      </w:r>
    </w:p>
    <w:p w14:paraId="3B1CDC66">
      <w:pPr>
        <w:pStyle w:val="85"/>
        <w:keepNext w:val="0"/>
        <w:keepLines w:val="0"/>
        <w:widowControl/>
        <w:suppressLineNumbers w:val="0"/>
      </w:pPr>
      <w:r>
        <w:t>Today:</w:t>
      </w:r>
    </w:p>
    <w:p w14:paraId="0691ACEE">
      <w:pPr>
        <w:pStyle w:val="47"/>
        <w:keepNext w:val="0"/>
        <w:keepLines w:val="0"/>
        <w:widowControl/>
        <w:suppressLineNumbers w:val="0"/>
      </w:pPr>
      <w:r>
        <w:rPr>
          <w:rStyle w:val="44"/>
        </w:rPr>
        <w:t>1,000 users</w:t>
      </w:r>
    </w:p>
    <w:p w14:paraId="7A283375">
      <w:pPr>
        <w:pStyle w:val="85"/>
        <w:keepNext w:val="0"/>
        <w:keepLines w:val="0"/>
        <w:widowControl/>
        <w:suppressLineNumbers w:val="0"/>
      </w:pPr>
      <w:r>
        <w:t>Next year:</w:t>
      </w:r>
    </w:p>
    <w:p w14:paraId="6CBFEEAE">
      <w:pPr>
        <w:pStyle w:val="47"/>
        <w:keepNext w:val="0"/>
        <w:keepLines w:val="0"/>
        <w:widowControl/>
        <w:suppressLineNumbers w:val="0"/>
      </w:pPr>
      <w:r>
        <w:rPr>
          <w:rStyle w:val="44"/>
        </w:rPr>
        <w:t>10 million users</w:t>
      </w:r>
    </w:p>
    <w:p w14:paraId="57904452">
      <w:pPr>
        <w:pStyle w:val="85"/>
        <w:keepNext w:val="0"/>
        <w:keepLines w:val="0"/>
        <w:widowControl/>
        <w:suppressLineNumbers w:val="0"/>
      </w:pPr>
      <w:r>
        <w:t>Can your chosen technology grow with the business?</w:t>
      </w:r>
    </w:p>
    <w:p w14:paraId="4B28B8C8">
      <w:pPr>
        <w:pStyle w:val="2"/>
        <w:keepNext w:val="0"/>
        <w:keepLines w:val="0"/>
        <w:widowControl/>
        <w:suppressLineNumbers w:val="0"/>
      </w:pPr>
      <w:r>
        <w:t>Reliability</w:t>
      </w:r>
    </w:p>
    <w:p w14:paraId="175FAAAD">
      <w:pPr>
        <w:pStyle w:val="85"/>
        <w:keepNext w:val="0"/>
        <w:keepLines w:val="0"/>
        <w:widowControl/>
        <w:suppressLineNumbers w:val="0"/>
      </w:pPr>
      <w:r>
        <w:t>Ask:</w:t>
      </w:r>
    </w:p>
    <w:p w14:paraId="232E2E47">
      <w:pPr>
        <w:keepNext w:val="0"/>
        <w:keepLines w:val="0"/>
        <w:widowControl/>
        <w:numPr>
          <w:ilvl w:val="0"/>
          <w:numId w:val="15"/>
        </w:numPr>
        <w:suppressLineNumbers w:val="0"/>
        <w:spacing w:before="0" w:beforeAutospacing="1" w:after="0" w:afterAutospacing="1"/>
        <w:ind w:left="720" w:hanging="360"/>
      </w:pPr>
      <w:r>
        <w:t xml:space="preserve">What happens if the service fails? </w:t>
      </w:r>
    </w:p>
    <w:p w14:paraId="64913C16">
      <w:pPr>
        <w:keepNext w:val="0"/>
        <w:keepLines w:val="0"/>
        <w:widowControl/>
        <w:numPr>
          <w:ilvl w:val="0"/>
          <w:numId w:val="15"/>
        </w:numPr>
        <w:suppressLineNumbers w:val="0"/>
        <w:spacing w:before="0" w:beforeAutospacing="1" w:after="0" w:afterAutospacing="1"/>
        <w:ind w:left="720" w:hanging="360"/>
      </w:pPr>
      <w:r>
        <w:t xml:space="preserve">Is there backup? </w:t>
      </w:r>
    </w:p>
    <w:p w14:paraId="03482FC5">
      <w:pPr>
        <w:keepNext w:val="0"/>
        <w:keepLines w:val="0"/>
        <w:widowControl/>
        <w:numPr>
          <w:ilvl w:val="0"/>
          <w:numId w:val="15"/>
        </w:numPr>
        <w:suppressLineNumbers w:val="0"/>
        <w:spacing w:before="0" w:beforeAutospacing="1" w:after="0" w:afterAutospacing="1"/>
        <w:ind w:left="720" w:hanging="360"/>
      </w:pPr>
      <w:r>
        <w:t xml:space="preserve">Is there monitoring? </w:t>
      </w:r>
    </w:p>
    <w:p w14:paraId="26E9C6DF">
      <w:pPr>
        <w:keepNext w:val="0"/>
        <w:keepLines w:val="0"/>
        <w:widowControl/>
        <w:numPr>
          <w:ilvl w:val="0"/>
          <w:numId w:val="15"/>
        </w:numPr>
        <w:suppressLineNumbers w:val="0"/>
        <w:spacing w:before="0" w:beforeAutospacing="1" w:after="0" w:afterAutospacing="1"/>
        <w:ind w:left="720" w:hanging="360"/>
      </w:pPr>
      <w:r>
        <w:t>What SLA does the vendor provide?</w:t>
      </w:r>
    </w:p>
    <w:p w14:paraId="6D4EEC55">
      <w:pPr>
        <w:pStyle w:val="2"/>
        <w:keepNext w:val="0"/>
        <w:keepLines w:val="0"/>
        <w:widowControl/>
        <w:suppressLineNumbers w:val="0"/>
      </w:pPr>
      <w:r>
        <w:t>Golden Rule</w:t>
      </w:r>
    </w:p>
    <w:p w14:paraId="65560590">
      <w:pPr>
        <w:pStyle w:val="85"/>
        <w:keepNext w:val="0"/>
        <w:keepLines w:val="0"/>
        <w:widowControl/>
        <w:suppressLineNumbers w:val="0"/>
        <w:ind w:left="720" w:right="720"/>
      </w:pPr>
      <w:r>
        <w:rPr>
          <w:rStyle w:val="92"/>
          <w:rFonts w:hint="eastAsia" w:ascii="SimSun" w:hAnsi="SimSun" w:eastAsia="SimSun" w:cs="SimSun"/>
          <w:sz w:val="24"/>
          <w:szCs w:val="24"/>
        </w:rPr>
        <w:t>Choose the simplest technology that solves today's problem while allowing future growth.</w:t>
      </w:r>
    </w:p>
    <w:p w14:paraId="7E219714">
      <w:pPr>
        <w:rPr>
          <w:rFonts w:hint="default" w:ascii="SimSun" w:hAnsi="SimSun" w:eastAsia="SimSun" w:cs="SimSun"/>
          <w:sz w:val="24"/>
          <w:szCs w:val="24"/>
        </w:rPr>
      </w:pPr>
      <w:r>
        <w:rPr>
          <w:rFonts w:hint="default" w:ascii="SimSun" w:hAnsi="SimSun" w:eastAsia="SimSun" w:cs="SimSun"/>
          <w:sz w:val="24"/>
          <w:szCs w:val="24"/>
        </w:rPr>
        <w:t xml:space="preserve">          Choosing Technology</w:t>
      </w:r>
    </w:p>
    <w:p w14:paraId="491C88FF">
      <w:pPr>
        <w:rPr>
          <w:rFonts w:hint="default" w:ascii="SimSun" w:hAnsi="SimSun" w:eastAsia="SimSun" w:cs="SimSun"/>
          <w:sz w:val="24"/>
          <w:szCs w:val="24"/>
        </w:rPr>
      </w:pPr>
      <w:r>
        <w:rPr>
          <w:rFonts w:hint="default" w:ascii="SimSun" w:hAnsi="SimSun" w:eastAsia="SimSun" w:cs="SimSun"/>
          <w:sz w:val="24"/>
          <w:szCs w:val="24"/>
        </w:rPr>
        <w:t xml:space="preserve">                  │</w:t>
      </w:r>
    </w:p>
    <w:p w14:paraId="5AC19993">
      <w:pPr>
        <w:rPr>
          <w:rFonts w:hint="default" w:ascii="SimSun" w:hAnsi="SimSun" w:eastAsia="SimSun" w:cs="SimSun"/>
          <w:sz w:val="24"/>
          <w:szCs w:val="24"/>
        </w:rPr>
      </w:pPr>
      <w:r>
        <w:rPr>
          <w:rFonts w:hint="default" w:ascii="SimSun" w:hAnsi="SimSun" w:eastAsia="SimSun" w:cs="SimSun"/>
          <w:sz w:val="24"/>
          <w:szCs w:val="24"/>
        </w:rPr>
        <w:t xml:space="preserve">     ┌────────────┼─────────────┐</w:t>
      </w:r>
    </w:p>
    <w:p w14:paraId="3E26F8F8">
      <w:pPr>
        <w:rPr>
          <w:rFonts w:hint="default" w:ascii="SimSun" w:hAnsi="SimSun" w:eastAsia="SimSun" w:cs="SimSun"/>
          <w:sz w:val="24"/>
          <w:szCs w:val="24"/>
        </w:rPr>
      </w:pPr>
      <w:r>
        <w:rPr>
          <w:rFonts w:hint="default" w:ascii="SimSun" w:hAnsi="SimSun" w:eastAsia="SimSun" w:cs="SimSun"/>
          <w:sz w:val="24"/>
          <w:szCs w:val="24"/>
        </w:rPr>
        <w:t xml:space="preserve">     │            │             │</w:t>
      </w:r>
    </w:p>
    <w:p w14:paraId="02181EA7">
      <w:pPr>
        <w:rPr>
          <w:rFonts w:hint="default" w:ascii="SimSun" w:hAnsi="SimSun" w:eastAsia="SimSun" w:cs="SimSun"/>
          <w:sz w:val="24"/>
          <w:szCs w:val="24"/>
        </w:rPr>
      </w:pPr>
      <w:r>
        <w:rPr>
          <w:rFonts w:hint="default" w:ascii="SimSun" w:hAnsi="SimSun" w:eastAsia="SimSun" w:cs="SimSun"/>
          <w:sz w:val="24"/>
          <w:szCs w:val="24"/>
        </w:rPr>
        <w:t xml:space="preserve"> Business    Architecture     Cost</w:t>
      </w:r>
    </w:p>
    <w:p w14:paraId="00D093E5">
      <w:pPr>
        <w:rPr>
          <w:rFonts w:hint="default" w:ascii="SimSun" w:hAnsi="SimSun" w:eastAsia="SimSun" w:cs="SimSun"/>
          <w:sz w:val="24"/>
          <w:szCs w:val="24"/>
        </w:rPr>
      </w:pPr>
      <w:r>
        <w:rPr>
          <w:rFonts w:hint="default" w:ascii="SimSun" w:hAnsi="SimSun" w:eastAsia="SimSun" w:cs="SimSun"/>
          <w:sz w:val="24"/>
          <w:szCs w:val="24"/>
        </w:rPr>
        <w:t xml:space="preserve">     │            │             │</w:t>
      </w:r>
    </w:p>
    <w:p w14:paraId="5CA11F8C">
      <w:pPr>
        <w:rPr>
          <w:rFonts w:hint="default" w:ascii="SimSun" w:hAnsi="SimSun" w:eastAsia="SimSun" w:cs="SimSun"/>
          <w:sz w:val="24"/>
          <w:szCs w:val="24"/>
        </w:rPr>
      </w:pPr>
      <w:r>
        <w:rPr>
          <w:rFonts w:hint="default" w:ascii="SimSun" w:hAnsi="SimSun" w:eastAsia="SimSun" w:cs="SimSun"/>
          <w:sz w:val="24"/>
          <w:szCs w:val="24"/>
        </w:rPr>
        <w:t xml:space="preserve"> Requirements  Trade-offs   Scalability</w:t>
      </w:r>
    </w:p>
    <w:p w14:paraId="2230970D">
      <w:pPr>
        <w:rPr>
          <w:rFonts w:hint="default" w:ascii="SimSun" w:hAnsi="SimSun" w:eastAsia="SimSun" w:cs="SimSun"/>
          <w:sz w:val="24"/>
          <w:szCs w:val="24"/>
        </w:rPr>
      </w:pPr>
      <w:r>
        <w:rPr>
          <w:rFonts w:hint="default" w:ascii="SimSun" w:hAnsi="SimSun" w:eastAsia="SimSun" w:cs="SimSun"/>
          <w:sz w:val="24"/>
          <w:szCs w:val="24"/>
        </w:rPr>
        <w:t xml:space="preserve">     │            │             │</w:t>
      </w:r>
    </w:p>
    <w:p w14:paraId="7AAE00B5">
      <w:pPr>
        <w:rPr>
          <w:rFonts w:hint="default" w:ascii="SimSun" w:hAnsi="SimSun" w:eastAsia="SimSun" w:cs="SimSun"/>
          <w:sz w:val="24"/>
          <w:szCs w:val="24"/>
        </w:rPr>
      </w:pPr>
      <w:r>
        <w:rPr>
          <w:rFonts w:hint="default" w:ascii="SimSun" w:hAnsi="SimSun" w:eastAsia="SimSun" w:cs="SimSun"/>
          <w:sz w:val="24"/>
          <w:szCs w:val="24"/>
        </w:rPr>
        <w:t xml:space="preserve"> Team Skills  Reliability  Future Growth</w:t>
      </w:r>
    </w:p>
    <w:p w14:paraId="17C8451F">
      <w:pPr>
        <w:rPr>
          <w:rFonts w:hint="default" w:ascii="SimSun" w:hAnsi="SimSun" w:eastAsia="SimSun" w:cs="SimSun"/>
          <w:sz w:val="24"/>
          <w:szCs w:val="24"/>
        </w:rPr>
      </w:pPr>
    </w:p>
    <w:p w14:paraId="7B594E35">
      <w:pPr>
        <w:rPr>
          <w:rFonts w:hint="default" w:ascii="SimSun" w:hAnsi="SimSun" w:eastAsia="SimSun" w:cs="SimSun"/>
          <w:sz w:val="24"/>
          <w:szCs w:val="24"/>
        </w:rPr>
      </w:pPr>
    </w:p>
    <w:p w14:paraId="48B16A40">
      <w:pPr>
        <w:rPr>
          <w:rFonts w:hint="default" w:ascii="SimSun" w:hAnsi="SimSun" w:eastAsia="SimSun" w:cs="SimSun"/>
          <w:sz w:val="24"/>
          <w:szCs w:val="24"/>
        </w:rPr>
      </w:pPr>
    </w:p>
    <w:p w14:paraId="3A167023">
      <w:pPr>
        <w:rPr>
          <w:rFonts w:hint="default" w:ascii="SimSun" w:hAnsi="SimSun" w:eastAsia="SimSun" w:cs="SimSun"/>
          <w:sz w:val="24"/>
          <w:szCs w:val="24"/>
        </w:rPr>
      </w:pPr>
    </w:p>
    <w:p w14:paraId="700DBBC4">
      <w:pPr>
        <w:rPr>
          <w:rFonts w:hint="default" w:ascii="SimSun" w:hAnsi="SimSun" w:eastAsia="SimSun" w:cs="SimSun"/>
          <w:sz w:val="24"/>
          <w:szCs w:val="24"/>
        </w:rPr>
      </w:pPr>
    </w:p>
    <w:p w14:paraId="3C07C189">
      <w:pPr>
        <w:rPr>
          <w:rFonts w:hint="default" w:ascii="SimSun" w:hAnsi="SimSun" w:eastAsia="SimSun" w:cs="SimSun"/>
          <w:sz w:val="24"/>
          <w:szCs w:val="24"/>
        </w:rPr>
      </w:pPr>
    </w:p>
    <w:p w14:paraId="2CABE96B">
      <w:pPr>
        <w:rPr>
          <w:rFonts w:hint="default" w:ascii="SimSun" w:hAnsi="SimSun" w:eastAsia="SimSun" w:cs="SimSun"/>
          <w:sz w:val="24"/>
          <w:szCs w:val="24"/>
        </w:rPr>
      </w:pPr>
    </w:p>
    <w:p w14:paraId="1E59D9E7">
      <w:pPr>
        <w:rPr>
          <w:rFonts w:hint="default" w:ascii="SimSun" w:hAnsi="SimSun" w:eastAsia="SimSun" w:cs="SimSun"/>
          <w:sz w:val="24"/>
          <w:szCs w:val="24"/>
        </w:rPr>
      </w:pPr>
    </w:p>
    <w:p w14:paraId="03A0DB28">
      <w:pPr>
        <w:rPr>
          <w:rFonts w:ascii="SimSun" w:hAnsi="SimSun" w:eastAsia="SimSun" w:cs="SimSun"/>
          <w:sz w:val="32"/>
          <w:szCs w:val="32"/>
        </w:rPr>
      </w:pPr>
      <w:r>
        <w:rPr>
          <w:rFonts w:ascii="SimSun" w:hAnsi="SimSun" w:eastAsia="SimSun" w:cs="SimSun"/>
          <w:sz w:val="32"/>
          <w:szCs w:val="32"/>
        </w:rPr>
        <w:t>Chapter 4 – Topic 3: Build vs Buy</w:t>
      </w:r>
    </w:p>
    <w:p w14:paraId="018EBE4C">
      <w:pPr>
        <w:pStyle w:val="2"/>
        <w:keepNext w:val="0"/>
        <w:keepLines w:val="0"/>
        <w:widowControl/>
        <w:suppressLineNumbers w:val="0"/>
      </w:pPr>
      <w:r>
        <w:t>What is Build?</w:t>
      </w:r>
    </w:p>
    <w:p w14:paraId="51F5E68F">
      <w:pPr>
        <w:pStyle w:val="85"/>
        <w:keepNext w:val="0"/>
        <w:keepLines w:val="0"/>
        <w:widowControl/>
        <w:suppressLineNumbers w:val="0"/>
      </w:pPr>
      <w:r>
        <w:rPr>
          <w:rStyle w:val="92"/>
        </w:rPr>
        <w:t>Build</w:t>
      </w:r>
      <w:r>
        <w:t xml:space="preserve"> means:</w:t>
      </w:r>
    </w:p>
    <w:p w14:paraId="0352C3E0">
      <w:pPr>
        <w:pStyle w:val="85"/>
        <w:keepNext w:val="0"/>
        <w:keepLines w:val="0"/>
        <w:widowControl/>
        <w:suppressLineNumbers w:val="0"/>
        <w:ind w:left="720" w:right="720"/>
      </w:pPr>
      <w:r>
        <w:rPr>
          <w:rStyle w:val="92"/>
          <w:rFonts w:hint="eastAsia" w:ascii="SimSun" w:hAnsi="SimSun" w:eastAsia="SimSun" w:cs="SimSun"/>
          <w:sz w:val="24"/>
          <w:szCs w:val="24"/>
        </w:rPr>
        <w:t>Your engineering team creates the software or system itself.</w:t>
      </w:r>
    </w:p>
    <w:p w14:paraId="70C80B95">
      <w:pPr>
        <w:pStyle w:val="2"/>
        <w:keepNext w:val="0"/>
        <w:keepLines w:val="0"/>
        <w:widowControl/>
        <w:suppressLineNumbers w:val="0"/>
      </w:pPr>
      <w:r>
        <w:t>What is Buy?</w:t>
      </w:r>
    </w:p>
    <w:p w14:paraId="1C39C025">
      <w:pPr>
        <w:pStyle w:val="85"/>
        <w:keepNext w:val="0"/>
        <w:keepLines w:val="0"/>
        <w:widowControl/>
        <w:suppressLineNumbers w:val="0"/>
      </w:pPr>
      <w:r>
        <w:rPr>
          <w:rStyle w:val="92"/>
        </w:rPr>
        <w:t>Buy</w:t>
      </w:r>
      <w:r>
        <w:t xml:space="preserve"> doesn't always mean paying money.</w:t>
      </w:r>
    </w:p>
    <w:p w14:paraId="55764824">
      <w:pPr>
        <w:pStyle w:val="2"/>
        <w:keepNext w:val="0"/>
        <w:keepLines w:val="0"/>
        <w:widowControl/>
        <w:suppressLineNumbers w:val="0"/>
      </w:pPr>
      <w:r>
        <w:t>Real-World Example</w:t>
      </w:r>
    </w:p>
    <w:p w14:paraId="55170F93">
      <w:pPr>
        <w:pStyle w:val="85"/>
        <w:keepNext w:val="0"/>
        <w:keepLines w:val="0"/>
        <w:widowControl/>
        <w:suppressLineNumbers w:val="0"/>
      </w:pPr>
      <w:r>
        <w:t>Imagine your company needs login authentication.</w:t>
      </w:r>
    </w:p>
    <w:p w14:paraId="18E1AD2F">
      <w:pPr>
        <w:pStyle w:val="4"/>
        <w:keepNext w:val="0"/>
        <w:keepLines w:val="0"/>
        <w:widowControl/>
        <w:suppressLineNumbers w:val="0"/>
      </w:pPr>
      <w:r>
        <w:t>Option A</w:t>
      </w:r>
    </w:p>
    <w:p w14:paraId="287428DC">
      <w:pPr>
        <w:pStyle w:val="85"/>
        <w:keepNext w:val="0"/>
        <w:keepLines w:val="0"/>
        <w:widowControl/>
        <w:suppressLineNumbers w:val="0"/>
      </w:pPr>
      <w:r>
        <w:t>Spend 8 months building authentication.</w:t>
      </w:r>
    </w:p>
    <w:p w14:paraId="04E3E4D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D56833">
      <w:pPr>
        <w:pStyle w:val="4"/>
        <w:keepNext w:val="0"/>
        <w:keepLines w:val="0"/>
        <w:widowControl/>
        <w:suppressLineNumbers w:val="0"/>
      </w:pPr>
      <w:r>
        <w:t>Option B</w:t>
      </w:r>
    </w:p>
    <w:p w14:paraId="60BF42A0">
      <w:pPr>
        <w:pStyle w:val="85"/>
        <w:keepNext w:val="0"/>
        <w:keepLines w:val="0"/>
        <w:widowControl/>
        <w:suppressLineNumbers w:val="0"/>
      </w:pPr>
      <w:r>
        <w:t>Use an existing authentication service.</w:t>
      </w:r>
    </w:p>
    <w:p w14:paraId="71B5C418">
      <w:pPr>
        <w:pStyle w:val="85"/>
        <w:keepNext w:val="0"/>
        <w:keepLines w:val="0"/>
        <w:widowControl/>
        <w:suppressLineNumbers w:val="0"/>
      </w:pPr>
      <w:r>
        <w:t>Finish in one day.</w:t>
      </w:r>
    </w:p>
    <w:p w14:paraId="13AF32BB">
      <w:pPr>
        <w:pStyle w:val="85"/>
        <w:keepNext w:val="0"/>
        <w:keepLines w:val="0"/>
        <w:widowControl/>
        <w:suppressLineNumbers w:val="0"/>
      </w:pPr>
      <w:r>
        <w:t xml:space="preserve">Most companies choose </w:t>
      </w:r>
      <w:r>
        <w:rPr>
          <w:rStyle w:val="92"/>
        </w:rPr>
        <w:t>Option B</w:t>
      </w:r>
      <w:r>
        <w:t>.</w:t>
      </w:r>
    </w:p>
    <w:p w14:paraId="43AAD4E7">
      <w:pPr>
        <w:pStyle w:val="2"/>
        <w:keepNext w:val="0"/>
        <w:keepLines w:val="0"/>
        <w:widowControl/>
        <w:suppressLineNumbers w:val="0"/>
      </w:pPr>
      <w:r>
        <w:t>When Should You Build?</w:t>
      </w:r>
    </w:p>
    <w:p w14:paraId="3A85F1D2">
      <w:pPr>
        <w:pStyle w:val="85"/>
        <w:keepNext w:val="0"/>
        <w:keepLines w:val="0"/>
        <w:widowControl/>
        <w:suppressLineNumbers w:val="0"/>
      </w:pPr>
      <w:r>
        <w:t>Build when:</w:t>
      </w:r>
    </w:p>
    <w:p w14:paraId="6D42E28E">
      <w:pPr>
        <w:pStyle w:val="4"/>
        <w:keepNext w:val="0"/>
        <w:keepLines w:val="0"/>
        <w:widowControl/>
        <w:suppressLineNumbers w:val="0"/>
      </w:pPr>
      <w:r>
        <w:t>✅ It creates competitive advantage.</w:t>
      </w:r>
    </w:p>
    <w:p w14:paraId="47523B29">
      <w:pPr>
        <w:pStyle w:val="85"/>
        <w:keepNext w:val="0"/>
        <w:keepLines w:val="0"/>
        <w:widowControl/>
        <w:suppressLineNumbers w:val="0"/>
      </w:pPr>
      <w:r>
        <w:t>Example:</w:t>
      </w:r>
    </w:p>
    <w:p w14:paraId="77969CDB">
      <w:pPr>
        <w:pStyle w:val="85"/>
        <w:keepNext w:val="0"/>
        <w:keepLines w:val="0"/>
        <w:widowControl/>
        <w:suppressLineNumbers w:val="0"/>
      </w:pPr>
      <w:r>
        <w:t>Netflix Recommendation Algorithm.</w:t>
      </w:r>
    </w:p>
    <w:p w14:paraId="669E0697">
      <w:pPr>
        <w:pStyle w:val="85"/>
        <w:keepNext w:val="0"/>
        <w:keepLines w:val="0"/>
        <w:widowControl/>
        <w:suppressLineNumbers w:val="0"/>
      </w:pPr>
      <w:r>
        <w:t>Amazon Pricing Algorithm.</w:t>
      </w:r>
    </w:p>
    <w:p w14:paraId="3920F3C5">
      <w:pPr>
        <w:pStyle w:val="85"/>
        <w:keepNext w:val="0"/>
        <w:keepLines w:val="0"/>
        <w:widowControl/>
        <w:suppressLineNumbers w:val="0"/>
      </w:pPr>
      <w:r>
        <w:t>Google Search Ranking.</w:t>
      </w:r>
    </w:p>
    <w:p w14:paraId="0CB4BF5E">
      <w:pPr>
        <w:pStyle w:val="85"/>
        <w:keepNext w:val="0"/>
        <w:keepLines w:val="0"/>
        <w:widowControl/>
        <w:suppressLineNumbers w:val="0"/>
      </w:pPr>
      <w:r>
        <w:t>These are core business capabilities.</w:t>
      </w:r>
    </w:p>
    <w:p w14:paraId="61B1A2C5">
      <w:pPr>
        <w:pStyle w:val="85"/>
        <w:keepNext w:val="0"/>
        <w:keepLines w:val="0"/>
        <w:widowControl/>
        <w:suppressLineNumbers w:val="0"/>
      </w:pPr>
      <w:r>
        <w:t>They should not buy them.</w:t>
      </w:r>
    </w:p>
    <w:p w14:paraId="449C56DE">
      <w:pPr>
        <w:rPr>
          <w:rFonts w:hint="default" w:ascii="SimSun" w:hAnsi="SimSun" w:eastAsia="SimSun" w:cs="SimSun"/>
          <w:sz w:val="24"/>
          <w:szCs w:val="24"/>
        </w:rPr>
      </w:pPr>
    </w:p>
    <w:p w14:paraId="11BF36B0">
      <w:pPr>
        <w:rPr>
          <w:rFonts w:hint="default" w:ascii="SimSun" w:hAnsi="SimSun" w:eastAsia="SimSun" w:cs="SimSun"/>
          <w:sz w:val="24"/>
          <w:szCs w:val="24"/>
        </w:rPr>
      </w:pPr>
    </w:p>
    <w:p w14:paraId="7B422BB4">
      <w:pPr>
        <w:pStyle w:val="4"/>
        <w:keepNext w:val="0"/>
        <w:keepLines w:val="0"/>
        <w:widowControl/>
        <w:suppressLineNumbers w:val="0"/>
      </w:pPr>
      <w:r>
        <w:t>Another Example</w:t>
      </w:r>
    </w:p>
    <w:p w14:paraId="32793016">
      <w:pPr>
        <w:pStyle w:val="85"/>
        <w:keepNext w:val="0"/>
        <w:keepLines w:val="0"/>
        <w:widowControl/>
        <w:suppressLineNumbers w:val="0"/>
      </w:pPr>
      <w:r>
        <w:t>Your startup creates AI for medical diagnosis.</w:t>
      </w:r>
    </w:p>
    <w:p w14:paraId="07284DEC">
      <w:pPr>
        <w:pStyle w:val="85"/>
        <w:keepNext w:val="0"/>
        <w:keepLines w:val="0"/>
        <w:widowControl/>
        <w:suppressLineNumbers w:val="0"/>
      </w:pPr>
      <w:r>
        <w:t>That AI is your product.</w:t>
      </w:r>
    </w:p>
    <w:p w14:paraId="0703CC83">
      <w:pPr>
        <w:pStyle w:val="85"/>
        <w:keepNext w:val="0"/>
        <w:keepLines w:val="0"/>
        <w:widowControl/>
        <w:suppressLineNumbers w:val="0"/>
      </w:pPr>
      <w:r>
        <w:t>Build it.</w:t>
      </w:r>
    </w:p>
    <w:p w14:paraId="374E3FBC">
      <w:pPr>
        <w:rPr>
          <w:rFonts w:hint="default" w:ascii="SimSun" w:hAnsi="SimSun" w:eastAsia="SimSun" w:cs="SimSun"/>
          <w:sz w:val="24"/>
          <w:szCs w:val="24"/>
        </w:rPr>
      </w:pPr>
    </w:p>
    <w:p w14:paraId="75C5B758">
      <w:pPr>
        <w:pStyle w:val="2"/>
        <w:keepNext w:val="0"/>
        <w:keepLines w:val="0"/>
        <w:widowControl/>
        <w:suppressLineNumbers w:val="0"/>
      </w:pPr>
      <w:r>
        <w:t>When Should You Buy?</w:t>
      </w:r>
    </w:p>
    <w:p w14:paraId="295EB76F">
      <w:pPr>
        <w:pStyle w:val="85"/>
        <w:keepNext w:val="0"/>
        <w:keepLines w:val="0"/>
        <w:widowControl/>
        <w:suppressLineNumbers w:val="0"/>
        <w:spacing w:before="0" w:beforeAutospacing="1" w:after="0" w:afterAutospacing="1"/>
        <w:ind w:left="0" w:right="0"/>
      </w:pPr>
      <w:r>
        <w:t xml:space="preserve">Buy when it is </w:t>
      </w:r>
      <w:r>
        <w:rPr>
          <w:rStyle w:val="92"/>
        </w:rPr>
        <w:t>common infrastructure</w:t>
      </w:r>
      <w:r>
        <w:t>.</w:t>
      </w:r>
    </w:p>
    <w:p w14:paraId="39EC2C19">
      <w:pPr>
        <w:pStyle w:val="85"/>
        <w:keepNext w:val="0"/>
        <w:keepLines w:val="0"/>
        <w:widowControl/>
        <w:suppressLineNumbers w:val="0"/>
      </w:pPr>
      <w:r>
        <w:t>Examples:</w:t>
      </w:r>
    </w:p>
    <w:p w14:paraId="0395C626">
      <w:pPr>
        <w:pStyle w:val="85"/>
        <w:keepNext w:val="0"/>
        <w:keepLines w:val="0"/>
        <w:widowControl/>
        <w:suppressLineNumbers w:val="0"/>
      </w:pPr>
      <w:r>
        <w:t>Database</w:t>
      </w:r>
    </w:p>
    <w:p w14:paraId="7896C006">
      <w:pPr>
        <w:pStyle w:val="85"/>
        <w:keepNext w:val="0"/>
        <w:keepLines w:val="0"/>
        <w:widowControl/>
        <w:suppressLineNumbers w:val="0"/>
      </w:pPr>
      <w:r>
        <w:t>Message Queue</w:t>
      </w:r>
    </w:p>
    <w:p w14:paraId="6E151DEE">
      <w:pPr>
        <w:pStyle w:val="85"/>
        <w:keepNext w:val="0"/>
        <w:keepLines w:val="0"/>
        <w:widowControl/>
        <w:suppressLineNumbers w:val="0"/>
      </w:pPr>
      <w:r>
        <w:t>Monitoring</w:t>
      </w:r>
    </w:p>
    <w:p w14:paraId="57D77160">
      <w:pPr>
        <w:pStyle w:val="85"/>
        <w:keepNext w:val="0"/>
        <w:keepLines w:val="0"/>
        <w:widowControl/>
        <w:suppressLineNumbers w:val="0"/>
      </w:pPr>
      <w:r>
        <w:t>Authentication</w:t>
      </w:r>
    </w:p>
    <w:p w14:paraId="519E5C7D">
      <w:pPr>
        <w:pStyle w:val="85"/>
        <w:keepNext w:val="0"/>
        <w:keepLines w:val="0"/>
        <w:widowControl/>
        <w:suppressLineNumbers w:val="0"/>
      </w:pPr>
      <w:r>
        <w:t>Logging</w:t>
      </w:r>
    </w:p>
    <w:p w14:paraId="4CCBE1BA">
      <w:pPr>
        <w:pStyle w:val="85"/>
        <w:keepNext w:val="0"/>
        <w:keepLines w:val="0"/>
        <w:widowControl/>
        <w:suppressLineNumbers w:val="0"/>
      </w:pPr>
      <w:r>
        <w:t>Email Service</w:t>
      </w:r>
    </w:p>
    <w:p w14:paraId="70B8155A">
      <w:pPr>
        <w:pStyle w:val="85"/>
        <w:keepNext w:val="0"/>
        <w:keepLines w:val="0"/>
        <w:widowControl/>
        <w:suppressLineNumbers w:val="0"/>
      </w:pPr>
      <w:r>
        <w:t>These don't make your company unique.</w:t>
      </w:r>
    </w:p>
    <w:p w14:paraId="1B376C45">
      <w:pPr>
        <w:rPr>
          <w:rFonts w:hint="default" w:ascii="SimSun" w:hAnsi="SimSun" w:eastAsia="SimSun" w:cs="SimSun"/>
          <w:sz w:val="24"/>
          <w:szCs w:val="24"/>
        </w:rPr>
      </w:pPr>
    </w:p>
    <w:p w14:paraId="522FDA5B">
      <w:pPr>
        <w:pStyle w:val="2"/>
        <w:keepNext w:val="0"/>
        <w:keepLines w:val="0"/>
        <w:widowControl/>
        <w:suppressLineNumbers w:val="0"/>
      </w:pPr>
      <w:r>
        <w:t>Trade-offs</w:t>
      </w:r>
    </w:p>
    <w:p w14:paraId="35F98911">
      <w:pPr>
        <w:pStyle w:val="3"/>
        <w:keepNext w:val="0"/>
        <w:keepLines w:val="0"/>
        <w:widowControl/>
        <w:suppressLineNumbers w:val="0"/>
      </w:pPr>
      <w:r>
        <w:t>Build</w:t>
      </w:r>
    </w:p>
    <w:p w14:paraId="6AD9A05E">
      <w:pPr>
        <w:pStyle w:val="85"/>
        <w:keepNext w:val="0"/>
        <w:keepLines w:val="0"/>
        <w:widowControl/>
        <w:suppressLineNumbers w:val="0"/>
      </w:pPr>
      <w:r>
        <w:t>Advantages:</w:t>
      </w:r>
    </w:p>
    <w:p w14:paraId="4F1FD8BE">
      <w:pPr>
        <w:pStyle w:val="85"/>
        <w:keepNext w:val="0"/>
        <w:keepLines w:val="0"/>
        <w:widowControl/>
        <w:suppressLineNumbers w:val="0"/>
      </w:pPr>
      <w:r>
        <w:t>✅ Full control</w:t>
      </w:r>
    </w:p>
    <w:p w14:paraId="775D2166">
      <w:pPr>
        <w:pStyle w:val="85"/>
        <w:keepNext w:val="0"/>
        <w:keepLines w:val="0"/>
        <w:widowControl/>
        <w:suppressLineNumbers w:val="0"/>
      </w:pPr>
      <w:r>
        <w:t>✅ Custom features</w:t>
      </w:r>
    </w:p>
    <w:p w14:paraId="65B3F667">
      <w:pPr>
        <w:pStyle w:val="85"/>
        <w:keepNext w:val="0"/>
        <w:keepLines w:val="0"/>
        <w:widowControl/>
        <w:suppressLineNumbers w:val="0"/>
      </w:pPr>
      <w:r>
        <w:t>✅ Competitive advantage</w:t>
      </w:r>
    </w:p>
    <w:p w14:paraId="01BF42D1">
      <w:pPr>
        <w:pStyle w:val="85"/>
        <w:keepNext w:val="0"/>
        <w:keepLines w:val="0"/>
        <w:widowControl/>
        <w:suppressLineNumbers w:val="0"/>
      </w:pPr>
      <w:r>
        <w:t>Disadvantages:</w:t>
      </w:r>
    </w:p>
    <w:p w14:paraId="23885397">
      <w:pPr>
        <w:pStyle w:val="85"/>
        <w:keepNext w:val="0"/>
        <w:keepLines w:val="0"/>
        <w:widowControl/>
        <w:suppressLineNumbers w:val="0"/>
      </w:pPr>
      <w:r>
        <w:t>❌ Expensive</w:t>
      </w:r>
    </w:p>
    <w:p w14:paraId="1C308C2B">
      <w:pPr>
        <w:pStyle w:val="85"/>
        <w:keepNext w:val="0"/>
        <w:keepLines w:val="0"/>
        <w:widowControl/>
        <w:suppressLineNumbers w:val="0"/>
      </w:pPr>
      <w:r>
        <w:t>❌ Long development time</w:t>
      </w:r>
    </w:p>
    <w:p w14:paraId="75FC4A0A">
      <w:pPr>
        <w:pStyle w:val="85"/>
        <w:keepNext w:val="0"/>
        <w:keepLines w:val="0"/>
        <w:widowControl/>
        <w:suppressLineNumbers w:val="0"/>
      </w:pPr>
      <w:r>
        <w:t>❌ Maintenance responsibility</w:t>
      </w:r>
    </w:p>
    <w:p w14:paraId="7CBFBD63">
      <w:pPr>
        <w:rPr>
          <w:rFonts w:hint="default" w:ascii="SimSun" w:hAnsi="SimSun" w:eastAsia="SimSun" w:cs="SimSun"/>
          <w:sz w:val="24"/>
          <w:szCs w:val="24"/>
        </w:rPr>
      </w:pPr>
    </w:p>
    <w:p w14:paraId="758FCE8F">
      <w:pPr>
        <w:pStyle w:val="3"/>
        <w:keepNext w:val="0"/>
        <w:keepLines w:val="0"/>
        <w:widowControl/>
        <w:suppressLineNumbers w:val="0"/>
      </w:pPr>
      <w:r>
        <w:t>Buy</w:t>
      </w:r>
    </w:p>
    <w:p w14:paraId="5CF2E611">
      <w:pPr>
        <w:pStyle w:val="85"/>
        <w:keepNext w:val="0"/>
        <w:keepLines w:val="0"/>
        <w:widowControl/>
        <w:suppressLineNumbers w:val="0"/>
      </w:pPr>
      <w:r>
        <w:t>Advantages:</w:t>
      </w:r>
    </w:p>
    <w:p w14:paraId="27DF8100">
      <w:pPr>
        <w:pStyle w:val="85"/>
        <w:keepNext w:val="0"/>
        <w:keepLines w:val="0"/>
        <w:widowControl/>
        <w:suppressLineNumbers w:val="0"/>
      </w:pPr>
      <w:r>
        <w:t>✅ Fast deployment</w:t>
      </w:r>
    </w:p>
    <w:p w14:paraId="48B69520">
      <w:pPr>
        <w:pStyle w:val="85"/>
        <w:keepNext w:val="0"/>
        <w:keepLines w:val="0"/>
        <w:widowControl/>
        <w:suppressLineNumbers w:val="0"/>
      </w:pPr>
      <w:r>
        <w:t>✅ Proven software</w:t>
      </w:r>
    </w:p>
    <w:p w14:paraId="1CA2E0A0">
      <w:pPr>
        <w:pStyle w:val="85"/>
        <w:keepNext w:val="0"/>
        <w:keepLines w:val="0"/>
        <w:widowControl/>
        <w:suppressLineNumbers w:val="0"/>
      </w:pPr>
      <w:r>
        <w:t>✅ Lower maintenance</w:t>
      </w:r>
    </w:p>
    <w:p w14:paraId="66EDB229">
      <w:pPr>
        <w:pStyle w:val="85"/>
        <w:keepNext w:val="0"/>
        <w:keepLines w:val="0"/>
        <w:widowControl/>
        <w:suppressLineNumbers w:val="0"/>
      </w:pPr>
      <w:r>
        <w:t>Disadvantages:</w:t>
      </w:r>
    </w:p>
    <w:p w14:paraId="6DE274A0">
      <w:pPr>
        <w:pStyle w:val="85"/>
        <w:keepNext w:val="0"/>
        <w:keepLines w:val="0"/>
        <w:widowControl/>
        <w:suppressLineNumbers w:val="0"/>
      </w:pPr>
      <w:r>
        <w:t>❌ Less customization</w:t>
      </w:r>
    </w:p>
    <w:p w14:paraId="3649E775">
      <w:pPr>
        <w:pStyle w:val="85"/>
        <w:keepNext w:val="0"/>
        <w:keepLines w:val="0"/>
        <w:widowControl/>
        <w:suppressLineNumbers w:val="0"/>
      </w:pPr>
      <w:r>
        <w:t>❌ Possible vendor lock-in</w:t>
      </w:r>
    </w:p>
    <w:p w14:paraId="5D599050">
      <w:pPr>
        <w:pStyle w:val="2"/>
        <w:keepNext w:val="0"/>
        <w:keepLines w:val="0"/>
        <w:widowControl/>
        <w:suppressLineNumbers w:val="0"/>
      </w:pPr>
      <w:r>
        <w:t>ecision Framework</w:t>
      </w:r>
    </w:p>
    <w:p w14:paraId="0D312E5C">
      <w:pPr>
        <w:pStyle w:val="85"/>
        <w:keepNext w:val="0"/>
        <w:keepLines w:val="0"/>
        <w:widowControl/>
        <w:suppressLineNumbers w:val="0"/>
      </w:pPr>
      <w:r>
        <w:t>Whenever you evaluate a technology, ask:</w:t>
      </w:r>
    </w:p>
    <w:p w14:paraId="0D9991CE">
      <w:pPr>
        <w:pStyle w:val="4"/>
        <w:keepNext w:val="0"/>
        <w:keepLines w:val="0"/>
        <w:widowControl/>
        <w:suppressLineNumbers w:val="0"/>
      </w:pPr>
      <w:r>
        <w:t>Question 1</w:t>
      </w:r>
    </w:p>
    <w:p w14:paraId="4B5BDB4B">
      <w:pPr>
        <w:pStyle w:val="85"/>
        <w:keepNext w:val="0"/>
        <w:keepLines w:val="0"/>
        <w:widowControl/>
        <w:suppressLineNumbers w:val="0"/>
      </w:pPr>
      <w:r>
        <w:t>Does this create competitive advantage?</w:t>
      </w:r>
    </w:p>
    <w:p w14:paraId="047A91E7">
      <w:pPr>
        <w:pStyle w:val="85"/>
        <w:keepNext w:val="0"/>
        <w:keepLines w:val="0"/>
        <w:widowControl/>
        <w:suppressLineNumbers w:val="0"/>
      </w:pPr>
      <w:r>
        <w:t xml:space="preserve">If </w:t>
      </w:r>
      <w:r>
        <w:rPr>
          <w:rStyle w:val="92"/>
        </w:rPr>
        <w:t>Yes</w:t>
      </w:r>
      <w:r>
        <w:t xml:space="preserve"> → Consider </w:t>
      </w:r>
      <w:r>
        <w:rPr>
          <w:rStyle w:val="92"/>
        </w:rPr>
        <w:t>Build</w:t>
      </w:r>
      <w:r>
        <w:t>.</w:t>
      </w:r>
    </w:p>
    <w:p w14:paraId="518F5C5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4AB97B0">
      <w:pPr>
        <w:pStyle w:val="4"/>
        <w:keepNext w:val="0"/>
        <w:keepLines w:val="0"/>
        <w:widowControl/>
        <w:suppressLineNumbers w:val="0"/>
      </w:pPr>
      <w:r>
        <w:t>Question 2</w:t>
      </w:r>
    </w:p>
    <w:p w14:paraId="288519D0">
      <w:pPr>
        <w:pStyle w:val="85"/>
        <w:keepNext w:val="0"/>
        <w:keepLines w:val="0"/>
        <w:widowControl/>
        <w:suppressLineNumbers w:val="0"/>
      </w:pPr>
      <w:r>
        <w:t>Is this a solved problem?</w:t>
      </w:r>
    </w:p>
    <w:p w14:paraId="5308033F">
      <w:pPr>
        <w:pStyle w:val="85"/>
        <w:keepNext w:val="0"/>
        <w:keepLines w:val="0"/>
        <w:widowControl/>
        <w:suppressLineNumbers w:val="0"/>
      </w:pPr>
      <w:r>
        <w:t xml:space="preserve">If </w:t>
      </w:r>
      <w:r>
        <w:rPr>
          <w:rStyle w:val="92"/>
        </w:rPr>
        <w:t>Yes</w:t>
      </w:r>
      <w:r>
        <w:t xml:space="preserve"> → </w:t>
      </w:r>
      <w:r>
        <w:rPr>
          <w:rStyle w:val="92"/>
        </w:rPr>
        <w:t>Buy</w:t>
      </w:r>
      <w:r>
        <w:t>.</w:t>
      </w:r>
    </w:p>
    <w:p w14:paraId="544E506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0E672D3">
      <w:pPr>
        <w:pStyle w:val="4"/>
        <w:keepNext w:val="0"/>
        <w:keepLines w:val="0"/>
        <w:widowControl/>
        <w:suppressLineNumbers w:val="0"/>
      </w:pPr>
      <w:r>
        <w:t>Question 3</w:t>
      </w:r>
    </w:p>
    <w:p w14:paraId="78D0ABC0">
      <w:pPr>
        <w:pStyle w:val="85"/>
        <w:keepNext w:val="0"/>
        <w:keepLines w:val="0"/>
        <w:widowControl/>
        <w:suppressLineNumbers w:val="0"/>
      </w:pPr>
      <w:r>
        <w:t>Do we have engineers to maintain it for years?</w:t>
      </w:r>
    </w:p>
    <w:p w14:paraId="70CC9103">
      <w:pPr>
        <w:pStyle w:val="85"/>
        <w:keepNext w:val="0"/>
        <w:keepLines w:val="0"/>
        <w:widowControl/>
        <w:suppressLineNumbers w:val="0"/>
      </w:pPr>
      <w:r>
        <w:t xml:space="preserve">If </w:t>
      </w:r>
      <w:r>
        <w:rPr>
          <w:rStyle w:val="92"/>
        </w:rPr>
        <w:t>No</w:t>
      </w:r>
      <w:r>
        <w:t xml:space="preserve"> → Buy.</w:t>
      </w:r>
    </w:p>
    <w:p w14:paraId="6FA744D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6508F70">
      <w:pPr>
        <w:pStyle w:val="4"/>
        <w:keepNext w:val="0"/>
        <w:keepLines w:val="0"/>
        <w:widowControl/>
        <w:suppressLineNumbers w:val="0"/>
      </w:pPr>
      <w:r>
        <w:t>Question 4</w:t>
      </w:r>
    </w:p>
    <w:p w14:paraId="22184AAE">
      <w:pPr>
        <w:pStyle w:val="85"/>
        <w:keepNext w:val="0"/>
        <w:keepLines w:val="0"/>
        <w:widowControl/>
        <w:suppressLineNumbers w:val="0"/>
      </w:pPr>
      <w:r>
        <w:t>What is cheaper over 5 years?</w:t>
      </w:r>
    </w:p>
    <w:p w14:paraId="636E4581">
      <w:pPr>
        <w:pStyle w:val="85"/>
        <w:keepNext w:val="0"/>
        <w:keepLines w:val="0"/>
        <w:widowControl/>
        <w:suppressLineNumbers w:val="0"/>
      </w:pPr>
      <w:r>
        <w:t>Don't think only about purchase cost.</w:t>
      </w:r>
    </w:p>
    <w:p w14:paraId="46590EB6">
      <w:pPr>
        <w:pStyle w:val="85"/>
        <w:keepNext w:val="0"/>
        <w:keepLines w:val="0"/>
        <w:widowControl/>
        <w:suppressLineNumbers w:val="0"/>
      </w:pPr>
      <w:r>
        <w:t>Think about:</w:t>
      </w:r>
    </w:p>
    <w:p w14:paraId="67F27A9E">
      <w:pPr>
        <w:keepNext w:val="0"/>
        <w:keepLines w:val="0"/>
        <w:widowControl/>
        <w:numPr>
          <w:ilvl w:val="0"/>
          <w:numId w:val="16"/>
        </w:numPr>
        <w:suppressLineNumbers w:val="0"/>
        <w:spacing w:before="0" w:beforeAutospacing="1" w:after="0" w:afterAutospacing="1"/>
        <w:ind w:left="720" w:hanging="360"/>
      </w:pPr>
      <w:r>
        <w:t xml:space="preserve">Maintenance </w:t>
      </w:r>
    </w:p>
    <w:p w14:paraId="4CDA6177">
      <w:pPr>
        <w:keepNext w:val="0"/>
        <w:keepLines w:val="0"/>
        <w:widowControl/>
        <w:numPr>
          <w:ilvl w:val="0"/>
          <w:numId w:val="16"/>
        </w:numPr>
        <w:suppressLineNumbers w:val="0"/>
        <w:spacing w:before="0" w:beforeAutospacing="1" w:after="0" w:afterAutospacing="1"/>
        <w:ind w:left="720" w:hanging="360"/>
      </w:pPr>
      <w:r>
        <w:t xml:space="preserve">Engineers </w:t>
      </w:r>
    </w:p>
    <w:p w14:paraId="5DFDBD5F">
      <w:pPr>
        <w:keepNext w:val="0"/>
        <w:keepLines w:val="0"/>
        <w:widowControl/>
        <w:numPr>
          <w:ilvl w:val="0"/>
          <w:numId w:val="16"/>
        </w:numPr>
        <w:suppressLineNumbers w:val="0"/>
        <w:spacing w:before="0" w:beforeAutospacing="1" w:after="0" w:afterAutospacing="1"/>
        <w:ind w:left="720" w:hanging="360"/>
      </w:pPr>
      <w:r>
        <w:t xml:space="preserve">Infrastructure </w:t>
      </w:r>
    </w:p>
    <w:p w14:paraId="50E4FA62">
      <w:pPr>
        <w:keepNext w:val="0"/>
        <w:keepLines w:val="0"/>
        <w:widowControl/>
        <w:numPr>
          <w:ilvl w:val="0"/>
          <w:numId w:val="16"/>
        </w:numPr>
        <w:suppressLineNumbers w:val="0"/>
        <w:spacing w:before="0" w:beforeAutospacing="1" w:after="0" w:afterAutospacing="1"/>
        <w:ind w:left="720" w:hanging="360"/>
      </w:pPr>
      <w:r>
        <w:t xml:space="preserve">Upgrades </w:t>
      </w:r>
    </w:p>
    <w:p w14:paraId="54FFA445">
      <w:pPr>
        <w:rPr>
          <w:rFonts w:hint="default" w:ascii="SimSun" w:hAnsi="SimSun" w:eastAsia="SimSun" w:cs="SimSun"/>
          <w:sz w:val="24"/>
          <w:szCs w:val="24"/>
        </w:rPr>
      </w:pPr>
    </w:p>
    <w:p w14:paraId="504DC415">
      <w:pPr>
        <w:rPr>
          <w:rFonts w:hint="default" w:ascii="SimSun" w:hAnsi="SimSun" w:eastAsia="SimSun" w:cs="SimSun"/>
          <w:sz w:val="24"/>
          <w:szCs w:val="24"/>
        </w:rPr>
      </w:pPr>
    </w:p>
    <w:p w14:paraId="3CBAF508">
      <w:pPr>
        <w:rPr>
          <w:rFonts w:hint="default" w:ascii="SimSun" w:hAnsi="SimSun" w:eastAsia="SimSun" w:cs="SimSun"/>
          <w:sz w:val="24"/>
          <w:szCs w:val="24"/>
        </w:rPr>
      </w:pPr>
    </w:p>
    <w:p w14:paraId="106B37A4">
      <w:pPr>
        <w:rPr>
          <w:rFonts w:hint="default" w:ascii="SimSun" w:hAnsi="SimSun" w:eastAsia="SimSun" w:cs="SimSun"/>
          <w:sz w:val="24"/>
          <w:szCs w:val="24"/>
        </w:rPr>
      </w:pPr>
    </w:p>
    <w:p w14:paraId="49F86067">
      <w:pPr>
        <w:rPr>
          <w:rFonts w:hint="default" w:ascii="SimSun" w:hAnsi="SimSun" w:eastAsia="SimSun" w:cs="SimSun"/>
          <w:sz w:val="24"/>
          <w:szCs w:val="24"/>
        </w:rPr>
      </w:pPr>
    </w:p>
    <w:p w14:paraId="01B7017C">
      <w:pPr>
        <w:rPr>
          <w:rFonts w:hint="default" w:ascii="SimSun" w:hAnsi="SimSun" w:eastAsia="SimSun" w:cs="SimSun"/>
          <w:sz w:val="24"/>
          <w:szCs w:val="24"/>
        </w:rPr>
      </w:pPr>
    </w:p>
    <w:p w14:paraId="7DDAF654">
      <w:pPr>
        <w:rPr>
          <w:rFonts w:hint="default" w:ascii="SimSun" w:hAnsi="SimSun" w:eastAsia="SimSun" w:cs="SimSun"/>
          <w:sz w:val="24"/>
          <w:szCs w:val="24"/>
        </w:rPr>
      </w:pPr>
    </w:p>
    <w:p w14:paraId="6DC0D5D6">
      <w:pPr>
        <w:rPr>
          <w:rFonts w:hint="default" w:ascii="SimSun" w:hAnsi="SimSun" w:eastAsia="SimSun" w:cs="SimSun"/>
          <w:sz w:val="24"/>
          <w:szCs w:val="24"/>
        </w:rPr>
      </w:pPr>
    </w:p>
    <w:p w14:paraId="53B87985">
      <w:pPr>
        <w:rPr>
          <w:rFonts w:hint="default" w:ascii="SimSun" w:hAnsi="SimSun" w:eastAsia="SimSun" w:cs="SimSun"/>
          <w:sz w:val="24"/>
          <w:szCs w:val="24"/>
        </w:rPr>
      </w:pPr>
    </w:p>
    <w:p w14:paraId="28681FED">
      <w:pPr>
        <w:rPr>
          <w:rFonts w:hint="default" w:ascii="SimSun" w:hAnsi="SimSun" w:eastAsia="SimSun" w:cs="SimSun"/>
          <w:sz w:val="24"/>
          <w:szCs w:val="24"/>
        </w:rPr>
      </w:pPr>
    </w:p>
    <w:p w14:paraId="422B54B8">
      <w:pPr>
        <w:rPr>
          <w:rFonts w:hint="default" w:ascii="SimSun" w:hAnsi="SimSun" w:eastAsia="SimSun" w:cs="SimSun"/>
          <w:sz w:val="24"/>
          <w:szCs w:val="24"/>
        </w:rPr>
      </w:pPr>
    </w:p>
    <w:p w14:paraId="5EAA8B0D">
      <w:pPr>
        <w:rPr>
          <w:rFonts w:hint="default" w:ascii="SimSun" w:hAnsi="SimSun" w:eastAsia="SimSun" w:cs="SimSun"/>
          <w:sz w:val="24"/>
          <w:szCs w:val="24"/>
        </w:rPr>
      </w:pPr>
    </w:p>
    <w:p w14:paraId="763CA459">
      <w:pPr>
        <w:rPr>
          <w:rFonts w:hint="default" w:ascii="SimSun" w:hAnsi="SimSun" w:eastAsia="SimSun" w:cs="SimSun"/>
          <w:sz w:val="24"/>
          <w:szCs w:val="24"/>
        </w:rPr>
      </w:pPr>
    </w:p>
    <w:p w14:paraId="53AA4824">
      <w:pPr>
        <w:rPr>
          <w:rFonts w:hint="default" w:ascii="SimSun" w:hAnsi="SimSun" w:eastAsia="SimSun" w:cs="SimSun"/>
          <w:sz w:val="24"/>
          <w:szCs w:val="24"/>
        </w:rPr>
      </w:pPr>
    </w:p>
    <w:p w14:paraId="192A5775">
      <w:pPr>
        <w:rPr>
          <w:rFonts w:hint="default" w:ascii="SimSun" w:hAnsi="SimSun" w:eastAsia="SimSun" w:cs="SimSun"/>
          <w:sz w:val="24"/>
          <w:szCs w:val="24"/>
        </w:rPr>
      </w:pPr>
    </w:p>
    <w:p w14:paraId="1AF235DA">
      <w:pPr>
        <w:rPr>
          <w:rFonts w:hint="default" w:ascii="SimSun" w:hAnsi="SimSun" w:eastAsia="SimSun" w:cs="SimSun"/>
          <w:sz w:val="24"/>
          <w:szCs w:val="24"/>
        </w:rPr>
      </w:pPr>
    </w:p>
    <w:p w14:paraId="7294CB1E">
      <w:pPr>
        <w:rPr>
          <w:rFonts w:hint="default" w:ascii="SimSun" w:hAnsi="SimSun" w:eastAsia="SimSun" w:cs="SimSun"/>
          <w:sz w:val="24"/>
          <w:szCs w:val="24"/>
        </w:rPr>
      </w:pPr>
    </w:p>
    <w:p w14:paraId="6E493BE9">
      <w:pPr>
        <w:rPr>
          <w:rFonts w:hint="default" w:ascii="SimSun" w:hAnsi="SimSun" w:eastAsia="SimSun" w:cs="SimSun"/>
          <w:sz w:val="24"/>
          <w:szCs w:val="24"/>
        </w:rPr>
      </w:pPr>
    </w:p>
    <w:p w14:paraId="53BE2A0E">
      <w:pPr>
        <w:rPr>
          <w:rFonts w:hint="default" w:ascii="SimSun" w:hAnsi="SimSun" w:eastAsia="SimSun" w:cs="SimSun"/>
          <w:sz w:val="24"/>
          <w:szCs w:val="24"/>
        </w:rPr>
      </w:pPr>
    </w:p>
    <w:p w14:paraId="3C35A6F6">
      <w:pPr>
        <w:rPr>
          <w:rFonts w:hint="default" w:ascii="SimSun" w:hAnsi="SimSun" w:eastAsia="SimSun" w:cs="SimSun"/>
          <w:sz w:val="24"/>
          <w:szCs w:val="24"/>
        </w:rPr>
      </w:pPr>
    </w:p>
    <w:p w14:paraId="3A655C34">
      <w:pPr>
        <w:rPr>
          <w:rFonts w:hint="default" w:ascii="SimSun" w:hAnsi="SimSun" w:eastAsia="SimSun" w:cs="SimSun"/>
          <w:sz w:val="24"/>
          <w:szCs w:val="24"/>
        </w:rPr>
      </w:pPr>
    </w:p>
    <w:p w14:paraId="78AA8393">
      <w:pPr>
        <w:rPr>
          <w:rFonts w:hint="default" w:ascii="SimSun" w:hAnsi="SimSun" w:eastAsia="SimSun" w:cs="SimSun"/>
          <w:sz w:val="24"/>
          <w:szCs w:val="24"/>
        </w:rPr>
      </w:pPr>
    </w:p>
    <w:p w14:paraId="5254EF17">
      <w:pPr>
        <w:rPr>
          <w:rFonts w:hint="default" w:ascii="SimSun" w:hAnsi="SimSun" w:eastAsia="SimSun" w:cs="SimSun"/>
          <w:sz w:val="24"/>
          <w:szCs w:val="24"/>
        </w:rPr>
      </w:pPr>
    </w:p>
    <w:p w14:paraId="4618F088">
      <w:pPr>
        <w:rPr>
          <w:rFonts w:hint="default" w:ascii="SimSun" w:hAnsi="SimSun" w:eastAsia="SimSun" w:cs="SimSun"/>
          <w:sz w:val="24"/>
          <w:szCs w:val="24"/>
        </w:rPr>
      </w:pPr>
    </w:p>
    <w:p w14:paraId="04574B14">
      <w:pPr>
        <w:rPr>
          <w:rFonts w:hint="default" w:ascii="SimSun" w:hAnsi="SimSun" w:eastAsia="SimSun" w:cs="SimSun"/>
          <w:sz w:val="24"/>
          <w:szCs w:val="24"/>
        </w:rPr>
      </w:pPr>
    </w:p>
    <w:p w14:paraId="44B83ABF">
      <w:pPr>
        <w:rPr>
          <w:rFonts w:hint="default" w:ascii="SimSun" w:hAnsi="SimSun" w:eastAsia="SimSun" w:cs="SimSun"/>
          <w:sz w:val="24"/>
          <w:szCs w:val="24"/>
        </w:rPr>
      </w:pPr>
    </w:p>
    <w:p w14:paraId="42A063A5">
      <w:pPr>
        <w:rPr>
          <w:rFonts w:hint="default" w:ascii="SimSun" w:hAnsi="SimSun" w:eastAsia="SimSun" w:cs="SimSun"/>
          <w:sz w:val="24"/>
          <w:szCs w:val="24"/>
        </w:rPr>
      </w:pPr>
    </w:p>
    <w:p w14:paraId="4CFD91EF">
      <w:pPr>
        <w:rPr>
          <w:rFonts w:hint="default" w:ascii="SimSun" w:hAnsi="SimSun" w:eastAsia="SimSun" w:cs="SimSun"/>
          <w:sz w:val="24"/>
          <w:szCs w:val="24"/>
        </w:rPr>
      </w:pPr>
    </w:p>
    <w:p w14:paraId="307EAEE1">
      <w:pPr>
        <w:rPr>
          <w:rFonts w:hint="default" w:ascii="SimSun" w:hAnsi="SimSun" w:eastAsia="SimSun" w:cs="SimSun"/>
          <w:sz w:val="24"/>
          <w:szCs w:val="24"/>
        </w:rPr>
      </w:pPr>
    </w:p>
    <w:p w14:paraId="43242863">
      <w:pPr>
        <w:rPr>
          <w:rFonts w:hint="default" w:ascii="SimSun" w:hAnsi="SimSun" w:eastAsia="SimSun" w:cs="SimSun"/>
          <w:sz w:val="24"/>
          <w:szCs w:val="24"/>
        </w:rPr>
      </w:pPr>
    </w:p>
    <w:p w14:paraId="1DFC7DE2">
      <w:pPr>
        <w:rPr>
          <w:rFonts w:hint="default" w:ascii="SimSun" w:hAnsi="SimSun" w:eastAsia="SimSun" w:cs="SimSun"/>
          <w:sz w:val="24"/>
          <w:szCs w:val="24"/>
        </w:rPr>
      </w:pPr>
    </w:p>
    <w:p w14:paraId="34DD57DD">
      <w:pPr>
        <w:rPr>
          <w:rFonts w:hint="default" w:ascii="SimSun" w:hAnsi="SimSun" w:eastAsia="SimSun" w:cs="SimSun"/>
          <w:sz w:val="24"/>
          <w:szCs w:val="24"/>
        </w:rPr>
      </w:pPr>
    </w:p>
    <w:p w14:paraId="50FA1A31">
      <w:pPr>
        <w:rPr>
          <w:rFonts w:hint="default" w:ascii="SimSun" w:hAnsi="SimSun" w:eastAsia="SimSun" w:cs="SimSun"/>
          <w:sz w:val="24"/>
          <w:szCs w:val="24"/>
        </w:rPr>
      </w:pPr>
    </w:p>
    <w:p w14:paraId="70748359">
      <w:pPr>
        <w:rPr>
          <w:rFonts w:hint="default" w:ascii="SimSun" w:hAnsi="SimSun" w:eastAsia="SimSun" w:cs="SimSun"/>
          <w:sz w:val="24"/>
          <w:szCs w:val="24"/>
        </w:rPr>
      </w:pPr>
    </w:p>
    <w:p w14:paraId="66782DD2">
      <w:pPr>
        <w:rPr>
          <w:rFonts w:hint="default" w:ascii="SimSun" w:hAnsi="SimSun" w:eastAsia="SimSun" w:cs="SimSun"/>
          <w:sz w:val="24"/>
          <w:szCs w:val="24"/>
        </w:rPr>
      </w:pPr>
    </w:p>
    <w:p w14:paraId="7D9A3F64">
      <w:pPr>
        <w:rPr>
          <w:rFonts w:hint="default" w:ascii="SimSun" w:hAnsi="SimSun" w:eastAsia="SimSun" w:cs="SimSun"/>
          <w:sz w:val="24"/>
          <w:szCs w:val="24"/>
        </w:rPr>
      </w:pPr>
    </w:p>
    <w:p w14:paraId="313BEDE0">
      <w:pPr>
        <w:rPr>
          <w:rFonts w:hint="default" w:ascii="SimSun" w:hAnsi="SimSun" w:eastAsia="SimSun" w:cs="SimSun"/>
          <w:sz w:val="24"/>
          <w:szCs w:val="24"/>
        </w:rPr>
      </w:pPr>
    </w:p>
    <w:p w14:paraId="4DCC8612">
      <w:pPr>
        <w:rPr>
          <w:rFonts w:hint="default" w:ascii="SimSun" w:hAnsi="SimSun" w:eastAsia="SimSun" w:cs="SimSun"/>
          <w:sz w:val="24"/>
          <w:szCs w:val="24"/>
        </w:rPr>
      </w:pPr>
    </w:p>
    <w:p w14:paraId="04FE027C">
      <w:pPr>
        <w:rPr>
          <w:rFonts w:hint="default" w:ascii="SimSun" w:hAnsi="SimSun" w:eastAsia="SimSun" w:cs="SimSun"/>
          <w:sz w:val="24"/>
          <w:szCs w:val="24"/>
        </w:rPr>
      </w:pPr>
    </w:p>
    <w:p w14:paraId="19744397">
      <w:pPr>
        <w:rPr>
          <w:rFonts w:hint="default" w:ascii="SimSun" w:hAnsi="SimSun" w:eastAsia="SimSun" w:cs="SimSun"/>
          <w:sz w:val="24"/>
          <w:szCs w:val="24"/>
        </w:rPr>
      </w:pPr>
    </w:p>
    <w:p w14:paraId="4F141458">
      <w:pPr>
        <w:rPr>
          <w:rFonts w:hint="default" w:ascii="SimSun" w:hAnsi="SimSun" w:eastAsia="SimSun" w:cs="SimSun"/>
          <w:sz w:val="24"/>
          <w:szCs w:val="24"/>
        </w:rPr>
      </w:pPr>
    </w:p>
    <w:p w14:paraId="33A45D9D">
      <w:pPr>
        <w:rPr>
          <w:rFonts w:hint="default" w:ascii="SimSun" w:hAnsi="SimSun" w:eastAsia="SimSun" w:cs="SimSun"/>
          <w:sz w:val="24"/>
          <w:szCs w:val="24"/>
        </w:rPr>
      </w:pPr>
    </w:p>
    <w:p w14:paraId="3306D0B3">
      <w:pPr>
        <w:rPr>
          <w:rFonts w:hint="default" w:ascii="SimSun" w:hAnsi="SimSun" w:eastAsia="SimSun" w:cs="SimSun"/>
          <w:sz w:val="24"/>
          <w:szCs w:val="24"/>
        </w:rPr>
      </w:pPr>
    </w:p>
    <w:p w14:paraId="126B7E83">
      <w:pPr>
        <w:rPr>
          <w:rFonts w:hint="default" w:ascii="SimSun" w:hAnsi="SimSun" w:eastAsia="SimSun" w:cs="SimSun"/>
          <w:sz w:val="24"/>
          <w:szCs w:val="24"/>
        </w:rPr>
      </w:pPr>
    </w:p>
    <w:p w14:paraId="1A1B2CFA">
      <w:pPr>
        <w:rPr>
          <w:rFonts w:hint="default" w:ascii="SimSun" w:hAnsi="SimSun" w:eastAsia="SimSun" w:cs="SimSun"/>
          <w:sz w:val="24"/>
          <w:szCs w:val="24"/>
        </w:rPr>
      </w:pPr>
    </w:p>
    <w:p w14:paraId="78509C3E">
      <w:pPr>
        <w:rPr>
          <w:rFonts w:hint="default" w:ascii="SimSun" w:hAnsi="SimSun" w:eastAsia="SimSun" w:cs="SimSun"/>
          <w:sz w:val="24"/>
          <w:szCs w:val="24"/>
        </w:rPr>
      </w:pPr>
    </w:p>
    <w:p w14:paraId="50690853">
      <w:pPr>
        <w:rPr>
          <w:rFonts w:ascii="SimSun" w:hAnsi="SimSun" w:eastAsia="SimSun" w:cs="SimSun"/>
          <w:b/>
          <w:bCs/>
          <w:sz w:val="32"/>
          <w:szCs w:val="32"/>
        </w:rPr>
      </w:pPr>
      <w:r>
        <w:rPr>
          <w:rFonts w:ascii="SimSun" w:hAnsi="SimSun" w:eastAsia="SimSun" w:cs="SimSun"/>
          <w:b/>
          <w:bCs/>
          <w:sz w:val="32"/>
          <w:szCs w:val="32"/>
        </w:rPr>
        <w:t>Chapter 4 – Topic 4: Open Source vs Managed Services</w:t>
      </w:r>
    </w:p>
    <w:p w14:paraId="4C0AD055">
      <w:pPr>
        <w:pStyle w:val="85"/>
        <w:keepNext w:val="0"/>
        <w:keepLines w:val="0"/>
        <w:widowControl/>
        <w:suppressLineNumbers w:val="0"/>
        <w:spacing w:before="0" w:beforeAutospacing="1" w:after="0" w:afterAutospacing="1"/>
        <w:ind w:left="0" w:right="0"/>
      </w:pPr>
      <w:r>
        <w:t>Open Source means:</w:t>
      </w:r>
    </w:p>
    <w:p w14:paraId="018699CB">
      <w:pPr>
        <w:pStyle w:val="85"/>
        <w:keepNext w:val="0"/>
        <w:keepLines w:val="0"/>
        <w:widowControl/>
        <w:suppressLineNumbers w:val="0"/>
        <w:ind w:left="720" w:right="720"/>
      </w:pPr>
      <w:r>
        <w:rPr>
          <w:rStyle w:val="92"/>
          <w:rFonts w:hint="eastAsia" w:ascii="SimSun" w:hAnsi="SimSun" w:eastAsia="SimSun" w:cs="SimSun"/>
          <w:sz w:val="24"/>
          <w:szCs w:val="24"/>
        </w:rPr>
        <w:t>The software is available for anyone to use and modify.</w:t>
      </w:r>
    </w:p>
    <w:p w14:paraId="52CB860A">
      <w:pPr>
        <w:pStyle w:val="2"/>
        <w:keepNext w:val="0"/>
        <w:keepLines w:val="0"/>
        <w:widowControl/>
        <w:suppressLineNumbers w:val="0"/>
      </w:pPr>
      <w:r>
        <w:t>What is a Managed Service?</w:t>
      </w:r>
    </w:p>
    <w:p w14:paraId="09EFCE9D">
      <w:pPr>
        <w:pStyle w:val="85"/>
        <w:keepNext w:val="0"/>
        <w:keepLines w:val="0"/>
        <w:widowControl/>
        <w:suppressLineNumbers w:val="0"/>
      </w:pPr>
      <w:r>
        <w:t>A cloud provider manages the software for you.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1995"/>
      </w:tblGrid>
      <w:tr w14:paraId="3846D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F3A5F4">
            <w:pPr>
              <w:keepNext w:val="0"/>
              <w:keepLines w:val="0"/>
              <w:widowControl/>
              <w:suppressLineNumbers w:val="0"/>
              <w:jc w:val="center"/>
              <w:rPr>
                <w:b/>
                <w:bCs/>
              </w:rPr>
            </w:pPr>
            <w:r>
              <w:rPr>
                <w:rFonts w:ascii="SimSun" w:hAnsi="SimSun" w:eastAsia="SimSun" w:cs="SimSun"/>
                <w:b/>
                <w:bCs/>
                <w:kern w:val="0"/>
                <w:sz w:val="24"/>
                <w:szCs w:val="24"/>
                <w:lang w:val="en-US" w:eastAsia="zh-CN" w:bidi="ar"/>
              </w:rPr>
              <w:t>Open Source</w:t>
            </w:r>
          </w:p>
        </w:tc>
        <w:tc>
          <w:tcPr>
            <w:tcW w:w="0" w:type="auto"/>
            <w:shd w:val="clear"/>
            <w:vAlign w:val="center"/>
          </w:tcPr>
          <w:p w14:paraId="1E9E7176">
            <w:pPr>
              <w:keepNext w:val="0"/>
              <w:keepLines w:val="0"/>
              <w:widowControl/>
              <w:suppressLineNumbers w:val="0"/>
              <w:jc w:val="center"/>
              <w:rPr>
                <w:b/>
                <w:bCs/>
              </w:rPr>
            </w:pPr>
            <w:r>
              <w:rPr>
                <w:rFonts w:ascii="SimSun" w:hAnsi="SimSun" w:eastAsia="SimSun" w:cs="SimSun"/>
                <w:b/>
                <w:bCs/>
                <w:kern w:val="0"/>
                <w:sz w:val="24"/>
                <w:szCs w:val="24"/>
                <w:lang w:val="en-US" w:eastAsia="zh-CN" w:bidi="ar"/>
              </w:rPr>
              <w:t>Managed Service</w:t>
            </w:r>
          </w:p>
        </w:tc>
      </w:tr>
      <w:tr w14:paraId="3069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74975C">
            <w:pPr>
              <w:keepNext w:val="0"/>
              <w:keepLines w:val="0"/>
              <w:widowControl/>
              <w:suppressLineNumbers w:val="0"/>
              <w:jc w:val="left"/>
            </w:pPr>
            <w:r>
              <w:rPr>
                <w:rFonts w:ascii="SimSun" w:hAnsi="SimSun" w:eastAsia="SimSun" w:cs="SimSun"/>
                <w:kern w:val="0"/>
                <w:sz w:val="24"/>
                <w:szCs w:val="24"/>
                <w:lang w:val="en-US" w:eastAsia="zh-CN" w:bidi="ar"/>
              </w:rPr>
              <w:t>PostgreSQL</w:t>
            </w:r>
          </w:p>
        </w:tc>
        <w:tc>
          <w:tcPr>
            <w:tcW w:w="0" w:type="auto"/>
            <w:shd w:val="clear"/>
            <w:vAlign w:val="center"/>
          </w:tcPr>
          <w:p w14:paraId="6D759E44">
            <w:pPr>
              <w:keepNext w:val="0"/>
              <w:keepLines w:val="0"/>
              <w:widowControl/>
              <w:suppressLineNumbers w:val="0"/>
              <w:jc w:val="left"/>
            </w:pPr>
            <w:r>
              <w:rPr>
                <w:rFonts w:ascii="SimSun" w:hAnsi="SimSun" w:eastAsia="SimSun" w:cs="SimSun"/>
                <w:kern w:val="0"/>
                <w:sz w:val="24"/>
                <w:szCs w:val="24"/>
                <w:lang w:val="en-US" w:eastAsia="zh-CN" w:bidi="ar"/>
              </w:rPr>
              <w:t>Amazon RDS</w:t>
            </w:r>
          </w:p>
        </w:tc>
      </w:tr>
      <w:tr w14:paraId="76528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99AFAB">
            <w:pPr>
              <w:keepNext w:val="0"/>
              <w:keepLines w:val="0"/>
              <w:widowControl/>
              <w:suppressLineNumbers w:val="0"/>
              <w:jc w:val="left"/>
            </w:pPr>
            <w:r>
              <w:rPr>
                <w:rFonts w:ascii="SimSun" w:hAnsi="SimSun" w:eastAsia="SimSun" w:cs="SimSun"/>
                <w:kern w:val="0"/>
                <w:sz w:val="24"/>
                <w:szCs w:val="24"/>
                <w:lang w:val="en-US" w:eastAsia="zh-CN" w:bidi="ar"/>
              </w:rPr>
              <w:t>Kafka</w:t>
            </w:r>
          </w:p>
        </w:tc>
        <w:tc>
          <w:tcPr>
            <w:tcW w:w="0" w:type="auto"/>
            <w:shd w:val="clear"/>
            <w:vAlign w:val="center"/>
          </w:tcPr>
          <w:p w14:paraId="776DB3ED">
            <w:pPr>
              <w:keepNext w:val="0"/>
              <w:keepLines w:val="0"/>
              <w:widowControl/>
              <w:suppressLineNumbers w:val="0"/>
              <w:jc w:val="left"/>
            </w:pPr>
            <w:r>
              <w:rPr>
                <w:rFonts w:ascii="SimSun" w:hAnsi="SimSun" w:eastAsia="SimSun" w:cs="SimSun"/>
                <w:kern w:val="0"/>
                <w:sz w:val="24"/>
                <w:szCs w:val="24"/>
                <w:lang w:val="en-US" w:eastAsia="zh-CN" w:bidi="ar"/>
              </w:rPr>
              <w:t>Amazon MSK</w:t>
            </w:r>
          </w:p>
        </w:tc>
      </w:tr>
      <w:tr w14:paraId="1016A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47144A">
            <w:pPr>
              <w:keepNext w:val="0"/>
              <w:keepLines w:val="0"/>
              <w:widowControl/>
              <w:suppressLineNumbers w:val="0"/>
              <w:jc w:val="left"/>
            </w:pPr>
            <w:r>
              <w:rPr>
                <w:rFonts w:ascii="SimSun" w:hAnsi="SimSun" w:eastAsia="SimSun" w:cs="SimSun"/>
                <w:kern w:val="0"/>
                <w:sz w:val="24"/>
                <w:szCs w:val="24"/>
                <w:lang w:val="en-US" w:eastAsia="zh-CN" w:bidi="ar"/>
              </w:rPr>
              <w:t>Airflow</w:t>
            </w:r>
          </w:p>
        </w:tc>
        <w:tc>
          <w:tcPr>
            <w:tcW w:w="0" w:type="auto"/>
            <w:shd w:val="clear"/>
            <w:vAlign w:val="center"/>
          </w:tcPr>
          <w:p w14:paraId="6437BFA5">
            <w:pPr>
              <w:keepNext w:val="0"/>
              <w:keepLines w:val="0"/>
              <w:widowControl/>
              <w:suppressLineNumbers w:val="0"/>
              <w:jc w:val="left"/>
            </w:pPr>
            <w:r>
              <w:rPr>
                <w:rFonts w:ascii="SimSun" w:hAnsi="SimSun" w:eastAsia="SimSun" w:cs="SimSun"/>
                <w:kern w:val="0"/>
                <w:sz w:val="24"/>
                <w:szCs w:val="24"/>
                <w:lang w:val="en-US" w:eastAsia="zh-CN" w:bidi="ar"/>
              </w:rPr>
              <w:t>Amazon MWAA</w:t>
            </w:r>
          </w:p>
        </w:tc>
      </w:tr>
      <w:tr w14:paraId="53A70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BC5A11">
            <w:pPr>
              <w:keepNext w:val="0"/>
              <w:keepLines w:val="0"/>
              <w:widowControl/>
              <w:suppressLineNumbers w:val="0"/>
              <w:jc w:val="left"/>
            </w:pPr>
            <w:r>
              <w:rPr>
                <w:rFonts w:ascii="SimSun" w:hAnsi="SimSun" w:eastAsia="SimSun" w:cs="SimSun"/>
                <w:kern w:val="0"/>
                <w:sz w:val="24"/>
                <w:szCs w:val="24"/>
                <w:lang w:val="en-US" w:eastAsia="zh-CN" w:bidi="ar"/>
              </w:rPr>
              <w:t>Spark</w:t>
            </w:r>
          </w:p>
        </w:tc>
        <w:tc>
          <w:tcPr>
            <w:tcW w:w="0" w:type="auto"/>
            <w:shd w:val="clear"/>
            <w:vAlign w:val="center"/>
          </w:tcPr>
          <w:p w14:paraId="0DCB8C32">
            <w:pPr>
              <w:keepNext w:val="0"/>
              <w:keepLines w:val="0"/>
              <w:widowControl/>
              <w:suppressLineNumbers w:val="0"/>
              <w:jc w:val="left"/>
            </w:pPr>
            <w:r>
              <w:rPr>
                <w:rFonts w:ascii="SimSun" w:hAnsi="SimSun" w:eastAsia="SimSun" w:cs="SimSun"/>
                <w:kern w:val="0"/>
                <w:sz w:val="24"/>
                <w:szCs w:val="24"/>
                <w:lang w:val="en-US" w:eastAsia="zh-CN" w:bidi="ar"/>
              </w:rPr>
              <w:t>Databricks / EMR</w:t>
            </w:r>
          </w:p>
        </w:tc>
      </w:tr>
    </w:tbl>
    <w:p w14:paraId="2883CCC8">
      <w:pPr>
        <w:pStyle w:val="85"/>
        <w:keepNext w:val="0"/>
        <w:keepLines w:val="0"/>
        <w:widowControl/>
        <w:suppressLineNumbers w:val="0"/>
        <w:spacing w:before="0" w:beforeAutospacing="1" w:after="0" w:afterAutospacing="1"/>
        <w:ind w:left="0" w:right="0"/>
      </w:pPr>
      <w:r>
        <w:t>Instead of managing servers...</w:t>
      </w:r>
    </w:p>
    <w:p w14:paraId="48B98CB2">
      <w:pPr>
        <w:pStyle w:val="85"/>
        <w:keepNext w:val="0"/>
        <w:keepLines w:val="0"/>
        <w:widowControl/>
        <w:suppressLineNumbers w:val="0"/>
      </w:pPr>
      <w:r>
        <w:t>You simply use the service.</w:t>
      </w:r>
    </w:p>
    <w:p w14:paraId="332E5BAA">
      <w:pPr>
        <w:pStyle w:val="2"/>
        <w:keepNext w:val="0"/>
        <w:keepLines w:val="0"/>
        <w:widowControl/>
        <w:suppressLineNumbers w:val="0"/>
      </w:pPr>
      <w:r>
        <w:t>3️⃣ Real Example</w:t>
      </w:r>
    </w:p>
    <w:p w14:paraId="0481D23C">
      <w:pPr>
        <w:pStyle w:val="85"/>
        <w:keepNext w:val="0"/>
        <w:keepLines w:val="0"/>
        <w:widowControl/>
        <w:suppressLineNumbers w:val="0"/>
      </w:pPr>
      <w:r>
        <w:t>Suppose you need PostgreSQL.</w:t>
      </w:r>
    </w:p>
    <w:p w14:paraId="43D9F3B3">
      <w:pPr>
        <w:pStyle w:val="4"/>
        <w:keepNext w:val="0"/>
        <w:keepLines w:val="0"/>
        <w:widowControl/>
        <w:suppressLineNumbers w:val="0"/>
      </w:pPr>
      <w:r>
        <w:t>Option A</w:t>
      </w:r>
    </w:p>
    <w:p w14:paraId="1A94CF87">
      <w:pPr>
        <w:pStyle w:val="85"/>
        <w:keepNext w:val="0"/>
        <w:keepLines w:val="0"/>
        <w:widowControl/>
        <w:suppressLineNumbers w:val="0"/>
      </w:pPr>
      <w:r>
        <w:t>Install PostgreSQL yourself.</w:t>
      </w:r>
    </w:p>
    <w:p w14:paraId="0756B763">
      <w:pPr>
        <w:pStyle w:val="85"/>
        <w:keepNext w:val="0"/>
        <w:keepLines w:val="0"/>
        <w:widowControl/>
        <w:suppressLineNumbers w:val="0"/>
      </w:pPr>
      <w:r>
        <w:t>You must:</w:t>
      </w:r>
    </w:p>
    <w:p w14:paraId="0E48F406">
      <w:pPr>
        <w:keepNext w:val="0"/>
        <w:keepLines w:val="0"/>
        <w:widowControl/>
        <w:numPr>
          <w:ilvl w:val="0"/>
          <w:numId w:val="17"/>
        </w:numPr>
        <w:suppressLineNumbers w:val="0"/>
        <w:spacing w:before="0" w:beforeAutospacing="1" w:after="0" w:afterAutospacing="1"/>
        <w:ind w:left="720" w:hanging="360"/>
      </w:pPr>
      <w:r>
        <w:t xml:space="preserve">Install Linux </w:t>
      </w:r>
    </w:p>
    <w:p w14:paraId="46F61518">
      <w:pPr>
        <w:keepNext w:val="0"/>
        <w:keepLines w:val="0"/>
        <w:widowControl/>
        <w:numPr>
          <w:ilvl w:val="0"/>
          <w:numId w:val="17"/>
        </w:numPr>
        <w:suppressLineNumbers w:val="0"/>
        <w:spacing w:before="0" w:beforeAutospacing="1" w:after="0" w:afterAutospacing="1"/>
        <w:ind w:left="720" w:hanging="360"/>
      </w:pPr>
      <w:r>
        <w:t xml:space="preserve">Configure PostgreSQL </w:t>
      </w:r>
    </w:p>
    <w:p w14:paraId="1C09D175">
      <w:pPr>
        <w:keepNext w:val="0"/>
        <w:keepLines w:val="0"/>
        <w:widowControl/>
        <w:numPr>
          <w:ilvl w:val="0"/>
          <w:numId w:val="17"/>
        </w:numPr>
        <w:suppressLineNumbers w:val="0"/>
        <w:spacing w:before="0" w:beforeAutospacing="1" w:after="0" w:afterAutospacing="1"/>
        <w:ind w:left="720" w:hanging="360"/>
      </w:pPr>
      <w:r>
        <w:t xml:space="preserve">Create backups </w:t>
      </w:r>
    </w:p>
    <w:p w14:paraId="2DB11DFB">
      <w:pPr>
        <w:keepNext w:val="0"/>
        <w:keepLines w:val="0"/>
        <w:widowControl/>
        <w:numPr>
          <w:ilvl w:val="0"/>
          <w:numId w:val="17"/>
        </w:numPr>
        <w:suppressLineNumbers w:val="0"/>
        <w:spacing w:before="0" w:beforeAutospacing="1" w:after="0" w:afterAutospacing="1"/>
        <w:ind w:left="720" w:hanging="360"/>
      </w:pPr>
      <w:r>
        <w:t xml:space="preserve">Patch security </w:t>
      </w:r>
    </w:p>
    <w:p w14:paraId="79ACAF26">
      <w:pPr>
        <w:keepNext w:val="0"/>
        <w:keepLines w:val="0"/>
        <w:widowControl/>
        <w:numPr>
          <w:ilvl w:val="0"/>
          <w:numId w:val="17"/>
        </w:numPr>
        <w:suppressLineNumbers w:val="0"/>
        <w:spacing w:before="0" w:beforeAutospacing="1" w:after="0" w:afterAutospacing="1"/>
        <w:ind w:left="720" w:hanging="360"/>
      </w:pPr>
      <w:r>
        <w:t xml:space="preserve">Upgrade versions </w:t>
      </w:r>
    </w:p>
    <w:p w14:paraId="2F89ABD7">
      <w:pPr>
        <w:keepNext w:val="0"/>
        <w:keepLines w:val="0"/>
        <w:widowControl/>
        <w:numPr>
          <w:ilvl w:val="0"/>
          <w:numId w:val="17"/>
        </w:numPr>
        <w:suppressLineNumbers w:val="0"/>
        <w:spacing w:before="0" w:beforeAutospacing="1" w:after="0" w:afterAutospacing="1"/>
        <w:ind w:left="720" w:hanging="360"/>
      </w:pPr>
      <w:r>
        <w:t xml:space="preserve">Monitor storage </w:t>
      </w:r>
    </w:p>
    <w:p w14:paraId="68DA8CB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A82380F">
      <w:pPr>
        <w:pStyle w:val="4"/>
        <w:keepNext w:val="0"/>
        <w:keepLines w:val="0"/>
        <w:widowControl/>
        <w:suppressLineNumbers w:val="0"/>
      </w:pPr>
      <w:r>
        <w:t>Option B</w:t>
      </w:r>
    </w:p>
    <w:p w14:paraId="7288B725">
      <w:pPr>
        <w:pStyle w:val="85"/>
        <w:keepNext w:val="0"/>
        <w:keepLines w:val="0"/>
        <w:widowControl/>
        <w:suppressLineNumbers w:val="0"/>
      </w:pPr>
      <w:r>
        <w:t>Use Amazon RDS.</w:t>
      </w:r>
    </w:p>
    <w:p w14:paraId="77E54C0F">
      <w:pPr>
        <w:pStyle w:val="85"/>
        <w:keepNext w:val="0"/>
        <w:keepLines w:val="0"/>
        <w:widowControl/>
        <w:suppressLineNumbers w:val="0"/>
      </w:pPr>
      <w:r>
        <w:t>Amazon handles:</w:t>
      </w:r>
    </w:p>
    <w:p w14:paraId="392AED33">
      <w:pPr>
        <w:keepNext w:val="0"/>
        <w:keepLines w:val="0"/>
        <w:widowControl/>
        <w:numPr>
          <w:ilvl w:val="0"/>
          <w:numId w:val="18"/>
        </w:numPr>
        <w:suppressLineNumbers w:val="0"/>
        <w:spacing w:before="0" w:beforeAutospacing="1" w:after="0" w:afterAutospacing="1"/>
        <w:ind w:left="720" w:hanging="360"/>
      </w:pPr>
      <w:r>
        <w:t xml:space="preserve">Backups </w:t>
      </w:r>
    </w:p>
    <w:p w14:paraId="27FABD47">
      <w:pPr>
        <w:keepNext w:val="0"/>
        <w:keepLines w:val="0"/>
        <w:widowControl/>
        <w:numPr>
          <w:ilvl w:val="0"/>
          <w:numId w:val="18"/>
        </w:numPr>
        <w:suppressLineNumbers w:val="0"/>
        <w:spacing w:before="0" w:beforeAutospacing="1" w:after="0" w:afterAutospacing="1"/>
        <w:ind w:left="720" w:hanging="360"/>
      </w:pPr>
      <w:r>
        <w:t xml:space="preserve">Updates </w:t>
      </w:r>
    </w:p>
    <w:p w14:paraId="1E9EBE11">
      <w:pPr>
        <w:keepNext w:val="0"/>
        <w:keepLines w:val="0"/>
        <w:widowControl/>
        <w:numPr>
          <w:ilvl w:val="0"/>
          <w:numId w:val="18"/>
        </w:numPr>
        <w:suppressLineNumbers w:val="0"/>
        <w:spacing w:before="0" w:beforeAutospacing="1" w:after="0" w:afterAutospacing="1"/>
        <w:ind w:left="720" w:hanging="360"/>
      </w:pPr>
      <w:r>
        <w:t xml:space="preserve">Monitoring </w:t>
      </w:r>
    </w:p>
    <w:p w14:paraId="555EE0C9">
      <w:pPr>
        <w:keepNext w:val="0"/>
        <w:keepLines w:val="0"/>
        <w:widowControl/>
        <w:numPr>
          <w:ilvl w:val="0"/>
          <w:numId w:val="18"/>
        </w:numPr>
        <w:suppressLineNumbers w:val="0"/>
        <w:spacing w:before="0" w:beforeAutospacing="1" w:after="0" w:afterAutospacing="1"/>
        <w:ind w:left="720" w:hanging="360"/>
      </w:pPr>
      <w:r>
        <w:t xml:space="preserve">Failover </w:t>
      </w:r>
    </w:p>
    <w:p w14:paraId="7184BB37">
      <w:pPr>
        <w:keepNext w:val="0"/>
        <w:keepLines w:val="0"/>
        <w:widowControl/>
        <w:numPr>
          <w:ilvl w:val="0"/>
          <w:numId w:val="18"/>
        </w:numPr>
        <w:suppressLineNumbers w:val="0"/>
        <w:spacing w:before="0" w:beforeAutospacing="1" w:after="0" w:afterAutospacing="1"/>
        <w:ind w:left="720" w:hanging="360"/>
      </w:pPr>
      <w:r>
        <w:t xml:space="preserve">Maintenance </w:t>
      </w:r>
    </w:p>
    <w:p w14:paraId="273D0981">
      <w:pPr>
        <w:pStyle w:val="85"/>
        <w:keepNext w:val="0"/>
        <w:keepLines w:val="0"/>
        <w:widowControl/>
        <w:suppressLineNumbers w:val="0"/>
      </w:pPr>
      <w:r>
        <w:t>You focus on building your application</w:t>
      </w:r>
    </w:p>
    <w:p w14:paraId="2E5A81B1">
      <w:pPr>
        <w:rPr>
          <w:rFonts w:hint="default" w:ascii="SimSun" w:hAnsi="SimSun" w:eastAsia="SimSun" w:cs="SimSun"/>
          <w:sz w:val="24"/>
          <w:szCs w:val="24"/>
        </w:rPr>
      </w:pPr>
    </w:p>
    <w:p w14:paraId="466BF507">
      <w:pPr>
        <w:pStyle w:val="2"/>
        <w:keepNext w:val="0"/>
        <w:keepLines w:val="0"/>
        <w:widowControl/>
        <w:suppressLineNumbers w:val="0"/>
      </w:pPr>
      <w:r>
        <w:t>When Should You Choose Open Source?</w:t>
      </w:r>
    </w:p>
    <w:p w14:paraId="3794C1BC">
      <w:pPr>
        <w:pStyle w:val="85"/>
        <w:keepNext w:val="0"/>
        <w:keepLines w:val="0"/>
        <w:widowControl/>
        <w:suppressLineNumbers w:val="0"/>
      </w:pPr>
      <w:r>
        <w:t>Choose Open Source when:</w:t>
      </w:r>
    </w:p>
    <w:p w14:paraId="31C7E2D8">
      <w:pPr>
        <w:pStyle w:val="85"/>
        <w:keepNext w:val="0"/>
        <w:keepLines w:val="0"/>
        <w:widowControl/>
        <w:suppressLineNumbers w:val="0"/>
      </w:pPr>
      <w:r>
        <w:t>✅ You have experienced engineers.</w:t>
      </w:r>
    </w:p>
    <w:p w14:paraId="17794F83">
      <w:pPr>
        <w:pStyle w:val="85"/>
        <w:keepNext w:val="0"/>
        <w:keepLines w:val="0"/>
        <w:widowControl/>
        <w:suppressLineNumbers w:val="0"/>
      </w:pPr>
      <w:r>
        <w:t>✅ You need full control.</w:t>
      </w:r>
    </w:p>
    <w:p w14:paraId="33B23E0D">
      <w:pPr>
        <w:pStyle w:val="85"/>
        <w:keepNext w:val="0"/>
        <w:keepLines w:val="0"/>
        <w:widowControl/>
        <w:suppressLineNumbers w:val="0"/>
      </w:pPr>
      <w:r>
        <w:t>✅ You want to avoid vendor lock-in.</w:t>
      </w:r>
    </w:p>
    <w:p w14:paraId="0DFBFCC5">
      <w:pPr>
        <w:pStyle w:val="85"/>
        <w:keepNext w:val="0"/>
        <w:keepLines w:val="0"/>
        <w:widowControl/>
        <w:suppressLineNumbers w:val="0"/>
      </w:pPr>
      <w:r>
        <w:t>✅ You need deep customization</w:t>
      </w:r>
    </w:p>
    <w:p w14:paraId="32C85CB0">
      <w:pPr>
        <w:pStyle w:val="2"/>
        <w:keepNext w:val="0"/>
        <w:keepLines w:val="0"/>
        <w:widowControl/>
        <w:suppressLineNumbers w:val="0"/>
      </w:pPr>
      <w:r>
        <w:t>When Should You Choose Managed Services?</w:t>
      </w:r>
    </w:p>
    <w:p w14:paraId="24131740">
      <w:pPr>
        <w:pStyle w:val="85"/>
        <w:keepNext w:val="0"/>
        <w:keepLines w:val="0"/>
        <w:widowControl/>
        <w:suppressLineNumbers w:val="0"/>
      </w:pPr>
      <w:r>
        <w:t>Choose Managed Services when:</w:t>
      </w:r>
    </w:p>
    <w:p w14:paraId="130187FB">
      <w:pPr>
        <w:pStyle w:val="85"/>
        <w:keepNext w:val="0"/>
        <w:keepLines w:val="0"/>
        <w:widowControl/>
        <w:suppressLineNumbers w:val="0"/>
      </w:pPr>
      <w:r>
        <w:t>✅ Small engineering team.</w:t>
      </w:r>
    </w:p>
    <w:p w14:paraId="67C412F7">
      <w:pPr>
        <w:pStyle w:val="85"/>
        <w:keepNext w:val="0"/>
        <w:keepLines w:val="0"/>
        <w:widowControl/>
        <w:suppressLineNumbers w:val="0"/>
      </w:pPr>
      <w:r>
        <w:t>✅ Fast delivery.</w:t>
      </w:r>
    </w:p>
    <w:p w14:paraId="5A17FA26">
      <w:pPr>
        <w:pStyle w:val="85"/>
        <w:keepNext w:val="0"/>
        <w:keepLines w:val="0"/>
        <w:widowControl/>
        <w:suppressLineNumbers w:val="0"/>
      </w:pPr>
      <w:r>
        <w:t>✅ Limited operations staff.</w:t>
      </w:r>
    </w:p>
    <w:p w14:paraId="42F1C357">
      <w:pPr>
        <w:pStyle w:val="85"/>
        <w:keepNext w:val="0"/>
        <w:keepLines w:val="0"/>
        <w:widowControl/>
        <w:suppressLineNumbers w:val="0"/>
      </w:pPr>
      <w:r>
        <w:t>✅ Want high reliability</w:t>
      </w:r>
    </w:p>
    <w:p w14:paraId="37251824">
      <w:pPr>
        <w:rPr>
          <w:rFonts w:hint="default" w:ascii="SimSun" w:hAnsi="SimSun" w:eastAsia="SimSun" w:cs="SimSun"/>
          <w:sz w:val="24"/>
          <w:szCs w:val="24"/>
        </w:rPr>
      </w:pPr>
    </w:p>
    <w:p w14:paraId="0781C8DE">
      <w:pPr>
        <w:pStyle w:val="2"/>
        <w:keepNext w:val="0"/>
        <w:keepLines w:val="0"/>
        <w:widowControl/>
        <w:suppressLineNumbers w:val="0"/>
      </w:pPr>
      <w:r>
        <w:t>Trade-offs</w:t>
      </w:r>
    </w:p>
    <w:p w14:paraId="3C762FFB">
      <w:pPr>
        <w:pStyle w:val="3"/>
        <w:keepNext w:val="0"/>
        <w:keepLines w:val="0"/>
        <w:widowControl/>
        <w:suppressLineNumbers w:val="0"/>
      </w:pPr>
      <w:r>
        <w:t>Open Source</w:t>
      </w:r>
    </w:p>
    <w:p w14:paraId="795ECE85">
      <w:pPr>
        <w:pStyle w:val="85"/>
        <w:keepNext w:val="0"/>
        <w:keepLines w:val="0"/>
        <w:widowControl/>
        <w:suppressLineNumbers w:val="0"/>
      </w:pPr>
      <w:r>
        <w:t>Advantages:</w:t>
      </w:r>
    </w:p>
    <w:p w14:paraId="68CB866F">
      <w:pPr>
        <w:pStyle w:val="85"/>
        <w:keepNext w:val="0"/>
        <w:keepLines w:val="0"/>
        <w:widowControl/>
        <w:suppressLineNumbers w:val="0"/>
      </w:pPr>
      <w:r>
        <w:t>✅ More control</w:t>
      </w:r>
    </w:p>
    <w:p w14:paraId="5B6D710F">
      <w:pPr>
        <w:pStyle w:val="85"/>
        <w:keepNext w:val="0"/>
        <w:keepLines w:val="0"/>
        <w:widowControl/>
        <w:suppressLineNumbers w:val="0"/>
      </w:pPr>
      <w:r>
        <w:t>✅ Lower licensing costs</w:t>
      </w:r>
    </w:p>
    <w:p w14:paraId="7CB317D5">
      <w:pPr>
        <w:pStyle w:val="85"/>
        <w:keepNext w:val="0"/>
        <w:keepLines w:val="0"/>
        <w:widowControl/>
        <w:suppressLineNumbers w:val="0"/>
      </w:pPr>
      <w:r>
        <w:t>✅ Flexible</w:t>
      </w:r>
    </w:p>
    <w:p w14:paraId="0B13F5F1">
      <w:pPr>
        <w:pStyle w:val="85"/>
        <w:keepNext w:val="0"/>
        <w:keepLines w:val="0"/>
        <w:widowControl/>
        <w:suppressLineNumbers w:val="0"/>
      </w:pPr>
      <w:r>
        <w:t>Disadvantages:</w:t>
      </w:r>
    </w:p>
    <w:p w14:paraId="5E741C87">
      <w:pPr>
        <w:pStyle w:val="85"/>
        <w:keepNext w:val="0"/>
        <w:keepLines w:val="0"/>
        <w:widowControl/>
        <w:suppressLineNumbers w:val="0"/>
      </w:pPr>
      <w:r>
        <w:t>❌ You manage everything.</w:t>
      </w:r>
    </w:p>
    <w:p w14:paraId="7251C407">
      <w:pPr>
        <w:pStyle w:val="85"/>
        <w:keepNext w:val="0"/>
        <w:keepLines w:val="0"/>
        <w:widowControl/>
        <w:suppressLineNumbers w:val="0"/>
      </w:pPr>
      <w:r>
        <w:t>❌ Requires skilled engineers.</w:t>
      </w:r>
    </w:p>
    <w:p w14:paraId="43607587">
      <w:pPr>
        <w:pStyle w:val="3"/>
        <w:keepNext w:val="0"/>
        <w:keepLines w:val="0"/>
        <w:widowControl/>
        <w:suppressLineNumbers w:val="0"/>
      </w:pPr>
      <w:r>
        <w:t>Managed Services</w:t>
      </w:r>
    </w:p>
    <w:p w14:paraId="40F2542A">
      <w:pPr>
        <w:pStyle w:val="85"/>
        <w:keepNext w:val="0"/>
        <w:keepLines w:val="0"/>
        <w:widowControl/>
        <w:suppressLineNumbers w:val="0"/>
      </w:pPr>
      <w:r>
        <w:t>Advantages:</w:t>
      </w:r>
    </w:p>
    <w:p w14:paraId="5E267BCC">
      <w:pPr>
        <w:pStyle w:val="85"/>
        <w:keepNext w:val="0"/>
        <w:keepLines w:val="0"/>
        <w:widowControl/>
        <w:suppressLineNumbers w:val="0"/>
      </w:pPr>
      <w:r>
        <w:t>✅ Easy setup</w:t>
      </w:r>
    </w:p>
    <w:p w14:paraId="48D3517F">
      <w:pPr>
        <w:pStyle w:val="85"/>
        <w:keepNext w:val="0"/>
        <w:keepLines w:val="0"/>
        <w:widowControl/>
        <w:suppressLineNumbers w:val="0"/>
      </w:pPr>
      <w:r>
        <w:t>✅ Automatic updates</w:t>
      </w:r>
    </w:p>
    <w:p w14:paraId="041E38A7">
      <w:pPr>
        <w:pStyle w:val="85"/>
        <w:keepNext w:val="0"/>
        <w:keepLines w:val="0"/>
        <w:widowControl/>
        <w:suppressLineNumbers w:val="0"/>
      </w:pPr>
      <w:r>
        <w:t>✅ Built-in monitoring</w:t>
      </w:r>
    </w:p>
    <w:p w14:paraId="15B48DBB">
      <w:pPr>
        <w:pStyle w:val="85"/>
        <w:keepNext w:val="0"/>
        <w:keepLines w:val="0"/>
        <w:widowControl/>
        <w:suppressLineNumbers w:val="0"/>
      </w:pPr>
      <w:r>
        <w:t>✅ High availability</w:t>
      </w:r>
    </w:p>
    <w:p w14:paraId="7878D8D2">
      <w:pPr>
        <w:pStyle w:val="85"/>
        <w:keepNext w:val="0"/>
        <w:keepLines w:val="0"/>
        <w:widowControl/>
        <w:suppressLineNumbers w:val="0"/>
      </w:pPr>
      <w:r>
        <w:t>Disadvantages:</w:t>
      </w:r>
    </w:p>
    <w:p w14:paraId="203633CF">
      <w:pPr>
        <w:pStyle w:val="85"/>
        <w:keepNext w:val="0"/>
        <w:keepLines w:val="0"/>
        <w:widowControl/>
        <w:suppressLineNumbers w:val="0"/>
      </w:pPr>
      <w:r>
        <w:t>❌ Monthly cost</w:t>
      </w:r>
    </w:p>
    <w:p w14:paraId="25743347">
      <w:pPr>
        <w:pStyle w:val="85"/>
        <w:keepNext w:val="0"/>
        <w:keepLines w:val="0"/>
        <w:widowControl/>
        <w:suppressLineNumbers w:val="0"/>
      </w:pPr>
      <w:r>
        <w:t>❌ Vendor lock-in</w:t>
      </w:r>
    </w:p>
    <w:p w14:paraId="0D9762C9">
      <w:pPr>
        <w:pStyle w:val="85"/>
        <w:keepNext w:val="0"/>
        <w:keepLines w:val="0"/>
        <w:widowControl/>
        <w:suppressLineNumbers w:val="0"/>
      </w:pPr>
      <w:r>
        <w:t>❌ Less customization</w:t>
      </w:r>
    </w:p>
    <w:p w14:paraId="25374A59">
      <w:pPr>
        <w:pStyle w:val="2"/>
        <w:keepNext w:val="0"/>
        <w:keepLines w:val="0"/>
        <w:widowControl/>
        <w:suppressLineNumbers w:val="0"/>
      </w:pPr>
      <w:r>
        <w:t>Real Company Example</w:t>
      </w:r>
    </w:p>
    <w:p w14:paraId="05D03B96">
      <w:pPr>
        <w:pStyle w:val="4"/>
        <w:keepNext w:val="0"/>
        <w:keepLines w:val="0"/>
        <w:widowControl/>
        <w:suppressLineNumbers w:val="0"/>
      </w:pPr>
      <w:r>
        <w:t>Startup</w:t>
      </w:r>
    </w:p>
    <w:p w14:paraId="0193499F">
      <w:pPr>
        <w:pStyle w:val="85"/>
        <w:keepNext w:val="0"/>
        <w:keepLines w:val="0"/>
        <w:widowControl/>
        <w:suppressLineNumbers w:val="0"/>
      </w:pPr>
      <w:r>
        <w:t>5 engineers.</w:t>
      </w:r>
    </w:p>
    <w:p w14:paraId="5BA9FA60">
      <w:pPr>
        <w:pStyle w:val="85"/>
        <w:keepNext w:val="0"/>
        <w:keepLines w:val="0"/>
        <w:widowControl/>
        <w:suppressLineNumbers w:val="0"/>
      </w:pPr>
      <w:r>
        <w:t>Should they spend months managing Kafka clusters?</w:t>
      </w:r>
    </w:p>
    <w:p w14:paraId="79697F7F">
      <w:pPr>
        <w:pStyle w:val="85"/>
        <w:keepNext w:val="0"/>
        <w:keepLines w:val="0"/>
        <w:widowControl/>
        <w:suppressLineNumbers w:val="0"/>
      </w:pPr>
      <w:r>
        <w:t>❌ No.</w:t>
      </w:r>
    </w:p>
    <w:p w14:paraId="079422E2">
      <w:pPr>
        <w:pStyle w:val="85"/>
        <w:keepNext w:val="0"/>
        <w:keepLines w:val="0"/>
        <w:widowControl/>
        <w:suppressLineNumbers w:val="0"/>
      </w:pPr>
      <w:r>
        <w:t>Use Amazon MSK or another managed Kafka service</w:t>
      </w:r>
    </w:p>
    <w:p w14:paraId="1BDF1BF4">
      <w:pPr>
        <w:rPr>
          <w:rFonts w:hint="default" w:ascii="SimSun" w:hAnsi="SimSun" w:eastAsia="SimSun" w:cs="SimSun"/>
          <w:sz w:val="24"/>
          <w:szCs w:val="24"/>
        </w:rPr>
      </w:pPr>
    </w:p>
    <w:p w14:paraId="00FA3158">
      <w:pPr>
        <w:rPr>
          <w:rFonts w:hint="default" w:ascii="SimSun" w:hAnsi="SimSun" w:eastAsia="SimSun" w:cs="SimSun"/>
          <w:sz w:val="24"/>
          <w:szCs w:val="24"/>
          <w:lang w:val="en-US"/>
        </w:rPr>
      </w:pPr>
      <w:r>
        <w:rPr>
          <w:rFonts w:hint="default" w:ascii="SimSun" w:hAnsi="SimSun" w:eastAsia="SimSun" w:cs="SimSun"/>
          <w:b/>
          <w:bCs/>
          <w:sz w:val="32"/>
          <w:szCs w:val="32"/>
          <w:lang w:val="en-US"/>
        </w:rPr>
        <w:t xml:space="preserve">Golden rule :- </w:t>
      </w:r>
      <w:r>
        <w:rPr>
          <w:rFonts w:hint="default" w:ascii="SimSun" w:hAnsi="SimSun" w:eastAsia="SimSun" w:cs="SimSun"/>
          <w:sz w:val="24"/>
          <w:szCs w:val="24"/>
          <w:lang w:val="en-US"/>
        </w:rPr>
        <w:t xml:space="preserve"> </w:t>
      </w:r>
    </w:p>
    <w:p w14:paraId="7C19E7D4">
      <w:pPr>
        <w:rPr>
          <w:rFonts w:hint="default" w:ascii="SimSun" w:hAnsi="SimSun" w:eastAsia="SimSun" w:cs="SimSun"/>
          <w:sz w:val="24"/>
          <w:szCs w:val="24"/>
          <w:lang w:val="en-US"/>
        </w:rPr>
      </w:pPr>
    </w:p>
    <w:p w14:paraId="68CA9300">
      <w:pPr>
        <w:rPr>
          <w:rFonts w:ascii="SimSun" w:hAnsi="SimSun" w:eastAsia="SimSun" w:cs="SimSun"/>
          <w:sz w:val="24"/>
          <w:szCs w:val="24"/>
        </w:rPr>
      </w:pPr>
      <w:r>
        <w:rPr>
          <w:rFonts w:ascii="SimSun" w:hAnsi="SimSun" w:eastAsia="SimSun" w:cs="SimSun"/>
          <w:sz w:val="24"/>
          <w:szCs w:val="24"/>
        </w:rPr>
        <w:t>If managing infrastructure doesn't create business value, let someone else manage it.</w:t>
      </w:r>
    </w:p>
    <w:p w14:paraId="70F6343C">
      <w:pPr>
        <w:rPr>
          <w:rFonts w:ascii="SimSun" w:hAnsi="SimSun" w:eastAsia="SimSun" w:cs="SimSun"/>
          <w:sz w:val="24"/>
          <w:szCs w:val="24"/>
        </w:rPr>
      </w:pPr>
    </w:p>
    <w:p w14:paraId="79E6208B">
      <w:pPr>
        <w:rPr>
          <w:rFonts w:ascii="SimSun" w:hAnsi="SimSun" w:eastAsia="SimSun" w:cs="SimSun"/>
          <w:sz w:val="24"/>
          <w:szCs w:val="24"/>
        </w:rPr>
      </w:pPr>
    </w:p>
    <w:p w14:paraId="4C7804B2">
      <w:pPr>
        <w:rPr>
          <w:rFonts w:ascii="SimSun" w:hAnsi="SimSun" w:eastAsia="SimSun" w:cs="SimSun"/>
          <w:sz w:val="24"/>
          <w:szCs w:val="24"/>
        </w:rPr>
      </w:pPr>
    </w:p>
    <w:p w14:paraId="150B3EB4">
      <w:pPr>
        <w:rPr>
          <w:rFonts w:ascii="SimSun" w:hAnsi="SimSun" w:eastAsia="SimSun" w:cs="SimSun"/>
          <w:sz w:val="24"/>
          <w:szCs w:val="24"/>
        </w:rPr>
      </w:pPr>
    </w:p>
    <w:p w14:paraId="57669378">
      <w:pPr>
        <w:rPr>
          <w:rFonts w:ascii="SimSun" w:hAnsi="SimSun" w:eastAsia="SimSun" w:cs="SimSun"/>
          <w:sz w:val="24"/>
          <w:szCs w:val="24"/>
        </w:rPr>
      </w:pPr>
    </w:p>
    <w:p w14:paraId="1385B7C3">
      <w:pPr>
        <w:rPr>
          <w:rFonts w:ascii="SimSun" w:hAnsi="SimSun" w:eastAsia="SimSun" w:cs="SimSun"/>
          <w:sz w:val="24"/>
          <w:szCs w:val="24"/>
        </w:rPr>
      </w:pPr>
    </w:p>
    <w:p w14:paraId="54557F6A">
      <w:pPr>
        <w:rPr>
          <w:rFonts w:ascii="SimSun" w:hAnsi="SimSun" w:eastAsia="SimSun" w:cs="SimSun"/>
          <w:sz w:val="24"/>
          <w:szCs w:val="24"/>
        </w:rPr>
      </w:pPr>
    </w:p>
    <w:p w14:paraId="1833CC92">
      <w:pPr>
        <w:rPr>
          <w:rFonts w:ascii="SimSun" w:hAnsi="SimSun" w:eastAsia="SimSun" w:cs="SimSun"/>
          <w:sz w:val="24"/>
          <w:szCs w:val="24"/>
        </w:rPr>
      </w:pPr>
    </w:p>
    <w:p w14:paraId="7C50B710">
      <w:pPr>
        <w:rPr>
          <w:rFonts w:ascii="SimSun" w:hAnsi="SimSun" w:eastAsia="SimSun" w:cs="SimSun"/>
          <w:sz w:val="24"/>
          <w:szCs w:val="24"/>
        </w:rPr>
      </w:pPr>
    </w:p>
    <w:p w14:paraId="751C906E">
      <w:pPr>
        <w:rPr>
          <w:rFonts w:ascii="SimSun" w:hAnsi="SimSun" w:eastAsia="SimSun" w:cs="SimSun"/>
          <w:sz w:val="24"/>
          <w:szCs w:val="24"/>
        </w:rPr>
      </w:pPr>
    </w:p>
    <w:p w14:paraId="3E3B2461">
      <w:pPr>
        <w:rPr>
          <w:rFonts w:ascii="SimSun" w:hAnsi="SimSun" w:eastAsia="SimSun" w:cs="SimSun"/>
          <w:sz w:val="24"/>
          <w:szCs w:val="24"/>
        </w:rPr>
      </w:pPr>
    </w:p>
    <w:p w14:paraId="745FCE1B">
      <w:pPr>
        <w:rPr>
          <w:rFonts w:ascii="SimSun" w:hAnsi="SimSun" w:eastAsia="SimSun" w:cs="SimSun"/>
          <w:sz w:val="24"/>
          <w:szCs w:val="24"/>
        </w:rPr>
      </w:pPr>
    </w:p>
    <w:p w14:paraId="3AF052A6">
      <w:pPr>
        <w:rPr>
          <w:rFonts w:ascii="SimSun" w:hAnsi="SimSun" w:eastAsia="SimSun" w:cs="SimSun"/>
          <w:sz w:val="24"/>
          <w:szCs w:val="24"/>
        </w:rPr>
      </w:pPr>
    </w:p>
    <w:p w14:paraId="46A01A5E">
      <w:pPr>
        <w:rPr>
          <w:rFonts w:ascii="SimSun" w:hAnsi="SimSun" w:eastAsia="SimSun" w:cs="SimSun"/>
          <w:sz w:val="24"/>
          <w:szCs w:val="24"/>
        </w:rPr>
      </w:pPr>
    </w:p>
    <w:p w14:paraId="522CE1A0">
      <w:pPr>
        <w:rPr>
          <w:rFonts w:ascii="SimSun" w:hAnsi="SimSun" w:eastAsia="SimSun" w:cs="SimSun"/>
          <w:sz w:val="24"/>
          <w:szCs w:val="24"/>
        </w:rPr>
      </w:pPr>
    </w:p>
    <w:p w14:paraId="7D183499">
      <w:pPr>
        <w:rPr>
          <w:rFonts w:ascii="SimSun" w:hAnsi="SimSun" w:eastAsia="SimSun" w:cs="SimSun"/>
          <w:sz w:val="24"/>
          <w:szCs w:val="24"/>
        </w:rPr>
      </w:pPr>
    </w:p>
    <w:p w14:paraId="13FC5364">
      <w:pPr>
        <w:rPr>
          <w:rFonts w:ascii="SimSun" w:hAnsi="SimSun" w:eastAsia="SimSun" w:cs="SimSun"/>
          <w:sz w:val="24"/>
          <w:szCs w:val="24"/>
        </w:rPr>
      </w:pPr>
    </w:p>
    <w:p w14:paraId="11FF14F4">
      <w:pPr>
        <w:rPr>
          <w:rFonts w:ascii="SimSun" w:hAnsi="SimSun" w:eastAsia="SimSun" w:cs="SimSun"/>
          <w:sz w:val="24"/>
          <w:szCs w:val="24"/>
        </w:rPr>
      </w:pPr>
    </w:p>
    <w:p w14:paraId="1D389440">
      <w:pPr>
        <w:rPr>
          <w:rFonts w:ascii="SimSun" w:hAnsi="SimSun" w:eastAsia="SimSun" w:cs="SimSun"/>
          <w:sz w:val="24"/>
          <w:szCs w:val="24"/>
        </w:rPr>
      </w:pPr>
    </w:p>
    <w:p w14:paraId="6C29B980">
      <w:pPr>
        <w:rPr>
          <w:rFonts w:ascii="SimSun" w:hAnsi="SimSun" w:eastAsia="SimSun" w:cs="SimSun"/>
          <w:sz w:val="24"/>
          <w:szCs w:val="24"/>
        </w:rPr>
      </w:pPr>
    </w:p>
    <w:p w14:paraId="1B716342">
      <w:pPr>
        <w:rPr>
          <w:rFonts w:ascii="SimSun" w:hAnsi="SimSun" w:eastAsia="SimSun" w:cs="SimSun"/>
          <w:sz w:val="24"/>
          <w:szCs w:val="24"/>
        </w:rPr>
      </w:pPr>
    </w:p>
    <w:p w14:paraId="1EE4B0C2">
      <w:pPr>
        <w:rPr>
          <w:rFonts w:ascii="SimSun" w:hAnsi="SimSun" w:eastAsia="SimSun" w:cs="SimSun"/>
          <w:b/>
          <w:bCs/>
          <w:sz w:val="28"/>
          <w:szCs w:val="28"/>
        </w:rPr>
      </w:pPr>
      <w:r>
        <w:rPr>
          <w:rFonts w:ascii="SimSun" w:hAnsi="SimSun" w:eastAsia="SimSun" w:cs="SimSun"/>
          <w:b/>
          <w:bCs/>
          <w:sz w:val="28"/>
          <w:szCs w:val="28"/>
        </w:rPr>
        <w:t>Chapter 4 – Topic 5: Monolith vs Modular Architecture</w:t>
      </w:r>
    </w:p>
    <w:p w14:paraId="5FDA7812">
      <w:pPr>
        <w:rPr>
          <w:rFonts w:ascii="SimSun" w:hAnsi="SimSun" w:eastAsia="SimSun" w:cs="SimSun"/>
          <w:b/>
          <w:bCs/>
          <w:sz w:val="28"/>
          <w:szCs w:val="28"/>
        </w:rPr>
      </w:pPr>
    </w:p>
    <w:p w14:paraId="66ABBE3D">
      <w:pPr>
        <w:pStyle w:val="2"/>
        <w:keepNext w:val="0"/>
        <w:keepLines w:val="0"/>
        <w:widowControl/>
        <w:suppressLineNumbers w:val="0"/>
      </w:pPr>
      <w:r>
        <w:t>What is a Monolith?</w:t>
      </w:r>
    </w:p>
    <w:p w14:paraId="5B95A42D">
      <w:pPr>
        <w:pStyle w:val="85"/>
        <w:keepNext w:val="0"/>
        <w:keepLines w:val="0"/>
        <w:widowControl/>
        <w:suppressLineNumbers w:val="0"/>
        <w:spacing w:before="0" w:beforeAutospacing="1" w:after="0" w:afterAutospacing="1"/>
        <w:ind w:left="0" w:right="0"/>
      </w:pPr>
      <w:r>
        <w:t xml:space="preserve">A </w:t>
      </w:r>
      <w:r>
        <w:rPr>
          <w:rStyle w:val="92"/>
        </w:rPr>
        <w:t>Monolith</w:t>
      </w:r>
      <w:r>
        <w:t xml:space="preserve"> means everything is built as </w:t>
      </w:r>
      <w:r>
        <w:rPr>
          <w:rStyle w:val="92"/>
        </w:rPr>
        <w:t>one large system</w:t>
      </w:r>
      <w:r>
        <w:t>.</w:t>
      </w:r>
    </w:p>
    <w:p w14:paraId="40487F65">
      <w:pPr>
        <w:pStyle w:val="85"/>
        <w:keepNext w:val="0"/>
        <w:keepLines w:val="0"/>
        <w:widowControl/>
        <w:suppressLineNumbers w:val="0"/>
      </w:pPr>
      <w:r>
        <w:t>Imagine one application doing everything:</w:t>
      </w:r>
    </w:p>
    <w:p w14:paraId="4B3DA151">
      <w:pPr>
        <w:pStyle w:val="2"/>
        <w:keepNext w:val="0"/>
        <w:keepLines w:val="0"/>
        <w:widowControl/>
        <w:suppressLineNumbers w:val="0"/>
      </w:pPr>
      <w:r>
        <w:t>What is Modular Architecture?</w:t>
      </w:r>
    </w:p>
    <w:p w14:paraId="36F5444B">
      <w:pPr>
        <w:pStyle w:val="85"/>
        <w:keepNext w:val="0"/>
        <w:keepLines w:val="0"/>
        <w:widowControl/>
        <w:suppressLineNumbers w:val="0"/>
      </w:pPr>
      <w:r>
        <w:t>Instead of one giant system,</w:t>
      </w:r>
    </w:p>
    <w:p w14:paraId="7F5C3954">
      <w:pPr>
        <w:pStyle w:val="85"/>
        <w:keepNext w:val="0"/>
        <w:keepLines w:val="0"/>
        <w:widowControl/>
        <w:suppressLineNumbers w:val="0"/>
      </w:pPr>
      <w:r>
        <w:t xml:space="preserve">build </w:t>
      </w:r>
      <w:r>
        <w:rPr>
          <w:rStyle w:val="92"/>
        </w:rPr>
        <w:t>small independent modules</w:t>
      </w:r>
      <w:r>
        <w:t>.</w:t>
      </w:r>
    </w:p>
    <w:p w14:paraId="1533C8EC">
      <w:pPr>
        <w:rPr>
          <w:rFonts w:hint="default" w:ascii="SimSun" w:hAnsi="SimSun" w:eastAsia="SimSun" w:cs="SimSun"/>
          <w:b/>
          <w:bCs/>
          <w:sz w:val="28"/>
          <w:szCs w:val="28"/>
        </w:rPr>
      </w:pPr>
      <w:r>
        <w:rPr>
          <w:rFonts w:hint="default" w:ascii="SimSun" w:hAnsi="SimSun" w:eastAsia="SimSun" w:cs="SimSun"/>
          <w:b/>
          <w:bCs/>
          <w:sz w:val="28"/>
          <w:szCs w:val="28"/>
        </w:rPr>
        <w:t xml:space="preserve">          Data Pipeline</w:t>
      </w:r>
    </w:p>
    <w:p w14:paraId="054340A1">
      <w:pPr>
        <w:rPr>
          <w:rFonts w:hint="default" w:ascii="SimSun" w:hAnsi="SimSun" w:eastAsia="SimSun" w:cs="SimSun"/>
          <w:b/>
          <w:bCs/>
          <w:sz w:val="28"/>
          <w:szCs w:val="28"/>
        </w:rPr>
      </w:pPr>
    </w:p>
    <w:p w14:paraId="7C31800D">
      <w:pPr>
        <w:rPr>
          <w:rFonts w:hint="default" w:ascii="SimSun" w:hAnsi="SimSun" w:eastAsia="SimSun" w:cs="SimSun"/>
          <w:b/>
          <w:bCs/>
          <w:sz w:val="28"/>
          <w:szCs w:val="28"/>
        </w:rPr>
      </w:pPr>
      <w:r>
        <w:rPr>
          <w:rFonts w:hint="default" w:ascii="SimSun" w:hAnsi="SimSun" w:eastAsia="SimSun" w:cs="SimSun"/>
          <w:b/>
          <w:bCs/>
          <w:sz w:val="28"/>
          <w:szCs w:val="28"/>
        </w:rPr>
        <w:t xml:space="preserve">   Ingestion Service</w:t>
      </w:r>
    </w:p>
    <w:p w14:paraId="1CDA9A9A">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7B0C93EF">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6D34008D">
      <w:pPr>
        <w:rPr>
          <w:rFonts w:hint="default" w:ascii="SimSun" w:hAnsi="SimSun" w:eastAsia="SimSun" w:cs="SimSun"/>
          <w:b/>
          <w:bCs/>
          <w:sz w:val="28"/>
          <w:szCs w:val="28"/>
        </w:rPr>
      </w:pPr>
      <w:r>
        <w:rPr>
          <w:rFonts w:hint="default" w:ascii="SimSun" w:hAnsi="SimSun" w:eastAsia="SimSun" w:cs="SimSun"/>
          <w:b/>
          <w:bCs/>
          <w:sz w:val="28"/>
          <w:szCs w:val="28"/>
        </w:rPr>
        <w:t xml:space="preserve"> Storage Service</w:t>
      </w:r>
    </w:p>
    <w:p w14:paraId="289D1417">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58532206">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01519571">
      <w:pPr>
        <w:rPr>
          <w:rFonts w:hint="default" w:ascii="SimSun" w:hAnsi="SimSun" w:eastAsia="SimSun" w:cs="SimSun"/>
          <w:b/>
          <w:bCs/>
          <w:sz w:val="28"/>
          <w:szCs w:val="28"/>
        </w:rPr>
      </w:pPr>
      <w:r>
        <w:rPr>
          <w:rFonts w:hint="default" w:ascii="SimSun" w:hAnsi="SimSun" w:eastAsia="SimSun" w:cs="SimSun"/>
          <w:b/>
          <w:bCs/>
          <w:sz w:val="28"/>
          <w:szCs w:val="28"/>
        </w:rPr>
        <w:t>Transformation Service</w:t>
      </w:r>
    </w:p>
    <w:p w14:paraId="30CBB180">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6220E794">
      <w:pPr>
        <w:rPr>
          <w:rFonts w:hint="default" w:ascii="SimSun" w:hAnsi="SimSun" w:eastAsia="SimSun" w:cs="SimSun"/>
          <w:b/>
          <w:bCs/>
          <w:sz w:val="28"/>
          <w:szCs w:val="28"/>
        </w:rPr>
      </w:pPr>
      <w:r>
        <w:rPr>
          <w:rFonts w:hint="default" w:ascii="SimSun" w:hAnsi="SimSun" w:eastAsia="SimSun" w:cs="SimSun"/>
          <w:b/>
          <w:bCs/>
          <w:sz w:val="28"/>
          <w:szCs w:val="28"/>
        </w:rPr>
        <w:t xml:space="preserve">          ▼</w:t>
      </w:r>
    </w:p>
    <w:p w14:paraId="09632AFF">
      <w:pPr>
        <w:rPr>
          <w:rFonts w:hint="default" w:ascii="SimSun" w:hAnsi="SimSun" w:eastAsia="SimSun" w:cs="SimSun"/>
          <w:b/>
          <w:bCs/>
          <w:sz w:val="28"/>
          <w:szCs w:val="28"/>
        </w:rPr>
      </w:pPr>
      <w:r>
        <w:rPr>
          <w:rFonts w:hint="default" w:ascii="SimSun" w:hAnsi="SimSun" w:eastAsia="SimSun" w:cs="SimSun"/>
          <w:b/>
          <w:bCs/>
          <w:sz w:val="28"/>
          <w:szCs w:val="28"/>
        </w:rPr>
        <w:t xml:space="preserve"> Serving Service</w:t>
      </w:r>
    </w:p>
    <w:p w14:paraId="006C5066">
      <w:pPr>
        <w:rPr>
          <w:rFonts w:hint="default" w:ascii="SimSun" w:hAnsi="SimSun" w:eastAsia="SimSun" w:cs="SimSun"/>
          <w:b/>
          <w:bCs/>
          <w:sz w:val="28"/>
          <w:szCs w:val="28"/>
        </w:rPr>
      </w:pPr>
    </w:p>
    <w:p w14:paraId="21F73EE7">
      <w:pPr>
        <w:pStyle w:val="2"/>
        <w:keepNext w:val="0"/>
        <w:keepLines w:val="0"/>
        <w:widowControl/>
        <w:suppressLineNumbers w:val="0"/>
      </w:pPr>
      <w:r>
        <w:t>Real-World Example</w:t>
      </w:r>
    </w:p>
    <w:p w14:paraId="089511D4">
      <w:pPr>
        <w:pStyle w:val="85"/>
        <w:keepNext w:val="0"/>
        <w:keepLines w:val="0"/>
        <w:widowControl/>
        <w:suppressLineNumbers w:val="0"/>
      </w:pPr>
      <w:r>
        <w:t>Netflix doesn't have one giant application.</w:t>
      </w:r>
    </w:p>
    <w:p w14:paraId="537465A2">
      <w:pPr>
        <w:pStyle w:val="85"/>
        <w:keepNext w:val="0"/>
        <w:keepLines w:val="0"/>
        <w:widowControl/>
        <w:suppressLineNumbers w:val="0"/>
      </w:pPr>
      <w:r>
        <w:t>It has separate services for:</w:t>
      </w:r>
    </w:p>
    <w:p w14:paraId="7BFF72B4">
      <w:pPr>
        <w:keepNext w:val="0"/>
        <w:keepLines w:val="0"/>
        <w:widowControl/>
        <w:numPr>
          <w:ilvl w:val="0"/>
          <w:numId w:val="19"/>
        </w:numPr>
        <w:suppressLineNumbers w:val="0"/>
        <w:spacing w:before="0" w:beforeAutospacing="1" w:after="0" w:afterAutospacing="1"/>
        <w:ind w:left="720" w:hanging="360"/>
      </w:pPr>
      <w:r>
        <w:t xml:space="preserve">Streaming </w:t>
      </w:r>
    </w:p>
    <w:p w14:paraId="57807C16">
      <w:pPr>
        <w:keepNext w:val="0"/>
        <w:keepLines w:val="0"/>
        <w:widowControl/>
        <w:numPr>
          <w:ilvl w:val="0"/>
          <w:numId w:val="19"/>
        </w:numPr>
        <w:suppressLineNumbers w:val="0"/>
        <w:spacing w:before="0" w:beforeAutospacing="1" w:after="0" w:afterAutospacing="1"/>
        <w:ind w:left="720" w:hanging="360"/>
      </w:pPr>
      <w:r>
        <w:t xml:space="preserve">Recommendations </w:t>
      </w:r>
    </w:p>
    <w:p w14:paraId="12ACD102">
      <w:pPr>
        <w:keepNext w:val="0"/>
        <w:keepLines w:val="0"/>
        <w:widowControl/>
        <w:numPr>
          <w:ilvl w:val="0"/>
          <w:numId w:val="19"/>
        </w:numPr>
        <w:suppressLineNumbers w:val="0"/>
        <w:spacing w:before="0" w:beforeAutospacing="1" w:after="0" w:afterAutospacing="1"/>
        <w:ind w:left="720" w:hanging="360"/>
      </w:pPr>
      <w:r>
        <w:t xml:space="preserve">Billing </w:t>
      </w:r>
    </w:p>
    <w:p w14:paraId="02225848">
      <w:pPr>
        <w:keepNext w:val="0"/>
        <w:keepLines w:val="0"/>
        <w:widowControl/>
        <w:numPr>
          <w:ilvl w:val="0"/>
          <w:numId w:val="19"/>
        </w:numPr>
        <w:suppressLineNumbers w:val="0"/>
        <w:spacing w:before="0" w:beforeAutospacing="1" w:after="0" w:afterAutospacing="1"/>
        <w:ind w:left="720" w:hanging="360"/>
      </w:pPr>
      <w:r>
        <w:t xml:space="preserve">User Profiles </w:t>
      </w:r>
    </w:p>
    <w:p w14:paraId="5BEB9981">
      <w:pPr>
        <w:keepNext w:val="0"/>
        <w:keepLines w:val="0"/>
        <w:widowControl/>
        <w:numPr>
          <w:ilvl w:val="0"/>
          <w:numId w:val="19"/>
        </w:numPr>
        <w:suppressLineNumbers w:val="0"/>
        <w:spacing w:before="0" w:beforeAutospacing="1" w:after="0" w:afterAutospacing="1"/>
        <w:ind w:left="720" w:hanging="360"/>
      </w:pPr>
      <w:r>
        <w:t xml:space="preserve">Analytics </w:t>
      </w:r>
    </w:p>
    <w:p w14:paraId="6003113C">
      <w:pPr>
        <w:pStyle w:val="85"/>
        <w:keepNext w:val="0"/>
        <w:keepLines w:val="0"/>
        <w:widowControl/>
        <w:suppressLineNumbers w:val="0"/>
      </w:pPr>
      <w:r>
        <w:t>Each team owns its module.</w:t>
      </w:r>
    </w:p>
    <w:p w14:paraId="4153C944">
      <w:pPr>
        <w:rPr>
          <w:rFonts w:hint="default" w:ascii="SimSun" w:hAnsi="SimSun" w:eastAsia="SimSun" w:cs="SimSun"/>
          <w:b/>
          <w:bCs/>
          <w:sz w:val="28"/>
          <w:szCs w:val="28"/>
        </w:rPr>
      </w:pPr>
    </w:p>
    <w:p w14:paraId="23DDE54D">
      <w:pPr>
        <w:rPr>
          <w:rFonts w:hint="default" w:ascii="SimSun" w:hAnsi="SimSun" w:eastAsia="SimSun" w:cs="SimSun"/>
          <w:b/>
          <w:bCs/>
          <w:sz w:val="28"/>
          <w:szCs w:val="28"/>
        </w:rPr>
      </w:pPr>
    </w:p>
    <w:p w14:paraId="26E7949F">
      <w:pPr>
        <w:rPr>
          <w:rFonts w:hint="default" w:ascii="SimSun" w:hAnsi="SimSun" w:eastAsia="SimSun" w:cs="SimSun"/>
          <w:b/>
          <w:bCs/>
          <w:sz w:val="28"/>
          <w:szCs w:val="28"/>
        </w:rPr>
      </w:pPr>
    </w:p>
    <w:p w14:paraId="102F6BC3">
      <w:pPr>
        <w:rPr>
          <w:rFonts w:hint="default" w:ascii="SimSun" w:hAnsi="SimSun" w:eastAsia="SimSun" w:cs="SimSun"/>
          <w:b/>
          <w:bCs/>
          <w:sz w:val="28"/>
          <w:szCs w:val="28"/>
        </w:rPr>
      </w:pPr>
    </w:p>
    <w:p w14:paraId="64876491">
      <w:pPr>
        <w:pStyle w:val="2"/>
        <w:keepNext w:val="0"/>
        <w:keepLines w:val="0"/>
        <w:widowControl/>
        <w:suppressLineNumbers w:val="0"/>
      </w:pPr>
      <w:r>
        <w:t>Advantages</w:t>
      </w:r>
    </w:p>
    <w:p w14:paraId="083A6B64">
      <w:pPr>
        <w:pStyle w:val="3"/>
        <w:keepNext w:val="0"/>
        <w:keepLines w:val="0"/>
        <w:widowControl/>
        <w:suppressLineNumbers w:val="0"/>
      </w:pPr>
      <w:r>
        <w:t>Monolith</w:t>
      </w:r>
    </w:p>
    <w:p w14:paraId="3ED43796">
      <w:pPr>
        <w:pStyle w:val="85"/>
        <w:keepNext w:val="0"/>
        <w:keepLines w:val="0"/>
        <w:widowControl/>
        <w:suppressLineNumbers w:val="0"/>
      </w:pPr>
      <w:r>
        <w:t>✅ Easy to start</w:t>
      </w:r>
    </w:p>
    <w:p w14:paraId="2207FF87">
      <w:pPr>
        <w:pStyle w:val="85"/>
        <w:keepNext w:val="0"/>
        <w:keepLines w:val="0"/>
        <w:widowControl/>
        <w:suppressLineNumbers w:val="0"/>
      </w:pPr>
      <w:r>
        <w:t>✅ Simple deployment</w:t>
      </w:r>
    </w:p>
    <w:p w14:paraId="2BEE143C">
      <w:pPr>
        <w:pStyle w:val="85"/>
        <w:keepNext w:val="0"/>
        <w:keepLines w:val="0"/>
        <w:widowControl/>
        <w:suppressLineNumbers w:val="0"/>
      </w:pPr>
      <w:r>
        <w:t>✅ Good for startups</w:t>
      </w:r>
    </w:p>
    <w:p w14:paraId="7C31AD5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B7F8335">
      <w:pPr>
        <w:pStyle w:val="3"/>
        <w:keepNext w:val="0"/>
        <w:keepLines w:val="0"/>
        <w:widowControl/>
        <w:suppressLineNumbers w:val="0"/>
      </w:pPr>
      <w:r>
        <w:t>Modular</w:t>
      </w:r>
    </w:p>
    <w:p w14:paraId="209AD081">
      <w:pPr>
        <w:pStyle w:val="85"/>
        <w:keepNext w:val="0"/>
        <w:keepLines w:val="0"/>
        <w:widowControl/>
        <w:suppressLineNumbers w:val="0"/>
      </w:pPr>
      <w:r>
        <w:t>✅ Easier scaling</w:t>
      </w:r>
    </w:p>
    <w:p w14:paraId="06C2BD27">
      <w:pPr>
        <w:pStyle w:val="85"/>
        <w:keepNext w:val="0"/>
        <w:keepLines w:val="0"/>
        <w:widowControl/>
        <w:suppressLineNumbers w:val="0"/>
      </w:pPr>
      <w:r>
        <w:t>✅ Easier maintenance</w:t>
      </w:r>
    </w:p>
    <w:p w14:paraId="342E1B2D">
      <w:pPr>
        <w:pStyle w:val="85"/>
        <w:keepNext w:val="0"/>
        <w:keepLines w:val="0"/>
        <w:widowControl/>
        <w:suppressLineNumbers w:val="0"/>
      </w:pPr>
      <w:r>
        <w:t>✅ Teams work independently</w:t>
      </w:r>
    </w:p>
    <w:p w14:paraId="001A2815">
      <w:pPr>
        <w:pStyle w:val="85"/>
        <w:keepNext w:val="0"/>
        <w:keepLines w:val="0"/>
        <w:widowControl/>
        <w:suppressLineNumbers w:val="0"/>
      </w:pPr>
      <w:r>
        <w:t>✅ Replace one module without affecting others</w:t>
      </w:r>
    </w:p>
    <w:p w14:paraId="64E0B598">
      <w:pPr>
        <w:rPr>
          <w:rFonts w:hint="default" w:ascii="SimSun" w:hAnsi="SimSun" w:eastAsia="SimSun" w:cs="SimSun"/>
          <w:b/>
          <w:bCs/>
          <w:sz w:val="28"/>
          <w:szCs w:val="28"/>
        </w:rPr>
      </w:pPr>
    </w:p>
    <w:p w14:paraId="329080B0">
      <w:pPr>
        <w:pStyle w:val="2"/>
        <w:keepNext w:val="0"/>
        <w:keepLines w:val="0"/>
        <w:widowControl/>
        <w:suppressLineNumbers w:val="0"/>
      </w:pPr>
      <w:r>
        <w:t>When Should You Choose Each?</w:t>
      </w:r>
    </w:p>
    <w:p w14:paraId="4FB796B7">
      <w:pPr>
        <w:pStyle w:val="4"/>
        <w:keepNext w:val="0"/>
        <w:keepLines w:val="0"/>
        <w:widowControl/>
        <w:suppressLineNumbers w:val="0"/>
      </w:pPr>
      <w:r>
        <w:t>Monolith</w:t>
      </w:r>
    </w:p>
    <w:p w14:paraId="6637F87E">
      <w:pPr>
        <w:pStyle w:val="85"/>
        <w:keepNext w:val="0"/>
        <w:keepLines w:val="0"/>
        <w:widowControl/>
        <w:suppressLineNumbers w:val="0"/>
      </w:pPr>
      <w:r>
        <w:t>Choose when:</w:t>
      </w:r>
    </w:p>
    <w:p w14:paraId="5EF5B2F1">
      <w:pPr>
        <w:keepNext w:val="0"/>
        <w:keepLines w:val="0"/>
        <w:widowControl/>
        <w:numPr>
          <w:ilvl w:val="0"/>
          <w:numId w:val="20"/>
        </w:numPr>
        <w:suppressLineNumbers w:val="0"/>
        <w:spacing w:before="0" w:beforeAutospacing="1" w:after="0" w:afterAutospacing="1"/>
        <w:ind w:left="720" w:hanging="360"/>
      </w:pPr>
      <w:r>
        <w:t xml:space="preserve">Small startup </w:t>
      </w:r>
    </w:p>
    <w:p w14:paraId="2F3978ED">
      <w:pPr>
        <w:keepNext w:val="0"/>
        <w:keepLines w:val="0"/>
        <w:widowControl/>
        <w:numPr>
          <w:ilvl w:val="0"/>
          <w:numId w:val="20"/>
        </w:numPr>
        <w:suppressLineNumbers w:val="0"/>
        <w:spacing w:before="0" w:beforeAutospacing="1" w:after="0" w:afterAutospacing="1"/>
        <w:ind w:left="720" w:hanging="360"/>
      </w:pPr>
      <w:r>
        <w:t xml:space="preserve">Small team </w:t>
      </w:r>
    </w:p>
    <w:p w14:paraId="3530F3B0">
      <w:pPr>
        <w:keepNext w:val="0"/>
        <w:keepLines w:val="0"/>
        <w:widowControl/>
        <w:numPr>
          <w:ilvl w:val="0"/>
          <w:numId w:val="20"/>
        </w:numPr>
        <w:suppressLineNumbers w:val="0"/>
        <w:spacing w:before="0" w:beforeAutospacing="1" w:after="0" w:afterAutospacing="1"/>
        <w:ind w:left="720" w:hanging="360"/>
      </w:pPr>
      <w:r>
        <w:t xml:space="preserve">Simple product </w:t>
      </w:r>
    </w:p>
    <w:p w14:paraId="1DEDD35E">
      <w:pPr>
        <w:keepNext w:val="0"/>
        <w:keepLines w:val="0"/>
        <w:widowControl/>
        <w:numPr>
          <w:ilvl w:val="0"/>
          <w:numId w:val="20"/>
        </w:numPr>
        <w:suppressLineNumbers w:val="0"/>
        <w:spacing w:before="0" w:beforeAutospacing="1" w:after="0" w:afterAutospacing="1"/>
        <w:ind w:left="720" w:hanging="360"/>
      </w:pPr>
      <w:r>
        <w:t xml:space="preserve">Fast MVP </w:t>
      </w:r>
    </w:p>
    <w:p w14:paraId="633D1A1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EA2F82A">
      <w:pPr>
        <w:pStyle w:val="4"/>
        <w:keepNext w:val="0"/>
        <w:keepLines w:val="0"/>
        <w:widowControl/>
        <w:suppressLineNumbers w:val="0"/>
      </w:pPr>
      <w:r>
        <w:t>Modular</w:t>
      </w:r>
    </w:p>
    <w:p w14:paraId="0B84999E">
      <w:pPr>
        <w:pStyle w:val="85"/>
        <w:keepNext w:val="0"/>
        <w:keepLines w:val="0"/>
        <w:widowControl/>
        <w:suppressLineNumbers w:val="0"/>
      </w:pPr>
      <w:r>
        <w:t>Choose when:</w:t>
      </w:r>
    </w:p>
    <w:p w14:paraId="4E77492E">
      <w:pPr>
        <w:keepNext w:val="0"/>
        <w:keepLines w:val="0"/>
        <w:widowControl/>
        <w:numPr>
          <w:ilvl w:val="0"/>
          <w:numId w:val="21"/>
        </w:numPr>
        <w:suppressLineNumbers w:val="0"/>
        <w:spacing w:before="0" w:beforeAutospacing="1" w:after="0" w:afterAutospacing="1"/>
        <w:ind w:left="720" w:hanging="360"/>
      </w:pPr>
      <w:r>
        <w:t xml:space="preserve">Large company </w:t>
      </w:r>
    </w:p>
    <w:p w14:paraId="6C21CAFD">
      <w:pPr>
        <w:keepNext w:val="0"/>
        <w:keepLines w:val="0"/>
        <w:widowControl/>
        <w:numPr>
          <w:ilvl w:val="0"/>
          <w:numId w:val="21"/>
        </w:numPr>
        <w:suppressLineNumbers w:val="0"/>
        <w:spacing w:before="0" w:beforeAutospacing="1" w:after="0" w:afterAutospacing="1"/>
        <w:ind w:left="720" w:hanging="360"/>
      </w:pPr>
      <w:r>
        <w:t xml:space="preserve">Many teams </w:t>
      </w:r>
    </w:p>
    <w:p w14:paraId="167DF386">
      <w:pPr>
        <w:keepNext w:val="0"/>
        <w:keepLines w:val="0"/>
        <w:widowControl/>
        <w:numPr>
          <w:ilvl w:val="0"/>
          <w:numId w:val="21"/>
        </w:numPr>
        <w:suppressLineNumbers w:val="0"/>
        <w:spacing w:before="0" w:beforeAutospacing="1" w:after="0" w:afterAutospacing="1"/>
        <w:ind w:left="720" w:hanging="360"/>
      </w:pPr>
      <w:r>
        <w:t xml:space="preserve">High traffic </w:t>
      </w:r>
    </w:p>
    <w:p w14:paraId="59CA5FBF">
      <w:pPr>
        <w:keepNext w:val="0"/>
        <w:keepLines w:val="0"/>
        <w:widowControl/>
        <w:numPr>
          <w:ilvl w:val="0"/>
          <w:numId w:val="21"/>
        </w:numPr>
        <w:suppressLineNumbers w:val="0"/>
        <w:spacing w:before="0" w:beforeAutospacing="1" w:after="0" w:afterAutospacing="1"/>
        <w:ind w:left="720" w:hanging="360"/>
      </w:pPr>
      <w:r>
        <w:t>Rapid growth</w:t>
      </w:r>
    </w:p>
    <w:p w14:paraId="702B898F">
      <w:pPr>
        <w:rPr>
          <w:rFonts w:hint="default" w:ascii="SimSun" w:hAnsi="SimSun" w:eastAsia="SimSun" w:cs="SimSun"/>
          <w:b/>
          <w:bCs/>
          <w:sz w:val="28"/>
          <w:szCs w:val="28"/>
        </w:rPr>
      </w:pPr>
    </w:p>
    <w:p w14:paraId="663E8AC9">
      <w:pPr>
        <w:rPr>
          <w:rFonts w:ascii="SimSun" w:hAnsi="SimSun" w:eastAsia="SimSun" w:cs="SimSun"/>
          <w:sz w:val="24"/>
          <w:szCs w:val="24"/>
        </w:rPr>
      </w:pPr>
      <w:r>
        <w:rPr>
          <w:rFonts w:ascii="SimSun" w:hAnsi="SimSun" w:eastAsia="SimSun" w:cs="SimSun"/>
          <w:sz w:val="24"/>
          <w:szCs w:val="24"/>
        </w:rPr>
        <w:t>Start simple with a monolith. Move to modular architecture only when business growth justifies the added complexity.</w:t>
      </w:r>
    </w:p>
    <w:p w14:paraId="65E6EBC3">
      <w:pPr>
        <w:rPr>
          <w:rFonts w:ascii="SimSun" w:hAnsi="SimSun" w:eastAsia="SimSun" w:cs="SimSun"/>
          <w:sz w:val="24"/>
          <w:szCs w:val="24"/>
        </w:rPr>
      </w:pPr>
    </w:p>
    <w:p w14:paraId="1F26F4C8">
      <w:pPr>
        <w:rPr>
          <w:rFonts w:ascii="SimSun" w:hAnsi="SimSun" w:eastAsia="SimSun" w:cs="SimSun"/>
          <w:sz w:val="24"/>
          <w:szCs w:val="24"/>
        </w:rPr>
      </w:pPr>
    </w:p>
    <w:p w14:paraId="1DE7D9F9">
      <w:pPr>
        <w:rPr>
          <w:rFonts w:hint="default" w:ascii="SimSun" w:hAnsi="SimSun" w:eastAsia="SimSun" w:cs="SimSun"/>
          <w:sz w:val="24"/>
          <w:szCs w:val="24"/>
        </w:rPr>
      </w:pPr>
      <w:r>
        <w:rPr>
          <w:rFonts w:hint="default" w:ascii="SimSun" w:hAnsi="SimSun" w:eastAsia="SimSun" w:cs="SimSun"/>
          <w:sz w:val="24"/>
          <w:szCs w:val="24"/>
        </w:rPr>
        <w:br w:type="page"/>
      </w:r>
    </w:p>
    <w:p w14:paraId="41B64289">
      <w:pPr>
        <w:rPr>
          <w:rFonts w:hint="default" w:ascii="SimSun" w:hAnsi="SimSun" w:eastAsia="SimSun" w:cs="SimSun"/>
          <w:sz w:val="24"/>
          <w:szCs w:val="24"/>
        </w:rPr>
      </w:pPr>
      <w:r>
        <w:rPr>
          <w:rFonts w:hint="default" w:ascii="SimSun" w:hAnsi="SimSun" w:eastAsia="SimSun" w:cs="SimSun"/>
          <w:sz w:val="24"/>
          <w:szCs w:val="24"/>
        </w:rPr>
        <w:t xml:space="preserve">            Architecture</w:t>
      </w:r>
    </w:p>
    <w:p w14:paraId="063E9251">
      <w:pPr>
        <w:rPr>
          <w:rFonts w:hint="default" w:ascii="SimSun" w:hAnsi="SimSun" w:eastAsia="SimSun" w:cs="SimSun"/>
          <w:sz w:val="24"/>
          <w:szCs w:val="24"/>
        </w:rPr>
      </w:pPr>
      <w:r>
        <w:rPr>
          <w:rFonts w:hint="default" w:ascii="SimSun" w:hAnsi="SimSun" w:eastAsia="SimSun" w:cs="SimSun"/>
          <w:sz w:val="24"/>
          <w:szCs w:val="24"/>
        </w:rPr>
        <w:t xml:space="preserve">                  │</w:t>
      </w:r>
    </w:p>
    <w:p w14:paraId="5C3B8C80">
      <w:pPr>
        <w:rPr>
          <w:rFonts w:hint="default" w:ascii="SimSun" w:hAnsi="SimSun" w:eastAsia="SimSun" w:cs="SimSun"/>
          <w:sz w:val="24"/>
          <w:szCs w:val="24"/>
        </w:rPr>
      </w:pPr>
      <w:r>
        <w:rPr>
          <w:rFonts w:hint="default" w:ascii="SimSun" w:hAnsi="SimSun" w:eastAsia="SimSun" w:cs="SimSun"/>
          <w:sz w:val="24"/>
          <w:szCs w:val="24"/>
        </w:rPr>
        <w:t xml:space="preserve">      ┌───────────┴───────────┐</w:t>
      </w:r>
    </w:p>
    <w:p w14:paraId="34B81C81">
      <w:pPr>
        <w:rPr>
          <w:rFonts w:hint="default" w:ascii="SimSun" w:hAnsi="SimSun" w:eastAsia="SimSun" w:cs="SimSun"/>
          <w:sz w:val="24"/>
          <w:szCs w:val="24"/>
        </w:rPr>
      </w:pPr>
      <w:r>
        <w:rPr>
          <w:rFonts w:hint="default" w:ascii="SimSun" w:hAnsi="SimSun" w:eastAsia="SimSun" w:cs="SimSun"/>
          <w:sz w:val="24"/>
          <w:szCs w:val="24"/>
        </w:rPr>
        <w:t xml:space="preserve">      │                       │</w:t>
      </w:r>
    </w:p>
    <w:p w14:paraId="0DFF36F5">
      <w:pPr>
        <w:rPr>
          <w:rFonts w:hint="default" w:ascii="SimSun" w:hAnsi="SimSun" w:eastAsia="SimSun" w:cs="SimSun"/>
          <w:sz w:val="24"/>
          <w:szCs w:val="24"/>
        </w:rPr>
      </w:pPr>
      <w:r>
        <w:rPr>
          <w:rFonts w:hint="default" w:ascii="SimSun" w:hAnsi="SimSun" w:eastAsia="SimSun" w:cs="SimSun"/>
          <w:sz w:val="24"/>
          <w:szCs w:val="24"/>
        </w:rPr>
        <w:t xml:space="preserve">   Monolith               Modular</w:t>
      </w:r>
    </w:p>
    <w:p w14:paraId="2E7677CE">
      <w:pPr>
        <w:rPr>
          <w:rFonts w:hint="default" w:ascii="SimSun" w:hAnsi="SimSun" w:eastAsia="SimSun" w:cs="SimSun"/>
          <w:sz w:val="24"/>
          <w:szCs w:val="24"/>
        </w:rPr>
      </w:pPr>
      <w:r>
        <w:rPr>
          <w:rFonts w:hint="default" w:ascii="SimSun" w:hAnsi="SimSun" w:eastAsia="SimSun" w:cs="SimSun"/>
          <w:sz w:val="24"/>
          <w:szCs w:val="24"/>
        </w:rPr>
        <w:t xml:space="preserve">      │                       │</w:t>
      </w:r>
    </w:p>
    <w:p w14:paraId="4AEDEB7C">
      <w:pPr>
        <w:rPr>
          <w:rFonts w:hint="default" w:ascii="SimSun" w:hAnsi="SimSun" w:eastAsia="SimSun" w:cs="SimSun"/>
          <w:sz w:val="24"/>
          <w:szCs w:val="24"/>
        </w:rPr>
      </w:pPr>
      <w:r>
        <w:rPr>
          <w:rFonts w:hint="default" w:ascii="SimSun" w:hAnsi="SimSun" w:eastAsia="SimSun" w:cs="SimSun"/>
          <w:sz w:val="24"/>
          <w:szCs w:val="24"/>
        </w:rPr>
        <w:t xml:space="preserve"> One System          Many Small Systems</w:t>
      </w:r>
    </w:p>
    <w:p w14:paraId="6EC0F139">
      <w:pPr>
        <w:rPr>
          <w:rFonts w:hint="default" w:ascii="SimSun" w:hAnsi="SimSun" w:eastAsia="SimSun" w:cs="SimSun"/>
          <w:sz w:val="24"/>
          <w:szCs w:val="24"/>
        </w:rPr>
      </w:pPr>
      <w:r>
        <w:rPr>
          <w:rFonts w:hint="default" w:ascii="SimSun" w:hAnsi="SimSun" w:eastAsia="SimSun" w:cs="SimSun"/>
          <w:sz w:val="24"/>
          <w:szCs w:val="24"/>
        </w:rPr>
        <w:t xml:space="preserve">      │                       │</w:t>
      </w:r>
    </w:p>
    <w:p w14:paraId="535876AC">
      <w:pPr>
        <w:rPr>
          <w:rFonts w:hint="default" w:ascii="SimSun" w:hAnsi="SimSun" w:eastAsia="SimSun" w:cs="SimSun"/>
          <w:sz w:val="24"/>
          <w:szCs w:val="24"/>
        </w:rPr>
      </w:pPr>
      <w:r>
        <w:rPr>
          <w:rFonts w:hint="default" w:ascii="SimSun" w:hAnsi="SimSun" w:eastAsia="SimSun" w:cs="SimSun"/>
          <w:sz w:val="24"/>
          <w:szCs w:val="24"/>
        </w:rPr>
        <w:t xml:space="preserve"> Simple Start       Easy Scaling</w:t>
      </w:r>
    </w:p>
    <w:p w14:paraId="097D7450">
      <w:pPr>
        <w:rPr>
          <w:rFonts w:hint="default" w:ascii="SimSun" w:hAnsi="SimSun" w:eastAsia="SimSun" w:cs="SimSun"/>
          <w:sz w:val="24"/>
          <w:szCs w:val="24"/>
        </w:rPr>
      </w:pPr>
      <w:r>
        <w:rPr>
          <w:rFonts w:hint="default" w:ascii="SimSun" w:hAnsi="SimSun" w:eastAsia="SimSun" w:cs="SimSun"/>
          <w:sz w:val="24"/>
          <w:szCs w:val="24"/>
        </w:rPr>
        <w:t xml:space="preserve">      │                       │</w:t>
      </w:r>
    </w:p>
    <w:p w14:paraId="33C2C2A5">
      <w:pPr>
        <w:rPr>
          <w:rFonts w:hint="default" w:ascii="SimSun" w:hAnsi="SimSun" w:eastAsia="SimSun" w:cs="SimSun"/>
          <w:sz w:val="24"/>
          <w:szCs w:val="24"/>
        </w:rPr>
      </w:pPr>
      <w:r>
        <w:rPr>
          <w:rFonts w:hint="default" w:ascii="SimSun" w:hAnsi="SimSun" w:eastAsia="SimSun" w:cs="SimSun"/>
          <w:sz w:val="24"/>
          <w:szCs w:val="24"/>
        </w:rPr>
        <w:t xml:space="preserve"> Hard Growth        More Complexity</w:t>
      </w:r>
    </w:p>
    <w:p w14:paraId="00A1A10A">
      <w:pPr>
        <w:rPr>
          <w:rFonts w:hint="default" w:ascii="SimSun" w:hAnsi="SimSun" w:eastAsia="SimSun" w:cs="SimSun"/>
          <w:sz w:val="24"/>
          <w:szCs w:val="24"/>
        </w:rPr>
      </w:pPr>
    </w:p>
    <w:p w14:paraId="4B4C4F39">
      <w:pPr>
        <w:rPr>
          <w:rFonts w:hint="default" w:ascii="SimSun" w:hAnsi="SimSun" w:eastAsia="SimSun" w:cs="SimSun"/>
          <w:sz w:val="24"/>
          <w:szCs w:val="24"/>
        </w:rPr>
      </w:pPr>
    </w:p>
    <w:p w14:paraId="48B8BD8E">
      <w:pPr>
        <w:rPr>
          <w:rFonts w:hint="default" w:ascii="SimSun" w:hAnsi="SimSun" w:eastAsia="SimSun" w:cs="SimSun"/>
          <w:sz w:val="24"/>
          <w:szCs w:val="24"/>
        </w:rPr>
      </w:pPr>
    </w:p>
    <w:p w14:paraId="2BB538E6">
      <w:pPr>
        <w:rPr>
          <w:rFonts w:hint="default" w:ascii="SimSun" w:hAnsi="SimSun" w:eastAsia="SimSun" w:cs="SimSun"/>
          <w:sz w:val="24"/>
          <w:szCs w:val="24"/>
        </w:rPr>
      </w:pPr>
    </w:p>
    <w:p w14:paraId="7C819044">
      <w:pPr>
        <w:rPr>
          <w:rFonts w:hint="default" w:ascii="SimSun" w:hAnsi="SimSun" w:eastAsia="SimSun" w:cs="SimSun"/>
          <w:sz w:val="24"/>
          <w:szCs w:val="24"/>
        </w:rPr>
      </w:pPr>
    </w:p>
    <w:p w14:paraId="4920CDB5">
      <w:pPr>
        <w:rPr>
          <w:rFonts w:hint="default" w:ascii="SimSun" w:hAnsi="SimSun" w:eastAsia="SimSun" w:cs="SimSun"/>
          <w:sz w:val="24"/>
          <w:szCs w:val="24"/>
        </w:rPr>
      </w:pPr>
    </w:p>
    <w:p w14:paraId="2EDE3B99">
      <w:pPr>
        <w:rPr>
          <w:rFonts w:hint="default" w:ascii="SimSun" w:hAnsi="SimSun" w:eastAsia="SimSun" w:cs="SimSun"/>
          <w:sz w:val="24"/>
          <w:szCs w:val="24"/>
        </w:rPr>
      </w:pPr>
    </w:p>
    <w:p w14:paraId="39FBFDFC">
      <w:pPr>
        <w:rPr>
          <w:rFonts w:hint="default" w:ascii="SimSun" w:hAnsi="SimSun" w:eastAsia="SimSun" w:cs="SimSun"/>
          <w:sz w:val="24"/>
          <w:szCs w:val="24"/>
        </w:rPr>
      </w:pPr>
    </w:p>
    <w:p w14:paraId="72D28DE6">
      <w:pPr>
        <w:rPr>
          <w:rFonts w:hint="default" w:ascii="SimSun" w:hAnsi="SimSun" w:eastAsia="SimSun" w:cs="SimSun"/>
          <w:sz w:val="24"/>
          <w:szCs w:val="24"/>
        </w:rPr>
      </w:pPr>
    </w:p>
    <w:p w14:paraId="7178C0CA">
      <w:pPr>
        <w:rPr>
          <w:rFonts w:hint="default" w:ascii="SimSun" w:hAnsi="SimSun" w:eastAsia="SimSun" w:cs="SimSun"/>
          <w:sz w:val="24"/>
          <w:szCs w:val="24"/>
        </w:rPr>
      </w:pPr>
    </w:p>
    <w:p w14:paraId="25FB4442">
      <w:pPr>
        <w:rPr>
          <w:rFonts w:hint="default" w:ascii="SimSun" w:hAnsi="SimSun" w:eastAsia="SimSun" w:cs="SimSun"/>
          <w:sz w:val="24"/>
          <w:szCs w:val="24"/>
        </w:rPr>
      </w:pPr>
    </w:p>
    <w:p w14:paraId="7AA1236F">
      <w:pPr>
        <w:rPr>
          <w:rFonts w:hint="default" w:ascii="SimSun" w:hAnsi="SimSun" w:eastAsia="SimSun" w:cs="SimSun"/>
          <w:sz w:val="24"/>
          <w:szCs w:val="24"/>
        </w:rPr>
      </w:pPr>
    </w:p>
    <w:p w14:paraId="28464487">
      <w:pPr>
        <w:rPr>
          <w:rFonts w:hint="default" w:ascii="SimSun" w:hAnsi="SimSun" w:eastAsia="SimSun" w:cs="SimSun"/>
          <w:sz w:val="24"/>
          <w:szCs w:val="24"/>
        </w:rPr>
      </w:pPr>
    </w:p>
    <w:p w14:paraId="6D0ABD5E">
      <w:pPr>
        <w:rPr>
          <w:rFonts w:hint="default" w:ascii="SimSun" w:hAnsi="SimSun" w:eastAsia="SimSun" w:cs="SimSun"/>
          <w:sz w:val="24"/>
          <w:szCs w:val="24"/>
        </w:rPr>
      </w:pPr>
    </w:p>
    <w:p w14:paraId="541224EB">
      <w:pPr>
        <w:rPr>
          <w:rFonts w:hint="default" w:ascii="SimSun" w:hAnsi="SimSun" w:eastAsia="SimSun" w:cs="SimSun"/>
          <w:sz w:val="24"/>
          <w:szCs w:val="24"/>
        </w:rPr>
      </w:pPr>
    </w:p>
    <w:p w14:paraId="1ED90548">
      <w:pPr>
        <w:rPr>
          <w:rFonts w:hint="default" w:ascii="SimSun" w:hAnsi="SimSun" w:eastAsia="SimSun" w:cs="SimSun"/>
          <w:sz w:val="24"/>
          <w:szCs w:val="24"/>
        </w:rPr>
      </w:pPr>
    </w:p>
    <w:p w14:paraId="5D041D43">
      <w:pPr>
        <w:rPr>
          <w:rFonts w:hint="default" w:ascii="SimSun" w:hAnsi="SimSun" w:eastAsia="SimSun" w:cs="SimSun"/>
          <w:sz w:val="24"/>
          <w:szCs w:val="24"/>
        </w:rPr>
      </w:pPr>
    </w:p>
    <w:p w14:paraId="10837A48">
      <w:pPr>
        <w:rPr>
          <w:rFonts w:hint="default" w:ascii="SimSun" w:hAnsi="SimSun" w:eastAsia="SimSun" w:cs="SimSun"/>
          <w:sz w:val="24"/>
          <w:szCs w:val="24"/>
        </w:rPr>
      </w:pPr>
    </w:p>
    <w:p w14:paraId="54D852F5">
      <w:pPr>
        <w:rPr>
          <w:rFonts w:hint="default" w:ascii="SimSun" w:hAnsi="SimSun" w:eastAsia="SimSun" w:cs="SimSun"/>
          <w:sz w:val="24"/>
          <w:szCs w:val="24"/>
        </w:rPr>
      </w:pPr>
    </w:p>
    <w:p w14:paraId="3057EA25">
      <w:pPr>
        <w:rPr>
          <w:rFonts w:hint="default" w:ascii="SimSun" w:hAnsi="SimSun" w:eastAsia="SimSun" w:cs="SimSun"/>
          <w:sz w:val="24"/>
          <w:szCs w:val="24"/>
        </w:rPr>
      </w:pPr>
    </w:p>
    <w:p w14:paraId="78F5A25F">
      <w:pPr>
        <w:rPr>
          <w:rFonts w:hint="default" w:ascii="SimSun" w:hAnsi="SimSun" w:eastAsia="SimSun" w:cs="SimSun"/>
          <w:sz w:val="24"/>
          <w:szCs w:val="24"/>
        </w:rPr>
      </w:pPr>
    </w:p>
    <w:p w14:paraId="167B9B23">
      <w:pPr>
        <w:rPr>
          <w:rFonts w:hint="default" w:ascii="SimSun" w:hAnsi="SimSun" w:eastAsia="SimSun" w:cs="SimSun"/>
          <w:sz w:val="24"/>
          <w:szCs w:val="24"/>
        </w:rPr>
      </w:pPr>
    </w:p>
    <w:p w14:paraId="64DC9679">
      <w:pPr>
        <w:rPr>
          <w:rFonts w:hint="default" w:ascii="SimSun" w:hAnsi="SimSun" w:eastAsia="SimSun" w:cs="SimSun"/>
          <w:sz w:val="24"/>
          <w:szCs w:val="24"/>
        </w:rPr>
      </w:pPr>
    </w:p>
    <w:p w14:paraId="55D4605D">
      <w:pPr>
        <w:rPr>
          <w:rFonts w:hint="default" w:ascii="SimSun" w:hAnsi="SimSun" w:eastAsia="SimSun" w:cs="SimSun"/>
          <w:sz w:val="24"/>
          <w:szCs w:val="24"/>
        </w:rPr>
      </w:pPr>
    </w:p>
    <w:p w14:paraId="5D4F86B7">
      <w:pPr>
        <w:rPr>
          <w:rFonts w:hint="default" w:ascii="SimSun" w:hAnsi="SimSun" w:eastAsia="SimSun" w:cs="SimSun"/>
          <w:sz w:val="24"/>
          <w:szCs w:val="24"/>
        </w:rPr>
      </w:pPr>
    </w:p>
    <w:p w14:paraId="27F0ECAA">
      <w:pPr>
        <w:rPr>
          <w:rFonts w:hint="default" w:ascii="SimSun" w:hAnsi="SimSun" w:eastAsia="SimSun" w:cs="SimSun"/>
          <w:sz w:val="24"/>
          <w:szCs w:val="24"/>
        </w:rPr>
      </w:pPr>
    </w:p>
    <w:p w14:paraId="78982760">
      <w:pPr>
        <w:rPr>
          <w:rFonts w:hint="default" w:ascii="SimSun" w:hAnsi="SimSun" w:eastAsia="SimSun" w:cs="SimSun"/>
          <w:sz w:val="24"/>
          <w:szCs w:val="24"/>
        </w:rPr>
      </w:pPr>
    </w:p>
    <w:p w14:paraId="47CEC22B">
      <w:pPr>
        <w:rPr>
          <w:rFonts w:hint="default" w:ascii="SimSun" w:hAnsi="SimSun" w:eastAsia="SimSun" w:cs="SimSun"/>
          <w:sz w:val="24"/>
          <w:szCs w:val="24"/>
        </w:rPr>
      </w:pPr>
    </w:p>
    <w:p w14:paraId="2DBA8796">
      <w:pPr>
        <w:rPr>
          <w:rFonts w:hint="default" w:ascii="SimSun" w:hAnsi="SimSun" w:eastAsia="SimSun" w:cs="SimSun"/>
          <w:sz w:val="24"/>
          <w:szCs w:val="24"/>
        </w:rPr>
      </w:pPr>
    </w:p>
    <w:p w14:paraId="1BD1FD8E">
      <w:pPr>
        <w:rPr>
          <w:rFonts w:hint="default" w:ascii="SimSun" w:hAnsi="SimSun" w:eastAsia="SimSun" w:cs="SimSun"/>
          <w:sz w:val="24"/>
          <w:szCs w:val="24"/>
        </w:rPr>
      </w:pPr>
    </w:p>
    <w:p w14:paraId="1B3076E0">
      <w:pPr>
        <w:rPr>
          <w:rFonts w:hint="default" w:ascii="SimSun" w:hAnsi="SimSun" w:eastAsia="SimSun" w:cs="SimSun"/>
          <w:sz w:val="24"/>
          <w:szCs w:val="24"/>
        </w:rPr>
      </w:pPr>
    </w:p>
    <w:p w14:paraId="5C7A54B1">
      <w:pPr>
        <w:rPr>
          <w:rFonts w:hint="default" w:ascii="SimSun" w:hAnsi="SimSun" w:eastAsia="SimSun" w:cs="SimSun"/>
          <w:sz w:val="24"/>
          <w:szCs w:val="24"/>
        </w:rPr>
      </w:pPr>
    </w:p>
    <w:p w14:paraId="56FDA69D">
      <w:pPr>
        <w:rPr>
          <w:rFonts w:hint="default" w:ascii="SimSun" w:hAnsi="SimSun" w:eastAsia="SimSun" w:cs="SimSun"/>
          <w:sz w:val="24"/>
          <w:szCs w:val="24"/>
        </w:rPr>
      </w:pPr>
    </w:p>
    <w:p w14:paraId="3A1AEA41">
      <w:pPr>
        <w:rPr>
          <w:rFonts w:hint="default" w:ascii="SimSun" w:hAnsi="SimSun" w:eastAsia="SimSun" w:cs="SimSun"/>
          <w:sz w:val="24"/>
          <w:szCs w:val="24"/>
        </w:rPr>
      </w:pPr>
    </w:p>
    <w:p w14:paraId="2F0D914F">
      <w:pPr>
        <w:rPr>
          <w:rFonts w:hint="default" w:ascii="SimSun" w:hAnsi="SimSun" w:eastAsia="SimSun" w:cs="SimSun"/>
          <w:sz w:val="24"/>
          <w:szCs w:val="24"/>
        </w:rPr>
      </w:pPr>
    </w:p>
    <w:p w14:paraId="5B77CF7E">
      <w:pPr>
        <w:rPr>
          <w:rFonts w:hint="default" w:ascii="SimSun" w:hAnsi="SimSun" w:eastAsia="SimSun" w:cs="SimSun"/>
          <w:sz w:val="24"/>
          <w:szCs w:val="24"/>
        </w:rPr>
      </w:pPr>
    </w:p>
    <w:p w14:paraId="6D18E0C7">
      <w:pPr>
        <w:rPr>
          <w:rFonts w:hint="default" w:ascii="SimSun" w:hAnsi="SimSun" w:eastAsia="SimSun" w:cs="SimSun"/>
          <w:sz w:val="24"/>
          <w:szCs w:val="24"/>
        </w:rPr>
      </w:pPr>
    </w:p>
    <w:p w14:paraId="77E5DF0A">
      <w:pPr>
        <w:rPr>
          <w:rFonts w:hint="default" w:ascii="SimSun" w:hAnsi="SimSun" w:eastAsia="SimSun" w:cs="SimSun"/>
          <w:sz w:val="24"/>
          <w:szCs w:val="24"/>
        </w:rPr>
      </w:pPr>
    </w:p>
    <w:p w14:paraId="693479FE">
      <w:pPr>
        <w:rPr>
          <w:rFonts w:hint="default" w:ascii="SimSun" w:hAnsi="SimSun" w:eastAsia="SimSun" w:cs="SimSun"/>
          <w:sz w:val="24"/>
          <w:szCs w:val="24"/>
        </w:rPr>
      </w:pPr>
    </w:p>
    <w:p w14:paraId="39B61306">
      <w:pPr>
        <w:rPr>
          <w:rFonts w:ascii="SimSun" w:hAnsi="SimSun" w:eastAsia="SimSun" w:cs="SimSun"/>
          <w:sz w:val="24"/>
          <w:szCs w:val="24"/>
        </w:rPr>
      </w:pPr>
      <w:r>
        <w:rPr>
          <w:rFonts w:ascii="SimSun" w:hAnsi="SimSun" w:eastAsia="SimSun" w:cs="SimSun"/>
          <w:sz w:val="24"/>
          <w:szCs w:val="24"/>
        </w:rPr>
        <w:t xml:space="preserve"> Topic 6: Cloud vs On-Premises vs Hybrid</w:t>
      </w:r>
    </w:p>
    <w:p w14:paraId="53A2AB6B">
      <w:pPr>
        <w:pStyle w:val="85"/>
        <w:keepNext w:val="0"/>
        <w:keepLines w:val="0"/>
        <w:widowControl/>
        <w:suppressLineNumbers w:val="0"/>
        <w:spacing w:before="0" w:beforeAutospacing="1" w:after="0" w:afterAutospacing="1"/>
        <w:ind w:left="0" w:right="0"/>
      </w:pPr>
      <w:r>
        <w:t xml:space="preserve">Every company must decide </w:t>
      </w:r>
      <w:r>
        <w:rPr>
          <w:rStyle w:val="92"/>
        </w:rPr>
        <w:t>where</w:t>
      </w:r>
      <w:r>
        <w:t xml:space="preserve"> its data platform will run:</w:t>
      </w:r>
    </w:p>
    <w:p w14:paraId="5C1EA148">
      <w:pPr>
        <w:keepNext w:val="0"/>
        <w:keepLines w:val="0"/>
        <w:widowControl/>
        <w:numPr>
          <w:ilvl w:val="0"/>
          <w:numId w:val="22"/>
        </w:numPr>
        <w:suppressLineNumbers w:val="0"/>
        <w:spacing w:before="0" w:beforeAutospacing="1" w:after="0" w:afterAutospacing="1"/>
        <w:ind w:left="720" w:hanging="360"/>
      </w:pPr>
      <w:r>
        <w:t xml:space="preserve">☁️ Cloud </w:t>
      </w:r>
    </w:p>
    <w:p w14:paraId="21CD904E">
      <w:pPr>
        <w:keepNext w:val="0"/>
        <w:keepLines w:val="0"/>
        <w:widowControl/>
        <w:numPr>
          <w:ilvl w:val="0"/>
          <w:numId w:val="22"/>
        </w:numPr>
        <w:suppressLineNumbers w:val="0"/>
        <w:spacing w:before="0" w:beforeAutospacing="1" w:after="0" w:afterAutospacing="1"/>
        <w:ind w:left="720" w:hanging="360"/>
      </w:pPr>
      <w:r>
        <w:t xml:space="preserve">🏢 On-Premises (Own Data Center) </w:t>
      </w:r>
    </w:p>
    <w:p w14:paraId="7AE0BF27">
      <w:pPr>
        <w:keepNext w:val="0"/>
        <w:keepLines w:val="0"/>
        <w:widowControl/>
        <w:numPr>
          <w:ilvl w:val="0"/>
          <w:numId w:val="22"/>
        </w:numPr>
        <w:suppressLineNumbers w:val="0"/>
        <w:spacing w:before="0" w:beforeAutospacing="1" w:after="0" w:afterAutospacing="1"/>
        <w:ind w:left="720" w:hanging="360"/>
      </w:pPr>
      <w:r>
        <w:t>🔀 Hybrid</w:t>
      </w:r>
    </w:p>
    <w:p w14:paraId="1AA27C00">
      <w:pPr>
        <w:pStyle w:val="2"/>
        <w:keepNext w:val="0"/>
        <w:keepLines w:val="0"/>
        <w:widowControl/>
        <w:suppressLineNumbers w:val="0"/>
      </w:pPr>
      <w:r>
        <w:t>Cloud ☁️</w:t>
      </w:r>
    </w:p>
    <w:p w14:paraId="2AF6EAFA">
      <w:pPr>
        <w:pStyle w:val="85"/>
        <w:keepNext w:val="0"/>
        <w:keepLines w:val="0"/>
        <w:widowControl/>
        <w:suppressLineNumbers w:val="0"/>
      </w:pPr>
      <w:r>
        <w:t>Cloud means:</w:t>
      </w:r>
    </w:p>
    <w:p w14:paraId="44F8C0B5">
      <w:pPr>
        <w:pStyle w:val="85"/>
        <w:keepNext w:val="0"/>
        <w:keepLines w:val="0"/>
        <w:widowControl/>
        <w:suppressLineNumbers w:val="0"/>
        <w:ind w:left="720" w:right="720"/>
      </w:pPr>
      <w:r>
        <w:rPr>
          <w:rStyle w:val="92"/>
          <w:rFonts w:hint="eastAsia" w:ascii="SimSun" w:hAnsi="SimSun" w:eastAsia="SimSun" w:cs="SimSun"/>
          <w:sz w:val="24"/>
          <w:szCs w:val="24"/>
        </w:rPr>
        <w:t>Your infrastructure runs on someone else's data center.</w:t>
      </w:r>
    </w:p>
    <w:p w14:paraId="6A64FC07">
      <w:pPr>
        <w:pStyle w:val="85"/>
        <w:keepNext w:val="0"/>
        <w:keepLines w:val="0"/>
        <w:widowControl/>
        <w:suppressLineNumbers w:val="0"/>
        <w:spacing w:before="0" w:beforeAutospacing="1" w:after="0" w:afterAutospacing="1"/>
        <w:ind w:left="0" w:right="0"/>
      </w:pPr>
      <w:r>
        <w:t>You don't own the servers.</w:t>
      </w:r>
    </w:p>
    <w:p w14:paraId="226F3B5D">
      <w:pPr>
        <w:pStyle w:val="85"/>
        <w:keepNext w:val="0"/>
        <w:keepLines w:val="0"/>
        <w:widowControl/>
        <w:suppressLineNumbers w:val="0"/>
      </w:pPr>
      <w:r>
        <w:t>AWS manages the hardware.</w:t>
      </w:r>
    </w:p>
    <w:p w14:paraId="43CB6F33">
      <w:pPr>
        <w:pStyle w:val="2"/>
        <w:keepNext w:val="0"/>
        <w:keepLines w:val="0"/>
        <w:widowControl/>
        <w:suppressLineNumbers w:val="0"/>
      </w:pPr>
      <w:r>
        <w:t>On-Premises 🏢</w:t>
      </w:r>
    </w:p>
    <w:p w14:paraId="1AD8C29F">
      <w:pPr>
        <w:pStyle w:val="85"/>
        <w:keepNext w:val="0"/>
        <w:keepLines w:val="0"/>
        <w:widowControl/>
        <w:suppressLineNumbers w:val="0"/>
      </w:pPr>
      <w:r>
        <w:t>On-Premises means:</w:t>
      </w:r>
    </w:p>
    <w:p w14:paraId="27A26C42">
      <w:pPr>
        <w:pStyle w:val="85"/>
        <w:keepNext w:val="0"/>
        <w:keepLines w:val="0"/>
        <w:widowControl/>
        <w:suppressLineNumbers w:val="0"/>
        <w:ind w:left="720" w:right="720"/>
      </w:pPr>
      <w:r>
        <w:rPr>
          <w:rStyle w:val="92"/>
          <w:rFonts w:hint="eastAsia" w:ascii="SimSun" w:hAnsi="SimSun" w:eastAsia="SimSun" w:cs="SimSun"/>
          <w:sz w:val="24"/>
          <w:szCs w:val="24"/>
        </w:rPr>
        <w:t>The company owns and manages its own servers and data center.</w:t>
      </w:r>
    </w:p>
    <w:p w14:paraId="620BD4E7">
      <w:pPr>
        <w:pStyle w:val="3"/>
        <w:keepNext w:val="0"/>
        <w:keepLines w:val="0"/>
        <w:widowControl/>
        <w:suppressLineNumbers w:val="0"/>
      </w:pPr>
      <w:r>
        <w:t>Real Example</w:t>
      </w:r>
    </w:p>
    <w:p w14:paraId="05BD3DF2">
      <w:pPr>
        <w:pStyle w:val="85"/>
        <w:keepNext w:val="0"/>
        <w:keepLines w:val="0"/>
        <w:widowControl/>
        <w:suppressLineNumbers w:val="0"/>
      </w:pPr>
      <w:r>
        <w:t>Many government organizations and banks still keep sensitive systems on their own data centers because of security or regulatory requirements.</w:t>
      </w:r>
    </w:p>
    <w:p w14:paraId="453EDC8D">
      <w:pPr>
        <w:pStyle w:val="2"/>
        <w:keepNext w:val="0"/>
        <w:keepLines w:val="0"/>
        <w:widowControl/>
        <w:suppressLineNumbers w:val="0"/>
      </w:pPr>
      <w:r>
        <w:t>Hybrid 🔀</w:t>
      </w:r>
    </w:p>
    <w:p w14:paraId="355ECF4C">
      <w:pPr>
        <w:pStyle w:val="85"/>
        <w:keepNext w:val="0"/>
        <w:keepLines w:val="0"/>
        <w:widowControl/>
        <w:suppressLineNumbers w:val="0"/>
      </w:pPr>
      <w:r>
        <w:t xml:space="preserve">Hybrid = </w:t>
      </w:r>
      <w:r>
        <w:rPr>
          <w:rStyle w:val="92"/>
        </w:rPr>
        <w:t>Cloud + On-Premises</w:t>
      </w:r>
    </w:p>
    <w:p w14:paraId="6890D353">
      <w:pPr>
        <w:pStyle w:val="85"/>
        <w:keepNext w:val="0"/>
        <w:keepLines w:val="0"/>
        <w:widowControl/>
        <w:suppressLineNumbers w:val="0"/>
      </w:pPr>
      <w:r>
        <w:t>Some systems stay inside the company.</w:t>
      </w:r>
    </w:p>
    <w:p w14:paraId="261FACC6">
      <w:pPr>
        <w:pStyle w:val="85"/>
        <w:keepNext w:val="0"/>
        <w:keepLines w:val="0"/>
        <w:widowControl/>
        <w:suppressLineNumbers w:val="0"/>
      </w:pPr>
      <w:r>
        <w:t>Some systems move to the cloud.</w:t>
      </w:r>
    </w:p>
    <w:p w14:paraId="66D55C84">
      <w:pPr>
        <w:pStyle w:val="3"/>
        <w:keepNext w:val="0"/>
        <w:keepLines w:val="0"/>
        <w:widowControl/>
        <w:suppressLineNumbers w:val="0"/>
      </w:pPr>
      <w:r>
        <w:t>Real Example</w:t>
      </w:r>
    </w:p>
    <w:p w14:paraId="0173736C">
      <w:pPr>
        <w:pStyle w:val="85"/>
        <w:keepNext w:val="0"/>
        <w:keepLines w:val="0"/>
        <w:widowControl/>
        <w:suppressLineNumbers w:val="0"/>
      </w:pPr>
      <w:r>
        <w:t>A bank:</w:t>
      </w:r>
    </w:p>
    <w:p w14:paraId="219D2F34">
      <w:pPr>
        <w:keepNext w:val="0"/>
        <w:keepLines w:val="0"/>
        <w:widowControl/>
        <w:numPr>
          <w:ilvl w:val="0"/>
          <w:numId w:val="23"/>
        </w:numPr>
        <w:suppressLineNumbers w:val="0"/>
        <w:spacing w:before="0" w:beforeAutospacing="1" w:after="0" w:afterAutospacing="1"/>
        <w:ind w:left="720" w:hanging="360"/>
      </w:pPr>
      <w:r>
        <w:t xml:space="preserve">Customer account database → On-Premises </w:t>
      </w:r>
    </w:p>
    <w:p w14:paraId="3614981A">
      <w:pPr>
        <w:keepNext w:val="0"/>
        <w:keepLines w:val="0"/>
        <w:widowControl/>
        <w:numPr>
          <w:ilvl w:val="0"/>
          <w:numId w:val="23"/>
        </w:numPr>
        <w:suppressLineNumbers w:val="0"/>
        <w:spacing w:before="0" w:beforeAutospacing="1" w:after="0" w:afterAutospacing="1"/>
        <w:ind w:left="720" w:hanging="360"/>
      </w:pPr>
      <w:r>
        <w:t xml:space="preserve">Analytics dashboards → Cloud </w:t>
      </w:r>
    </w:p>
    <w:p w14:paraId="51DC38B3">
      <w:pPr>
        <w:pStyle w:val="85"/>
        <w:keepNext w:val="0"/>
        <w:keepLines w:val="0"/>
        <w:widowControl/>
        <w:suppressLineNumbers w:val="0"/>
      </w:pPr>
      <w:r>
        <w:t>This balances security with scalability.</w:t>
      </w:r>
    </w:p>
    <w:p w14:paraId="4A20EB22">
      <w:pPr>
        <w:rPr>
          <w:rFonts w:hint="default" w:ascii="SimSun" w:hAnsi="SimSun" w:eastAsia="SimSun" w:cs="SimSun"/>
          <w:sz w:val="24"/>
          <w:szCs w:val="24"/>
        </w:rPr>
      </w:pPr>
    </w:p>
    <w:p w14:paraId="1E5754A9">
      <w:pPr>
        <w:rPr>
          <w:rFonts w:hint="default" w:ascii="SimSun" w:hAnsi="SimSun" w:eastAsia="SimSun" w:cs="SimSun"/>
          <w:sz w:val="24"/>
          <w:szCs w:val="24"/>
        </w:rPr>
      </w:pPr>
    </w:p>
    <w:p w14:paraId="35C5D9B3">
      <w:pPr>
        <w:rPr>
          <w:rFonts w:hint="default" w:ascii="SimSun" w:hAnsi="SimSun" w:eastAsia="SimSun" w:cs="SimSun"/>
          <w:sz w:val="24"/>
          <w:szCs w:val="24"/>
        </w:rPr>
      </w:pPr>
    </w:p>
    <w:p w14:paraId="3C531541">
      <w:pPr>
        <w:rPr>
          <w:rFonts w:hint="default" w:ascii="SimSun" w:hAnsi="SimSun" w:eastAsia="SimSun" w:cs="SimSun"/>
          <w:sz w:val="24"/>
          <w:szCs w:val="24"/>
        </w:rPr>
      </w:pPr>
    </w:p>
    <w:p w14:paraId="7F573295">
      <w:pPr>
        <w:pStyle w:val="2"/>
        <w:keepNext w:val="0"/>
        <w:keepLines w:val="0"/>
        <w:widowControl/>
        <w:suppressLineNumbers w:val="0"/>
      </w:pPr>
      <w:r>
        <w:t>Advantages</w:t>
      </w:r>
    </w:p>
    <w:p w14:paraId="6902CD9A">
      <w:pPr>
        <w:pStyle w:val="3"/>
        <w:keepNext w:val="0"/>
        <w:keepLines w:val="0"/>
        <w:widowControl/>
        <w:suppressLineNumbers w:val="0"/>
      </w:pPr>
      <w:r>
        <w:t>☁️ Cloud</w:t>
      </w:r>
    </w:p>
    <w:p w14:paraId="35E0BA0B">
      <w:pPr>
        <w:pStyle w:val="85"/>
        <w:keepNext w:val="0"/>
        <w:keepLines w:val="0"/>
        <w:widowControl/>
        <w:suppressLineNumbers w:val="0"/>
      </w:pPr>
      <w:r>
        <w:t>✅ Fast deployment</w:t>
      </w:r>
    </w:p>
    <w:p w14:paraId="55067724">
      <w:pPr>
        <w:pStyle w:val="85"/>
        <w:keepNext w:val="0"/>
        <w:keepLines w:val="0"/>
        <w:widowControl/>
        <w:suppressLineNumbers w:val="0"/>
      </w:pPr>
      <w:r>
        <w:t>✅ Easy scaling</w:t>
      </w:r>
    </w:p>
    <w:p w14:paraId="5665AC70">
      <w:pPr>
        <w:pStyle w:val="85"/>
        <w:keepNext w:val="0"/>
        <w:keepLines w:val="0"/>
        <w:widowControl/>
        <w:suppressLineNumbers w:val="0"/>
      </w:pPr>
      <w:r>
        <w:t>✅ Managed services</w:t>
      </w:r>
    </w:p>
    <w:p w14:paraId="291D8CFF">
      <w:pPr>
        <w:pStyle w:val="85"/>
        <w:keepNext w:val="0"/>
        <w:keepLines w:val="0"/>
        <w:widowControl/>
        <w:suppressLineNumbers w:val="0"/>
      </w:pPr>
      <w:r>
        <w:t>✅ No hardware purchase</w:t>
      </w:r>
    </w:p>
    <w:p w14:paraId="3EBBCDA8">
      <w:pPr>
        <w:pStyle w:val="3"/>
        <w:keepNext w:val="0"/>
        <w:keepLines w:val="0"/>
        <w:widowControl/>
        <w:suppressLineNumbers w:val="0"/>
      </w:pPr>
      <w:r>
        <w:t>On-Premises</w:t>
      </w:r>
    </w:p>
    <w:p w14:paraId="3145FECA">
      <w:pPr>
        <w:pStyle w:val="85"/>
        <w:keepNext w:val="0"/>
        <w:keepLines w:val="0"/>
        <w:widowControl/>
        <w:suppressLineNumbers w:val="0"/>
      </w:pPr>
      <w:r>
        <w:t>✅ Full control</w:t>
      </w:r>
    </w:p>
    <w:p w14:paraId="4E207772">
      <w:pPr>
        <w:pStyle w:val="85"/>
        <w:keepNext w:val="0"/>
        <w:keepLines w:val="0"/>
        <w:widowControl/>
        <w:suppressLineNumbers w:val="0"/>
      </w:pPr>
      <w:r>
        <w:t>✅ Data stays in-house</w:t>
      </w:r>
    </w:p>
    <w:p w14:paraId="4CBF1D6D">
      <w:pPr>
        <w:pStyle w:val="85"/>
        <w:keepNext w:val="0"/>
        <w:keepLines w:val="0"/>
        <w:widowControl/>
        <w:suppressLineNumbers w:val="0"/>
      </w:pPr>
      <w:r>
        <w:t>✅ Can meet strict regulatory requirements</w:t>
      </w:r>
    </w:p>
    <w:p w14:paraId="36F62DAA">
      <w:pPr>
        <w:pStyle w:val="3"/>
        <w:keepNext w:val="0"/>
        <w:keepLines w:val="0"/>
        <w:widowControl/>
        <w:suppressLineNumbers w:val="0"/>
      </w:pPr>
      <w:r>
        <w:t>Hybrid</w:t>
      </w:r>
    </w:p>
    <w:p w14:paraId="4D4616A6">
      <w:pPr>
        <w:pStyle w:val="85"/>
        <w:keepNext w:val="0"/>
        <w:keepLines w:val="0"/>
        <w:widowControl/>
        <w:suppressLineNumbers w:val="0"/>
      </w:pPr>
      <w:r>
        <w:t>✅ Best of both worlds</w:t>
      </w:r>
    </w:p>
    <w:p w14:paraId="42D909B5">
      <w:pPr>
        <w:pStyle w:val="85"/>
        <w:keepNext w:val="0"/>
        <w:keepLines w:val="0"/>
        <w:widowControl/>
        <w:suppressLineNumbers w:val="0"/>
      </w:pPr>
      <w:r>
        <w:t>✅ Gradual migration</w:t>
      </w:r>
    </w:p>
    <w:p w14:paraId="5864288F">
      <w:pPr>
        <w:pStyle w:val="85"/>
        <w:keepNext w:val="0"/>
        <w:keepLines w:val="0"/>
        <w:widowControl/>
        <w:suppressLineNumbers w:val="0"/>
      </w:pPr>
      <w:r>
        <w:t>✅ Flexible architecture</w:t>
      </w:r>
    </w:p>
    <w:p w14:paraId="5635CF48">
      <w:pPr>
        <w:pStyle w:val="2"/>
        <w:keepNext w:val="0"/>
        <w:keepLines w:val="0"/>
        <w:widowControl/>
        <w:suppressLineNumbers w:val="0"/>
      </w:pPr>
      <w:r>
        <w:t>When Should You Choose Each?</w:t>
      </w:r>
    </w:p>
    <w:p w14:paraId="2677867C">
      <w:pPr>
        <w:pStyle w:val="4"/>
        <w:keepNext w:val="0"/>
        <w:keepLines w:val="0"/>
        <w:widowControl/>
        <w:suppressLineNumbers w:val="0"/>
      </w:pPr>
      <w:r>
        <w:t>☁️ Cloud</w:t>
      </w:r>
    </w:p>
    <w:p w14:paraId="73B59FAC">
      <w:pPr>
        <w:pStyle w:val="85"/>
        <w:keepNext w:val="0"/>
        <w:keepLines w:val="0"/>
        <w:widowControl/>
        <w:suppressLineNumbers w:val="0"/>
      </w:pPr>
      <w:r>
        <w:t>Choose when:</w:t>
      </w:r>
    </w:p>
    <w:p w14:paraId="40AEE207">
      <w:pPr>
        <w:keepNext w:val="0"/>
        <w:keepLines w:val="0"/>
        <w:widowControl/>
        <w:numPr>
          <w:ilvl w:val="0"/>
          <w:numId w:val="24"/>
        </w:numPr>
        <w:suppressLineNumbers w:val="0"/>
        <w:spacing w:before="0" w:beforeAutospacing="1" w:after="0" w:afterAutospacing="1"/>
        <w:ind w:left="720" w:hanging="360"/>
      </w:pPr>
      <w:r>
        <w:t xml:space="preserve">Startup </w:t>
      </w:r>
    </w:p>
    <w:p w14:paraId="1D85D7FE">
      <w:pPr>
        <w:keepNext w:val="0"/>
        <w:keepLines w:val="0"/>
        <w:widowControl/>
        <w:numPr>
          <w:ilvl w:val="0"/>
          <w:numId w:val="24"/>
        </w:numPr>
        <w:suppressLineNumbers w:val="0"/>
        <w:spacing w:before="0" w:beforeAutospacing="1" w:after="0" w:afterAutospacing="1"/>
        <w:ind w:left="720" w:hanging="360"/>
      </w:pPr>
      <w:r>
        <w:t xml:space="preserve">Growing company </w:t>
      </w:r>
    </w:p>
    <w:p w14:paraId="6E2EAB03">
      <w:pPr>
        <w:keepNext w:val="0"/>
        <w:keepLines w:val="0"/>
        <w:widowControl/>
        <w:numPr>
          <w:ilvl w:val="0"/>
          <w:numId w:val="24"/>
        </w:numPr>
        <w:suppressLineNumbers w:val="0"/>
        <w:spacing w:before="0" w:beforeAutospacing="1" w:after="0" w:afterAutospacing="1"/>
        <w:ind w:left="720" w:hanging="360"/>
      </w:pPr>
      <w:r>
        <w:t xml:space="preserve">Fast deployment </w:t>
      </w:r>
    </w:p>
    <w:p w14:paraId="3BE44D1D">
      <w:pPr>
        <w:keepNext w:val="0"/>
        <w:keepLines w:val="0"/>
        <w:widowControl/>
        <w:numPr>
          <w:ilvl w:val="0"/>
          <w:numId w:val="24"/>
        </w:numPr>
        <w:suppressLineNumbers w:val="0"/>
        <w:spacing w:before="0" w:beforeAutospacing="1" w:after="0" w:afterAutospacing="1"/>
        <w:ind w:left="720" w:hanging="360"/>
      </w:pPr>
      <w:r>
        <w:t>Small operations team</w:t>
      </w:r>
    </w:p>
    <w:p w14:paraId="3072ACD7">
      <w:pPr>
        <w:pStyle w:val="4"/>
        <w:keepNext w:val="0"/>
        <w:keepLines w:val="0"/>
        <w:widowControl/>
        <w:suppressLineNumbers w:val="0"/>
      </w:pPr>
      <w:r>
        <w:t>On-Premises</w:t>
      </w:r>
    </w:p>
    <w:p w14:paraId="308AAD55">
      <w:pPr>
        <w:pStyle w:val="85"/>
        <w:keepNext w:val="0"/>
        <w:keepLines w:val="0"/>
        <w:widowControl/>
        <w:suppressLineNumbers w:val="0"/>
      </w:pPr>
      <w:r>
        <w:t>Choose when:</w:t>
      </w:r>
    </w:p>
    <w:p w14:paraId="21970526">
      <w:pPr>
        <w:keepNext w:val="0"/>
        <w:keepLines w:val="0"/>
        <w:widowControl/>
        <w:numPr>
          <w:ilvl w:val="0"/>
          <w:numId w:val="25"/>
        </w:numPr>
        <w:suppressLineNumbers w:val="0"/>
        <w:spacing w:before="0" w:beforeAutospacing="1" w:after="0" w:afterAutospacing="1"/>
        <w:ind w:left="720" w:hanging="360"/>
      </w:pPr>
      <w:r>
        <w:t xml:space="preserve">Strict regulations </w:t>
      </w:r>
    </w:p>
    <w:p w14:paraId="4A1AEE29">
      <w:pPr>
        <w:keepNext w:val="0"/>
        <w:keepLines w:val="0"/>
        <w:widowControl/>
        <w:numPr>
          <w:ilvl w:val="0"/>
          <w:numId w:val="25"/>
        </w:numPr>
        <w:suppressLineNumbers w:val="0"/>
        <w:spacing w:before="0" w:beforeAutospacing="1" w:after="0" w:afterAutospacing="1"/>
        <w:ind w:left="720" w:hanging="360"/>
      </w:pPr>
      <w:r>
        <w:t xml:space="preserve">Sensitive data </w:t>
      </w:r>
    </w:p>
    <w:p w14:paraId="56852F73">
      <w:pPr>
        <w:keepNext w:val="0"/>
        <w:keepLines w:val="0"/>
        <w:widowControl/>
        <w:numPr>
          <w:ilvl w:val="0"/>
          <w:numId w:val="25"/>
        </w:numPr>
        <w:suppressLineNumbers w:val="0"/>
        <w:spacing w:before="0" w:beforeAutospacing="1" w:after="0" w:afterAutospacing="1"/>
        <w:ind w:left="720" w:hanging="360"/>
      </w:pPr>
      <w:r>
        <w:t xml:space="preserve">Existing data center </w:t>
      </w:r>
    </w:p>
    <w:p w14:paraId="2810F637">
      <w:pPr>
        <w:keepNext w:val="0"/>
        <w:keepLines w:val="0"/>
        <w:widowControl/>
        <w:numPr>
          <w:ilvl w:val="0"/>
          <w:numId w:val="25"/>
        </w:numPr>
        <w:suppressLineNumbers w:val="0"/>
        <w:spacing w:before="0" w:beforeAutospacing="1" w:after="0" w:afterAutospacing="1"/>
        <w:ind w:left="720" w:hanging="360"/>
      </w:pPr>
      <w:r>
        <w:t>Need maximum control</w:t>
      </w:r>
    </w:p>
    <w:p w14:paraId="3CCBC48D">
      <w:pPr>
        <w:pStyle w:val="4"/>
        <w:keepNext w:val="0"/>
        <w:keepLines w:val="0"/>
        <w:widowControl/>
        <w:suppressLineNumbers w:val="0"/>
      </w:pPr>
      <w:r>
        <w:t>Hybrid</w:t>
      </w:r>
    </w:p>
    <w:p w14:paraId="2D40023B">
      <w:pPr>
        <w:pStyle w:val="85"/>
        <w:keepNext w:val="0"/>
        <w:keepLines w:val="0"/>
        <w:widowControl/>
        <w:suppressLineNumbers w:val="0"/>
      </w:pPr>
      <w:r>
        <w:t>Choose when:</w:t>
      </w:r>
    </w:p>
    <w:p w14:paraId="1C8DDF1D">
      <w:pPr>
        <w:keepNext w:val="0"/>
        <w:keepLines w:val="0"/>
        <w:widowControl/>
        <w:numPr>
          <w:ilvl w:val="0"/>
          <w:numId w:val="26"/>
        </w:numPr>
        <w:suppressLineNumbers w:val="0"/>
        <w:spacing w:before="0" w:beforeAutospacing="1" w:after="0" w:afterAutospacing="1"/>
        <w:ind w:left="720" w:hanging="360"/>
      </w:pPr>
      <w:r>
        <w:t xml:space="preserve">Migrating to cloud gradually </w:t>
      </w:r>
    </w:p>
    <w:p w14:paraId="08196622">
      <w:pPr>
        <w:keepNext w:val="0"/>
        <w:keepLines w:val="0"/>
        <w:widowControl/>
        <w:numPr>
          <w:ilvl w:val="0"/>
          <w:numId w:val="26"/>
        </w:numPr>
        <w:suppressLineNumbers w:val="0"/>
        <w:spacing w:before="0" w:beforeAutospacing="1" w:after="0" w:afterAutospacing="1"/>
        <w:ind w:left="720" w:hanging="360"/>
      </w:pPr>
      <w:r>
        <w:t xml:space="preserve">Some data must remain on-premises </w:t>
      </w:r>
    </w:p>
    <w:p w14:paraId="3BF3AE84">
      <w:pPr>
        <w:keepNext w:val="0"/>
        <w:keepLines w:val="0"/>
        <w:widowControl/>
        <w:numPr>
          <w:ilvl w:val="0"/>
          <w:numId w:val="26"/>
        </w:numPr>
        <w:suppressLineNumbers w:val="0"/>
        <w:spacing w:before="0" w:beforeAutospacing="1" w:after="0" w:afterAutospacing="1"/>
        <w:ind w:left="720" w:hanging="360"/>
      </w:pPr>
      <w:r>
        <w:t>Mixed business requirements</w:t>
      </w:r>
    </w:p>
    <w:p w14:paraId="6ACA6BC2">
      <w:pPr>
        <w:rPr>
          <w:rFonts w:hint="default" w:ascii="SimSun" w:hAnsi="SimSun" w:eastAsia="SimSun" w:cs="SimSun"/>
          <w:sz w:val="24"/>
          <w:szCs w:val="24"/>
        </w:rPr>
      </w:pPr>
    </w:p>
    <w:p w14:paraId="7ADDAC66">
      <w:pPr>
        <w:rPr>
          <w:rFonts w:hint="default" w:ascii="SimSun" w:hAnsi="SimSun" w:eastAsia="SimSun" w:cs="SimSun"/>
          <w:sz w:val="24"/>
          <w:szCs w:val="24"/>
        </w:rPr>
      </w:pPr>
    </w:p>
    <w:p w14:paraId="7E208E95">
      <w:pPr>
        <w:rPr>
          <w:rFonts w:hint="default" w:ascii="SimSun" w:hAnsi="SimSun" w:eastAsia="SimSun" w:cs="SimSun"/>
          <w:sz w:val="24"/>
          <w:szCs w:val="24"/>
        </w:rPr>
      </w:pPr>
    </w:p>
    <w:p w14:paraId="6004E9D2">
      <w:pPr>
        <w:rPr>
          <w:rFonts w:hint="default" w:ascii="SimSun" w:hAnsi="SimSun" w:eastAsia="SimSun" w:cs="SimSun"/>
          <w:sz w:val="24"/>
          <w:szCs w:val="24"/>
        </w:rPr>
      </w:pPr>
    </w:p>
    <w:p w14:paraId="190DC1E9">
      <w:pPr>
        <w:rPr>
          <w:rFonts w:hint="default" w:ascii="SimSun" w:hAnsi="SimSun" w:eastAsia="SimSun" w:cs="SimSun"/>
          <w:sz w:val="24"/>
          <w:szCs w:val="24"/>
        </w:rPr>
      </w:pPr>
    </w:p>
    <w:p w14:paraId="4BFC6775">
      <w:pPr>
        <w:rPr>
          <w:rFonts w:hint="default" w:ascii="SimSun" w:hAnsi="SimSun" w:eastAsia="SimSun" w:cs="SimSun"/>
          <w:sz w:val="24"/>
          <w:szCs w:val="24"/>
        </w:rPr>
      </w:pPr>
    </w:p>
    <w:p w14:paraId="7968AA5F">
      <w:pPr>
        <w:rPr>
          <w:rFonts w:hint="default" w:ascii="SimSun" w:hAnsi="SimSun" w:eastAsia="SimSun" w:cs="SimSun"/>
          <w:sz w:val="24"/>
          <w:szCs w:val="24"/>
        </w:rPr>
      </w:pPr>
    </w:p>
    <w:p w14:paraId="40F2A459">
      <w:pPr>
        <w:rPr>
          <w:rFonts w:hint="default" w:ascii="SimSun" w:hAnsi="SimSun" w:eastAsia="SimSun" w:cs="SimSun"/>
          <w:sz w:val="24"/>
          <w:szCs w:val="24"/>
        </w:rPr>
      </w:pPr>
    </w:p>
    <w:p w14:paraId="7B2ACDA9">
      <w:pPr>
        <w:rPr>
          <w:rFonts w:hint="default" w:ascii="SimSun" w:hAnsi="SimSun" w:eastAsia="SimSun" w:cs="SimSun"/>
          <w:sz w:val="24"/>
          <w:szCs w:val="24"/>
        </w:rPr>
      </w:pPr>
    </w:p>
    <w:p w14:paraId="5313CA6F">
      <w:pPr>
        <w:rPr>
          <w:rFonts w:hint="default" w:ascii="SimSun" w:hAnsi="SimSun" w:eastAsia="SimSun" w:cs="SimSun"/>
          <w:sz w:val="24"/>
          <w:szCs w:val="24"/>
        </w:rPr>
      </w:pPr>
    </w:p>
    <w:p w14:paraId="53FF5EF8">
      <w:pPr>
        <w:rPr>
          <w:rFonts w:hint="default" w:ascii="SimSun" w:hAnsi="SimSun" w:eastAsia="SimSun" w:cs="SimSun"/>
          <w:sz w:val="24"/>
          <w:szCs w:val="24"/>
        </w:rPr>
      </w:pPr>
    </w:p>
    <w:p w14:paraId="62996C96">
      <w:pPr>
        <w:rPr>
          <w:rFonts w:hint="default" w:ascii="SimSun" w:hAnsi="SimSun" w:eastAsia="SimSun" w:cs="SimSun"/>
          <w:sz w:val="24"/>
          <w:szCs w:val="24"/>
        </w:rPr>
      </w:pPr>
    </w:p>
    <w:p w14:paraId="1A01182D">
      <w:pPr>
        <w:rPr>
          <w:rFonts w:hint="default" w:ascii="SimSun" w:hAnsi="SimSun" w:eastAsia="SimSun" w:cs="SimSun"/>
          <w:sz w:val="24"/>
          <w:szCs w:val="24"/>
        </w:rPr>
      </w:pPr>
    </w:p>
    <w:p w14:paraId="71FE9556">
      <w:pPr>
        <w:rPr>
          <w:rFonts w:hint="default" w:ascii="SimSun" w:hAnsi="SimSun" w:eastAsia="SimSun" w:cs="SimSun"/>
          <w:sz w:val="24"/>
          <w:szCs w:val="24"/>
        </w:rPr>
      </w:pPr>
    </w:p>
    <w:p w14:paraId="67C22BFA">
      <w:pPr>
        <w:rPr>
          <w:rFonts w:hint="default" w:ascii="SimSun" w:hAnsi="SimSun" w:eastAsia="SimSun" w:cs="SimSun"/>
          <w:sz w:val="24"/>
          <w:szCs w:val="24"/>
        </w:rPr>
      </w:pPr>
    </w:p>
    <w:p w14:paraId="23839B52">
      <w:pPr>
        <w:rPr>
          <w:rFonts w:hint="default" w:ascii="SimSun" w:hAnsi="SimSun" w:eastAsia="SimSun" w:cs="SimSun"/>
          <w:sz w:val="24"/>
          <w:szCs w:val="24"/>
        </w:rPr>
      </w:pPr>
    </w:p>
    <w:p w14:paraId="4951F6E2">
      <w:pPr>
        <w:rPr>
          <w:rFonts w:hint="default" w:ascii="SimSun" w:hAnsi="SimSun" w:eastAsia="SimSun" w:cs="SimSun"/>
          <w:sz w:val="24"/>
          <w:szCs w:val="24"/>
        </w:rPr>
      </w:pPr>
    </w:p>
    <w:p w14:paraId="04B268A9">
      <w:pPr>
        <w:rPr>
          <w:rFonts w:hint="default" w:ascii="SimSun" w:hAnsi="SimSun" w:eastAsia="SimSun" w:cs="SimSun"/>
          <w:sz w:val="24"/>
          <w:szCs w:val="24"/>
        </w:rPr>
      </w:pPr>
    </w:p>
    <w:p w14:paraId="3BC7BAB8">
      <w:pPr>
        <w:rPr>
          <w:rFonts w:hint="default" w:ascii="SimSun" w:hAnsi="SimSun" w:eastAsia="SimSun" w:cs="SimSun"/>
          <w:sz w:val="24"/>
          <w:szCs w:val="24"/>
        </w:rPr>
      </w:pPr>
    </w:p>
    <w:p w14:paraId="276A56D5">
      <w:pPr>
        <w:rPr>
          <w:rFonts w:hint="default" w:ascii="SimSun" w:hAnsi="SimSun" w:eastAsia="SimSun" w:cs="SimSun"/>
          <w:sz w:val="24"/>
          <w:szCs w:val="24"/>
        </w:rPr>
      </w:pPr>
    </w:p>
    <w:p w14:paraId="3C2A7405">
      <w:pPr>
        <w:rPr>
          <w:rFonts w:hint="default" w:ascii="SimSun" w:hAnsi="SimSun" w:eastAsia="SimSun" w:cs="SimSun"/>
          <w:sz w:val="24"/>
          <w:szCs w:val="24"/>
        </w:rPr>
      </w:pPr>
    </w:p>
    <w:p w14:paraId="722BFC38">
      <w:pPr>
        <w:rPr>
          <w:rFonts w:hint="default" w:ascii="SimSun" w:hAnsi="SimSun" w:eastAsia="SimSun" w:cs="SimSun"/>
          <w:sz w:val="24"/>
          <w:szCs w:val="24"/>
        </w:rPr>
      </w:pPr>
    </w:p>
    <w:p w14:paraId="5BE3656C">
      <w:pPr>
        <w:rPr>
          <w:rFonts w:hint="default" w:ascii="SimSun" w:hAnsi="SimSun" w:eastAsia="SimSun" w:cs="SimSun"/>
          <w:sz w:val="24"/>
          <w:szCs w:val="24"/>
        </w:rPr>
      </w:pPr>
    </w:p>
    <w:p w14:paraId="29EE51E9">
      <w:pPr>
        <w:rPr>
          <w:rFonts w:hint="default" w:ascii="SimSun" w:hAnsi="SimSun" w:eastAsia="SimSun" w:cs="SimSun"/>
          <w:sz w:val="24"/>
          <w:szCs w:val="24"/>
        </w:rPr>
      </w:pPr>
    </w:p>
    <w:p w14:paraId="39B82CFB">
      <w:pPr>
        <w:rPr>
          <w:rFonts w:hint="default" w:ascii="SimSun" w:hAnsi="SimSun" w:eastAsia="SimSun" w:cs="SimSun"/>
          <w:sz w:val="24"/>
          <w:szCs w:val="24"/>
        </w:rPr>
      </w:pPr>
    </w:p>
    <w:p w14:paraId="6FAE4373">
      <w:pPr>
        <w:rPr>
          <w:rFonts w:hint="default" w:ascii="SimSun" w:hAnsi="SimSun" w:eastAsia="SimSun" w:cs="SimSun"/>
          <w:sz w:val="24"/>
          <w:szCs w:val="24"/>
        </w:rPr>
      </w:pPr>
    </w:p>
    <w:p w14:paraId="325F83DE">
      <w:pPr>
        <w:rPr>
          <w:rFonts w:hint="default" w:ascii="SimSun" w:hAnsi="SimSun" w:eastAsia="SimSun" w:cs="SimSun"/>
          <w:sz w:val="24"/>
          <w:szCs w:val="24"/>
        </w:rPr>
      </w:pPr>
    </w:p>
    <w:p w14:paraId="14FA2BD3">
      <w:pPr>
        <w:rPr>
          <w:rFonts w:hint="default" w:ascii="SimSun" w:hAnsi="SimSun" w:eastAsia="SimSun" w:cs="SimSun"/>
          <w:sz w:val="24"/>
          <w:szCs w:val="24"/>
        </w:rPr>
      </w:pPr>
    </w:p>
    <w:p w14:paraId="374AE5B2">
      <w:pPr>
        <w:rPr>
          <w:rFonts w:hint="default" w:ascii="SimSun" w:hAnsi="SimSun" w:eastAsia="SimSun" w:cs="SimSun"/>
          <w:sz w:val="24"/>
          <w:szCs w:val="24"/>
        </w:rPr>
      </w:pPr>
    </w:p>
    <w:p w14:paraId="53AD7243">
      <w:pPr>
        <w:rPr>
          <w:rFonts w:hint="default" w:ascii="SimSun" w:hAnsi="SimSun" w:eastAsia="SimSun" w:cs="SimSun"/>
          <w:sz w:val="24"/>
          <w:szCs w:val="24"/>
        </w:rPr>
      </w:pPr>
    </w:p>
    <w:p w14:paraId="46F47F73">
      <w:pPr>
        <w:rPr>
          <w:rFonts w:hint="default" w:ascii="SimSun" w:hAnsi="SimSun" w:eastAsia="SimSun" w:cs="SimSun"/>
          <w:sz w:val="24"/>
          <w:szCs w:val="24"/>
        </w:rPr>
      </w:pPr>
    </w:p>
    <w:p w14:paraId="61537B71">
      <w:pPr>
        <w:rPr>
          <w:rFonts w:hint="default" w:ascii="SimSun" w:hAnsi="SimSun" w:eastAsia="SimSun" w:cs="SimSun"/>
          <w:sz w:val="24"/>
          <w:szCs w:val="24"/>
        </w:rPr>
      </w:pPr>
    </w:p>
    <w:p w14:paraId="4DA8CB34">
      <w:pPr>
        <w:rPr>
          <w:rFonts w:hint="default" w:ascii="SimSun" w:hAnsi="SimSun" w:eastAsia="SimSun" w:cs="SimSun"/>
          <w:sz w:val="24"/>
          <w:szCs w:val="24"/>
        </w:rPr>
      </w:pPr>
    </w:p>
    <w:p w14:paraId="2E647444">
      <w:pPr>
        <w:rPr>
          <w:rFonts w:hint="default" w:ascii="SimSun" w:hAnsi="SimSun" w:eastAsia="SimSun" w:cs="SimSun"/>
          <w:sz w:val="24"/>
          <w:szCs w:val="24"/>
        </w:rPr>
      </w:pPr>
    </w:p>
    <w:p w14:paraId="62C43FAF">
      <w:pPr>
        <w:rPr>
          <w:rFonts w:hint="default" w:ascii="SimSun" w:hAnsi="SimSun" w:eastAsia="SimSun" w:cs="SimSun"/>
          <w:sz w:val="24"/>
          <w:szCs w:val="24"/>
        </w:rPr>
      </w:pPr>
    </w:p>
    <w:p w14:paraId="22B8B5DF">
      <w:pPr>
        <w:rPr>
          <w:rFonts w:hint="default" w:ascii="SimSun" w:hAnsi="SimSun" w:eastAsia="SimSun" w:cs="SimSun"/>
          <w:sz w:val="24"/>
          <w:szCs w:val="24"/>
        </w:rPr>
      </w:pPr>
    </w:p>
    <w:p w14:paraId="34B12C0C">
      <w:pPr>
        <w:rPr>
          <w:rFonts w:hint="default" w:ascii="SimSun" w:hAnsi="SimSun" w:eastAsia="SimSun" w:cs="SimSun"/>
          <w:sz w:val="24"/>
          <w:szCs w:val="24"/>
        </w:rPr>
      </w:pPr>
    </w:p>
    <w:p w14:paraId="4E91A327">
      <w:pPr>
        <w:rPr>
          <w:rFonts w:hint="default" w:ascii="SimSun" w:hAnsi="SimSun" w:eastAsia="SimSun" w:cs="SimSun"/>
          <w:sz w:val="24"/>
          <w:szCs w:val="24"/>
        </w:rPr>
      </w:pPr>
    </w:p>
    <w:p w14:paraId="5F4D0A22">
      <w:pPr>
        <w:rPr>
          <w:rFonts w:hint="default" w:ascii="SimSun" w:hAnsi="SimSun" w:eastAsia="SimSun" w:cs="SimSun"/>
          <w:sz w:val="24"/>
          <w:szCs w:val="24"/>
        </w:rPr>
      </w:pPr>
    </w:p>
    <w:p w14:paraId="0E3F8671">
      <w:pPr>
        <w:rPr>
          <w:rFonts w:hint="default" w:ascii="SimSun" w:hAnsi="SimSun" w:eastAsia="SimSun" w:cs="SimSun"/>
          <w:sz w:val="24"/>
          <w:szCs w:val="24"/>
        </w:rPr>
      </w:pPr>
    </w:p>
    <w:p w14:paraId="3ADAE752">
      <w:pPr>
        <w:rPr>
          <w:rFonts w:hint="default" w:ascii="SimSun" w:hAnsi="SimSun" w:eastAsia="SimSun" w:cs="SimSun"/>
          <w:sz w:val="24"/>
          <w:szCs w:val="24"/>
        </w:rPr>
      </w:pPr>
    </w:p>
    <w:p w14:paraId="1404B3FC">
      <w:pPr>
        <w:rPr>
          <w:rFonts w:hint="default" w:ascii="SimSun" w:hAnsi="SimSun" w:eastAsia="SimSun" w:cs="SimSun"/>
          <w:sz w:val="24"/>
          <w:szCs w:val="24"/>
        </w:rPr>
      </w:pPr>
    </w:p>
    <w:p w14:paraId="037D4C94">
      <w:pPr>
        <w:rPr>
          <w:rFonts w:hint="default" w:ascii="SimSun" w:hAnsi="SimSun" w:eastAsia="SimSun" w:cs="SimSun"/>
          <w:sz w:val="24"/>
          <w:szCs w:val="24"/>
        </w:rPr>
      </w:pPr>
    </w:p>
    <w:p w14:paraId="4E960C8A">
      <w:pPr>
        <w:rPr>
          <w:rFonts w:hint="default" w:ascii="SimSun" w:hAnsi="SimSun" w:eastAsia="SimSun" w:cs="SimSun"/>
          <w:sz w:val="24"/>
          <w:szCs w:val="24"/>
        </w:rPr>
      </w:pPr>
    </w:p>
    <w:p w14:paraId="795CC9DC">
      <w:pPr>
        <w:rPr>
          <w:rFonts w:hint="default" w:ascii="SimSun" w:hAnsi="SimSun" w:eastAsia="SimSun" w:cs="SimSun"/>
          <w:sz w:val="24"/>
          <w:szCs w:val="24"/>
        </w:rPr>
      </w:pPr>
    </w:p>
    <w:p w14:paraId="380C245B">
      <w:pPr>
        <w:rPr>
          <w:rFonts w:hint="default" w:ascii="SimSun" w:hAnsi="SimSun" w:eastAsia="SimSun" w:cs="SimSun"/>
          <w:sz w:val="24"/>
          <w:szCs w:val="24"/>
        </w:rPr>
      </w:pPr>
    </w:p>
    <w:p w14:paraId="014C9109">
      <w:pPr>
        <w:rPr>
          <w:rFonts w:hint="default" w:ascii="SimSun" w:hAnsi="SimSun" w:eastAsia="SimSun" w:cs="SimSun"/>
          <w:sz w:val="24"/>
          <w:szCs w:val="24"/>
        </w:rPr>
      </w:pPr>
    </w:p>
    <w:p w14:paraId="008F2F8A">
      <w:pPr>
        <w:rPr>
          <w:rFonts w:ascii="SimSun" w:hAnsi="SimSun" w:eastAsia="SimSun" w:cs="SimSun"/>
          <w:b/>
          <w:bCs/>
          <w:sz w:val="32"/>
          <w:szCs w:val="32"/>
        </w:rPr>
      </w:pPr>
      <w:r>
        <w:rPr>
          <w:rFonts w:ascii="SimSun" w:hAnsi="SimSun" w:eastAsia="SimSun" w:cs="SimSun"/>
          <w:b/>
          <w:bCs/>
          <w:sz w:val="32"/>
          <w:szCs w:val="32"/>
        </w:rPr>
        <w:t>Topic 7: Serverless vs Server-Based Architecture</w:t>
      </w:r>
    </w:p>
    <w:p w14:paraId="55F010E8">
      <w:pPr>
        <w:rPr>
          <w:rFonts w:hint="default" w:ascii="SimSun" w:hAnsi="SimSun" w:eastAsia="SimSun" w:cs="SimSun"/>
          <w:b/>
          <w:bCs/>
          <w:sz w:val="32"/>
          <w:szCs w:val="32"/>
        </w:rPr>
      </w:pPr>
    </w:p>
    <w:p w14:paraId="4E68FC6D">
      <w:pPr>
        <w:pStyle w:val="2"/>
        <w:keepNext w:val="0"/>
        <w:keepLines w:val="0"/>
        <w:widowControl/>
        <w:suppressLineNumbers w:val="0"/>
      </w:pPr>
      <w:r>
        <w:t>What is Server-Based?</w:t>
      </w:r>
    </w:p>
    <w:p w14:paraId="01EB9235">
      <w:pPr>
        <w:pStyle w:val="85"/>
        <w:keepNext w:val="0"/>
        <w:keepLines w:val="0"/>
        <w:widowControl/>
        <w:suppressLineNumbers w:val="0"/>
      </w:pPr>
      <w:r>
        <w:t>Server-Based means:</w:t>
      </w:r>
    </w:p>
    <w:p w14:paraId="02A02AAF">
      <w:pPr>
        <w:pStyle w:val="85"/>
        <w:keepNext w:val="0"/>
        <w:keepLines w:val="0"/>
        <w:widowControl/>
        <w:suppressLineNumbers w:val="0"/>
        <w:ind w:left="720" w:right="720"/>
      </w:pPr>
      <w:r>
        <w:rPr>
          <w:rStyle w:val="92"/>
          <w:rFonts w:hint="eastAsia" w:ascii="SimSun" w:hAnsi="SimSun" w:eastAsia="SimSun" w:cs="SimSun"/>
          <w:sz w:val="24"/>
          <w:szCs w:val="24"/>
        </w:rPr>
        <w:t>You are responsible for managing the servers where your application runs.</w:t>
      </w:r>
    </w:p>
    <w:p w14:paraId="79BBF78B">
      <w:pPr>
        <w:pStyle w:val="85"/>
        <w:keepNext w:val="0"/>
        <w:keepLines w:val="0"/>
        <w:widowControl/>
        <w:suppressLineNumbers w:val="0"/>
        <w:spacing w:before="0" w:beforeAutospacing="1" w:after="0" w:afterAutospacing="1"/>
        <w:ind w:left="0" w:right="0"/>
      </w:pPr>
      <w:r>
        <w:t>You control everything.</w:t>
      </w:r>
    </w:p>
    <w:p w14:paraId="6F2C5CB2">
      <w:pPr>
        <w:pStyle w:val="85"/>
        <w:keepNext w:val="0"/>
        <w:keepLines w:val="0"/>
        <w:widowControl/>
        <w:suppressLineNumbers w:val="0"/>
      </w:pPr>
      <w:r>
        <w:t>But...</w:t>
      </w:r>
    </w:p>
    <w:p w14:paraId="642CAF1A">
      <w:pPr>
        <w:pStyle w:val="85"/>
        <w:keepNext w:val="0"/>
        <w:keepLines w:val="0"/>
        <w:widowControl/>
        <w:suppressLineNumbers w:val="0"/>
      </w:pPr>
      <w:r>
        <w:t>You are also responsible for everything.</w:t>
      </w:r>
    </w:p>
    <w:p w14:paraId="7AFBE05E">
      <w:pPr>
        <w:pStyle w:val="3"/>
        <w:keepNext w:val="0"/>
        <w:keepLines w:val="0"/>
        <w:widowControl/>
        <w:suppressLineNumbers w:val="0"/>
      </w:pPr>
      <w:r>
        <w:t>Real Example</w:t>
      </w:r>
    </w:p>
    <w:p w14:paraId="293132C1">
      <w:pPr>
        <w:pStyle w:val="85"/>
        <w:keepNext w:val="0"/>
        <w:keepLines w:val="0"/>
        <w:widowControl/>
        <w:suppressLineNumbers w:val="0"/>
      </w:pPr>
      <w:r>
        <w:t>Suppose you create an ETL pipeline.</w:t>
      </w:r>
    </w:p>
    <w:p w14:paraId="1CEF10F7">
      <w:pPr>
        <w:pStyle w:val="85"/>
        <w:keepNext w:val="0"/>
        <w:keepLines w:val="0"/>
        <w:widowControl/>
        <w:suppressLineNumbers w:val="0"/>
      </w:pPr>
      <w:r>
        <w:t>You launch an EC2 server.</w:t>
      </w:r>
    </w:p>
    <w:p w14:paraId="52779438">
      <w:pPr>
        <w:pStyle w:val="85"/>
        <w:keepNext w:val="0"/>
        <w:keepLines w:val="0"/>
        <w:widowControl/>
        <w:suppressLineNumbers w:val="0"/>
      </w:pPr>
      <w:r>
        <w:t>Now your team must:</w:t>
      </w:r>
    </w:p>
    <w:p w14:paraId="103F212C">
      <w:pPr>
        <w:keepNext w:val="0"/>
        <w:keepLines w:val="0"/>
        <w:widowControl/>
        <w:numPr>
          <w:ilvl w:val="0"/>
          <w:numId w:val="27"/>
        </w:numPr>
        <w:suppressLineNumbers w:val="0"/>
        <w:spacing w:before="0" w:beforeAutospacing="1" w:after="0" w:afterAutospacing="1"/>
        <w:ind w:left="720" w:hanging="360"/>
      </w:pPr>
      <w:r>
        <w:t xml:space="preserve">Install Spark </w:t>
      </w:r>
    </w:p>
    <w:p w14:paraId="26ECA6C5">
      <w:pPr>
        <w:keepNext w:val="0"/>
        <w:keepLines w:val="0"/>
        <w:widowControl/>
        <w:numPr>
          <w:ilvl w:val="0"/>
          <w:numId w:val="27"/>
        </w:numPr>
        <w:suppressLineNumbers w:val="0"/>
        <w:spacing w:before="0" w:beforeAutospacing="1" w:after="0" w:afterAutospacing="1"/>
        <w:ind w:left="720" w:hanging="360"/>
      </w:pPr>
      <w:r>
        <w:t xml:space="preserve">Upgrade Linux </w:t>
      </w:r>
    </w:p>
    <w:p w14:paraId="2DEF26A0">
      <w:pPr>
        <w:keepNext w:val="0"/>
        <w:keepLines w:val="0"/>
        <w:widowControl/>
        <w:numPr>
          <w:ilvl w:val="0"/>
          <w:numId w:val="27"/>
        </w:numPr>
        <w:suppressLineNumbers w:val="0"/>
        <w:spacing w:before="0" w:beforeAutospacing="1" w:after="0" w:afterAutospacing="1"/>
        <w:ind w:left="720" w:hanging="360"/>
      </w:pPr>
      <w:r>
        <w:t xml:space="preserve">Patch security </w:t>
      </w:r>
    </w:p>
    <w:p w14:paraId="493EB9FE">
      <w:pPr>
        <w:keepNext w:val="0"/>
        <w:keepLines w:val="0"/>
        <w:widowControl/>
        <w:numPr>
          <w:ilvl w:val="0"/>
          <w:numId w:val="27"/>
        </w:numPr>
        <w:suppressLineNumbers w:val="0"/>
        <w:spacing w:before="0" w:beforeAutospacing="1" w:after="0" w:afterAutospacing="1"/>
        <w:ind w:left="720" w:hanging="360"/>
      </w:pPr>
      <w:r>
        <w:t xml:space="preserve">Monitor CPU </w:t>
      </w:r>
    </w:p>
    <w:p w14:paraId="0EB86BFB">
      <w:pPr>
        <w:keepNext w:val="0"/>
        <w:keepLines w:val="0"/>
        <w:widowControl/>
        <w:numPr>
          <w:ilvl w:val="0"/>
          <w:numId w:val="27"/>
        </w:numPr>
        <w:suppressLineNumbers w:val="0"/>
        <w:spacing w:before="0" w:beforeAutospacing="1" w:after="0" w:afterAutospacing="1"/>
        <w:ind w:left="720" w:hanging="360"/>
      </w:pPr>
      <w:r>
        <w:t xml:space="preserve">Scale servers </w:t>
      </w:r>
    </w:p>
    <w:p w14:paraId="4A06D313">
      <w:pPr>
        <w:keepNext w:val="0"/>
        <w:keepLines w:val="0"/>
        <w:widowControl/>
        <w:numPr>
          <w:ilvl w:val="0"/>
          <w:numId w:val="27"/>
        </w:numPr>
        <w:suppressLineNumbers w:val="0"/>
        <w:spacing w:before="0" w:beforeAutospacing="1" w:after="0" w:afterAutospacing="1"/>
        <w:ind w:left="720" w:hanging="360"/>
      </w:pPr>
      <w:r>
        <w:t>Replace failed machines</w:t>
      </w:r>
    </w:p>
    <w:p w14:paraId="367FB751">
      <w:pPr>
        <w:pStyle w:val="2"/>
        <w:keepNext w:val="0"/>
        <w:keepLines w:val="0"/>
        <w:widowControl/>
        <w:suppressLineNumbers w:val="0"/>
      </w:pPr>
      <w:r>
        <w:t>What is Serverless?</w:t>
      </w:r>
    </w:p>
    <w:p w14:paraId="4BB4B67C">
      <w:pPr>
        <w:pStyle w:val="85"/>
        <w:keepNext w:val="0"/>
        <w:keepLines w:val="0"/>
        <w:widowControl/>
        <w:suppressLineNumbers w:val="0"/>
      </w:pPr>
      <w:r>
        <w:t>Serverless means:</w:t>
      </w:r>
    </w:p>
    <w:p w14:paraId="2721B6F4">
      <w:pPr>
        <w:pStyle w:val="85"/>
        <w:keepNext w:val="0"/>
        <w:keepLines w:val="0"/>
        <w:widowControl/>
        <w:suppressLineNumbers w:val="0"/>
        <w:ind w:left="720" w:right="720"/>
      </w:pPr>
      <w:r>
        <w:rPr>
          <w:rStyle w:val="92"/>
          <w:rFonts w:hint="eastAsia" w:ascii="SimSun" w:hAnsi="SimSun" w:eastAsia="SimSun" w:cs="SimSun"/>
          <w:sz w:val="24"/>
          <w:szCs w:val="24"/>
        </w:rPr>
        <w:t>You only write your code. The cloud provider manages the servers.</w:t>
      </w:r>
    </w:p>
    <w:p w14:paraId="44C9EC36">
      <w:pPr>
        <w:rPr>
          <w:rFonts w:hint="default" w:ascii="SimSun" w:hAnsi="SimSun" w:eastAsia="SimSun" w:cs="SimSun"/>
          <w:b/>
          <w:bCs/>
          <w:sz w:val="32"/>
          <w:szCs w:val="32"/>
        </w:rPr>
      </w:pPr>
      <w:r>
        <w:rPr>
          <w:rFonts w:hint="default" w:ascii="SimSun" w:hAnsi="SimSun" w:eastAsia="SimSun" w:cs="SimSun"/>
          <w:b/>
          <w:bCs/>
          <w:sz w:val="32"/>
          <w:szCs w:val="32"/>
        </w:rPr>
        <w:t>Your Code</w:t>
      </w:r>
    </w:p>
    <w:p w14:paraId="369C07EB">
      <w:pPr>
        <w:rPr>
          <w:rFonts w:hint="default" w:ascii="SimSun" w:hAnsi="SimSun" w:eastAsia="SimSun" w:cs="SimSun"/>
          <w:b/>
          <w:bCs/>
          <w:sz w:val="32"/>
          <w:szCs w:val="32"/>
        </w:rPr>
      </w:pPr>
      <w:r>
        <w:rPr>
          <w:rFonts w:hint="default" w:ascii="SimSun" w:hAnsi="SimSun" w:eastAsia="SimSun" w:cs="SimSun"/>
          <w:b/>
          <w:bCs/>
          <w:sz w:val="32"/>
          <w:szCs w:val="32"/>
        </w:rPr>
        <w:t xml:space="preserve">     │</w:t>
      </w:r>
    </w:p>
    <w:p w14:paraId="290CA01D">
      <w:pPr>
        <w:rPr>
          <w:rFonts w:hint="default" w:ascii="SimSun" w:hAnsi="SimSun" w:eastAsia="SimSun" w:cs="SimSun"/>
          <w:b/>
          <w:bCs/>
          <w:sz w:val="32"/>
          <w:szCs w:val="32"/>
        </w:rPr>
      </w:pPr>
      <w:r>
        <w:rPr>
          <w:rFonts w:hint="default" w:ascii="SimSun" w:hAnsi="SimSun" w:eastAsia="SimSun" w:cs="SimSun"/>
          <w:b/>
          <w:bCs/>
          <w:sz w:val="32"/>
          <w:szCs w:val="32"/>
        </w:rPr>
        <w:t xml:space="preserve">     ▼</w:t>
      </w:r>
    </w:p>
    <w:p w14:paraId="69ECA590">
      <w:pPr>
        <w:rPr>
          <w:rFonts w:hint="default" w:ascii="SimSun" w:hAnsi="SimSun" w:eastAsia="SimSun" w:cs="SimSun"/>
          <w:b/>
          <w:bCs/>
          <w:sz w:val="32"/>
          <w:szCs w:val="32"/>
        </w:rPr>
      </w:pPr>
      <w:r>
        <w:rPr>
          <w:rFonts w:hint="default" w:ascii="SimSun" w:hAnsi="SimSun" w:eastAsia="SimSun" w:cs="SimSun"/>
          <w:b/>
          <w:bCs/>
          <w:sz w:val="32"/>
          <w:szCs w:val="32"/>
        </w:rPr>
        <w:t>AWS Lambda</w:t>
      </w:r>
    </w:p>
    <w:p w14:paraId="30FC60CB">
      <w:pPr>
        <w:rPr>
          <w:rFonts w:hint="default" w:ascii="SimSun" w:hAnsi="SimSun" w:eastAsia="SimSun" w:cs="SimSun"/>
          <w:b/>
          <w:bCs/>
          <w:sz w:val="32"/>
          <w:szCs w:val="32"/>
        </w:rPr>
      </w:pPr>
      <w:r>
        <w:rPr>
          <w:rFonts w:hint="default" w:ascii="SimSun" w:hAnsi="SimSun" w:eastAsia="SimSun" w:cs="SimSun"/>
          <w:b/>
          <w:bCs/>
          <w:sz w:val="32"/>
          <w:szCs w:val="32"/>
        </w:rPr>
        <w:t xml:space="preserve">     │</w:t>
      </w:r>
    </w:p>
    <w:p w14:paraId="2EAA1DA1">
      <w:pPr>
        <w:rPr>
          <w:rFonts w:hint="default" w:ascii="SimSun" w:hAnsi="SimSun" w:eastAsia="SimSun" w:cs="SimSun"/>
          <w:b/>
          <w:bCs/>
          <w:sz w:val="32"/>
          <w:szCs w:val="32"/>
        </w:rPr>
      </w:pPr>
      <w:r>
        <w:rPr>
          <w:rFonts w:hint="default" w:ascii="SimSun" w:hAnsi="SimSun" w:eastAsia="SimSun" w:cs="SimSun"/>
          <w:b/>
          <w:bCs/>
          <w:sz w:val="32"/>
          <w:szCs w:val="32"/>
        </w:rPr>
        <w:t>AWS manages</w:t>
      </w:r>
    </w:p>
    <w:p w14:paraId="29A19597">
      <w:pPr>
        <w:rPr>
          <w:rFonts w:hint="default" w:ascii="SimSun" w:hAnsi="SimSun" w:eastAsia="SimSun" w:cs="SimSun"/>
          <w:b/>
          <w:bCs/>
          <w:sz w:val="32"/>
          <w:szCs w:val="32"/>
        </w:rPr>
      </w:pPr>
      <w:r>
        <w:rPr>
          <w:rFonts w:hint="default" w:ascii="SimSun" w:hAnsi="SimSun" w:eastAsia="SimSun" w:cs="SimSun"/>
          <w:b/>
          <w:bCs/>
          <w:sz w:val="32"/>
          <w:szCs w:val="32"/>
        </w:rPr>
        <w:t>Servers</w:t>
      </w:r>
    </w:p>
    <w:p w14:paraId="133B0856">
      <w:pPr>
        <w:rPr>
          <w:rFonts w:hint="default" w:ascii="SimSun" w:hAnsi="SimSun" w:eastAsia="SimSun" w:cs="SimSun"/>
          <w:b/>
          <w:bCs/>
          <w:sz w:val="32"/>
          <w:szCs w:val="32"/>
        </w:rPr>
      </w:pPr>
      <w:r>
        <w:rPr>
          <w:rFonts w:hint="default" w:ascii="SimSun" w:hAnsi="SimSun" w:eastAsia="SimSun" w:cs="SimSun"/>
          <w:b/>
          <w:bCs/>
          <w:sz w:val="32"/>
          <w:szCs w:val="32"/>
        </w:rPr>
        <w:t>Scaling</w:t>
      </w:r>
    </w:p>
    <w:p w14:paraId="575D2C00">
      <w:pPr>
        <w:rPr>
          <w:rFonts w:hint="default" w:ascii="SimSun" w:hAnsi="SimSun" w:eastAsia="SimSun" w:cs="SimSun"/>
          <w:b/>
          <w:bCs/>
          <w:sz w:val="32"/>
          <w:szCs w:val="32"/>
        </w:rPr>
      </w:pPr>
      <w:r>
        <w:rPr>
          <w:rFonts w:hint="default" w:ascii="SimSun" w:hAnsi="SimSun" w:eastAsia="SimSun" w:cs="SimSun"/>
          <w:b/>
          <w:bCs/>
          <w:sz w:val="32"/>
          <w:szCs w:val="32"/>
        </w:rPr>
        <w:t>Updates</w:t>
      </w:r>
    </w:p>
    <w:p w14:paraId="2C210252">
      <w:pPr>
        <w:rPr>
          <w:rFonts w:hint="default" w:ascii="SimSun" w:hAnsi="SimSun" w:eastAsia="SimSun" w:cs="SimSun"/>
          <w:b/>
          <w:bCs/>
          <w:sz w:val="32"/>
          <w:szCs w:val="32"/>
        </w:rPr>
      </w:pPr>
      <w:r>
        <w:rPr>
          <w:rFonts w:hint="default" w:ascii="SimSun" w:hAnsi="SimSun" w:eastAsia="SimSun" w:cs="SimSun"/>
          <w:b/>
          <w:bCs/>
          <w:sz w:val="32"/>
          <w:szCs w:val="32"/>
        </w:rPr>
        <w:t>Availability</w:t>
      </w:r>
    </w:p>
    <w:p w14:paraId="45DAD316">
      <w:pPr>
        <w:rPr>
          <w:rFonts w:hint="default" w:ascii="SimSun" w:hAnsi="SimSun" w:eastAsia="SimSun" w:cs="SimSun"/>
          <w:b/>
          <w:bCs/>
          <w:sz w:val="32"/>
          <w:szCs w:val="32"/>
        </w:rPr>
      </w:pPr>
    </w:p>
    <w:p w14:paraId="02109DC1">
      <w:pPr>
        <w:pStyle w:val="2"/>
        <w:keepNext w:val="0"/>
        <w:keepLines w:val="0"/>
        <w:widowControl/>
        <w:suppressLineNumbers w:val="0"/>
      </w:pPr>
      <w:r>
        <w:t>Real Example</w:t>
      </w:r>
    </w:p>
    <w:p w14:paraId="412F2CE3">
      <w:pPr>
        <w:pStyle w:val="85"/>
        <w:keepNext w:val="0"/>
        <w:keepLines w:val="0"/>
        <w:widowControl/>
        <w:suppressLineNumbers w:val="0"/>
      </w:pPr>
      <w:r>
        <w:t>Imagine an online shopping app.</w:t>
      </w:r>
    </w:p>
    <w:p w14:paraId="0E33A697">
      <w:pPr>
        <w:pStyle w:val="85"/>
        <w:keepNext w:val="0"/>
        <w:keepLines w:val="0"/>
        <w:widowControl/>
        <w:suppressLineNumbers w:val="0"/>
      </w:pPr>
      <w:r>
        <w:t>Every time a customer places an order:</w:t>
      </w:r>
    </w:p>
    <w:p w14:paraId="48B52527">
      <w:pPr>
        <w:pStyle w:val="47"/>
        <w:keepNext w:val="0"/>
        <w:keepLines w:val="0"/>
        <w:widowControl/>
        <w:suppressLineNumbers w:val="0"/>
      </w:pPr>
      <w:r>
        <w:rPr>
          <w:rStyle w:val="44"/>
        </w:rPr>
        <w:t>Customer Order</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AWS Lambda</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Save Order</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Send Email</w:t>
      </w:r>
      <w:r>
        <w:rPr>
          <w:rStyle w:val="44"/>
        </w:rPr>
        <w:br w:type="textWrapping"/>
      </w:r>
      <w:r>
        <w:rPr>
          <w:rStyle w:val="44"/>
        </w:rPr>
        <w:br w:type="textWrapping"/>
      </w:r>
      <w:r>
        <w:rPr>
          <w:rStyle w:val="44"/>
        </w:rPr>
        <w:t>↓</w:t>
      </w:r>
      <w:r>
        <w:rPr>
          <w:rStyle w:val="44"/>
        </w:rPr>
        <w:br w:type="textWrapping"/>
      </w:r>
      <w:r>
        <w:rPr>
          <w:rStyle w:val="44"/>
        </w:rPr>
        <w:br w:type="textWrapping"/>
      </w:r>
      <w:r>
        <w:rPr>
          <w:rStyle w:val="44"/>
        </w:rPr>
        <w:t>Update Database</w:t>
      </w:r>
    </w:p>
    <w:p w14:paraId="29B7B179">
      <w:pPr>
        <w:pStyle w:val="85"/>
        <w:keepNext w:val="0"/>
        <w:keepLines w:val="0"/>
        <w:widowControl/>
        <w:suppressLineNumbers w:val="0"/>
      </w:pPr>
      <w:r>
        <w:t>No server management.</w:t>
      </w:r>
    </w:p>
    <w:p w14:paraId="2857952F">
      <w:pPr>
        <w:rPr>
          <w:rFonts w:hint="default" w:ascii="SimSun" w:hAnsi="SimSun" w:eastAsia="SimSun" w:cs="SimSun"/>
          <w:b/>
          <w:bCs/>
          <w:sz w:val="32"/>
          <w:szCs w:val="32"/>
        </w:rPr>
      </w:pPr>
    </w:p>
    <w:p w14:paraId="37C936AA">
      <w:pPr>
        <w:pStyle w:val="2"/>
        <w:keepNext w:val="0"/>
        <w:keepLines w:val="0"/>
        <w:widowControl/>
        <w:suppressLineNumbers w:val="0"/>
      </w:pPr>
      <w:r>
        <w:t>Advantages</w:t>
      </w:r>
    </w:p>
    <w:p w14:paraId="2288C584">
      <w:pPr>
        <w:pStyle w:val="3"/>
        <w:keepNext w:val="0"/>
        <w:keepLines w:val="0"/>
        <w:widowControl/>
        <w:suppressLineNumbers w:val="0"/>
      </w:pPr>
      <w:r>
        <w:t>Serverless</w:t>
      </w:r>
    </w:p>
    <w:p w14:paraId="56804A99">
      <w:pPr>
        <w:pStyle w:val="85"/>
        <w:keepNext w:val="0"/>
        <w:keepLines w:val="0"/>
        <w:widowControl/>
        <w:suppressLineNumbers w:val="0"/>
      </w:pPr>
      <w:r>
        <w:t>✅ No server maintenance</w:t>
      </w:r>
    </w:p>
    <w:p w14:paraId="27507342">
      <w:pPr>
        <w:pStyle w:val="85"/>
        <w:keepNext w:val="0"/>
        <w:keepLines w:val="0"/>
        <w:widowControl/>
        <w:suppressLineNumbers w:val="0"/>
      </w:pPr>
      <w:r>
        <w:t>✅ Automatic scaling</w:t>
      </w:r>
    </w:p>
    <w:p w14:paraId="560DBD06">
      <w:pPr>
        <w:pStyle w:val="85"/>
        <w:keepNext w:val="0"/>
        <w:keepLines w:val="0"/>
        <w:widowControl/>
        <w:suppressLineNumbers w:val="0"/>
      </w:pPr>
      <w:r>
        <w:t>✅ Pay only when code runs</w:t>
      </w:r>
    </w:p>
    <w:p w14:paraId="54C55EB7">
      <w:pPr>
        <w:pStyle w:val="85"/>
        <w:keepNext w:val="0"/>
        <w:keepLines w:val="0"/>
        <w:widowControl/>
        <w:suppressLineNumbers w:val="0"/>
      </w:pPr>
      <w:r>
        <w:t>✅ Faster development</w:t>
      </w:r>
    </w:p>
    <w:p w14:paraId="23DD9CD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07773DA">
      <w:pPr>
        <w:pStyle w:val="3"/>
        <w:keepNext w:val="0"/>
        <w:keepLines w:val="0"/>
        <w:widowControl/>
        <w:suppressLineNumbers w:val="0"/>
      </w:pPr>
      <w:r>
        <w:t>Server-Based</w:t>
      </w:r>
    </w:p>
    <w:p w14:paraId="0924E02B">
      <w:pPr>
        <w:pStyle w:val="85"/>
        <w:keepNext w:val="0"/>
        <w:keepLines w:val="0"/>
        <w:widowControl/>
        <w:suppressLineNumbers w:val="0"/>
      </w:pPr>
      <w:r>
        <w:t>✅ Full control</w:t>
      </w:r>
    </w:p>
    <w:p w14:paraId="2F798FDC">
      <w:pPr>
        <w:pStyle w:val="85"/>
        <w:keepNext w:val="0"/>
        <w:keepLines w:val="0"/>
        <w:widowControl/>
        <w:suppressLineNumbers w:val="0"/>
      </w:pPr>
      <w:r>
        <w:t>✅ Good for long-running jobs</w:t>
      </w:r>
    </w:p>
    <w:p w14:paraId="468DAA2A">
      <w:pPr>
        <w:pStyle w:val="85"/>
        <w:keepNext w:val="0"/>
        <w:keepLines w:val="0"/>
        <w:widowControl/>
        <w:suppressLineNumbers w:val="0"/>
      </w:pPr>
      <w:r>
        <w:t>✅ Predictable performance</w:t>
      </w:r>
    </w:p>
    <w:p w14:paraId="60F692C8">
      <w:pPr>
        <w:rPr>
          <w:rFonts w:hint="default" w:ascii="SimSun" w:hAnsi="SimSun" w:eastAsia="SimSun" w:cs="SimSun"/>
          <w:b/>
          <w:bCs/>
          <w:sz w:val="32"/>
          <w:szCs w:val="32"/>
        </w:rPr>
      </w:pPr>
    </w:p>
    <w:p w14:paraId="051B33A6">
      <w:pPr>
        <w:rPr>
          <w:rFonts w:hint="default" w:ascii="SimSun" w:hAnsi="SimSun" w:eastAsia="SimSun" w:cs="SimSun"/>
          <w:b/>
          <w:bCs/>
          <w:sz w:val="32"/>
          <w:szCs w:val="32"/>
        </w:rPr>
      </w:pPr>
    </w:p>
    <w:p w14:paraId="6313BF81">
      <w:pPr>
        <w:rPr>
          <w:rFonts w:hint="default" w:ascii="SimSun" w:hAnsi="SimSun" w:eastAsia="SimSun" w:cs="SimSun"/>
          <w:b/>
          <w:bCs/>
          <w:sz w:val="32"/>
          <w:szCs w:val="32"/>
        </w:rPr>
      </w:pPr>
    </w:p>
    <w:p w14:paraId="4F72F1E8">
      <w:pPr>
        <w:pStyle w:val="2"/>
        <w:keepNext w:val="0"/>
        <w:keepLines w:val="0"/>
        <w:widowControl/>
        <w:suppressLineNumbers w:val="0"/>
      </w:pPr>
      <w:r>
        <w:t>Disadvantages</w:t>
      </w:r>
    </w:p>
    <w:p w14:paraId="4470CC4D">
      <w:pPr>
        <w:pStyle w:val="3"/>
        <w:keepNext w:val="0"/>
        <w:keepLines w:val="0"/>
        <w:widowControl/>
        <w:suppressLineNumbers w:val="0"/>
      </w:pPr>
      <w:r>
        <w:t>Serverless</w:t>
      </w:r>
    </w:p>
    <w:p w14:paraId="334DB394">
      <w:pPr>
        <w:pStyle w:val="85"/>
        <w:keepNext w:val="0"/>
        <w:keepLines w:val="0"/>
        <w:widowControl/>
        <w:suppressLineNumbers w:val="0"/>
      </w:pPr>
      <w:r>
        <w:t>❌ Execution time limits</w:t>
      </w:r>
    </w:p>
    <w:p w14:paraId="07A49F1B">
      <w:pPr>
        <w:pStyle w:val="85"/>
        <w:keepNext w:val="0"/>
        <w:keepLines w:val="0"/>
        <w:widowControl/>
        <w:suppressLineNumbers w:val="0"/>
      </w:pPr>
      <w:r>
        <w:t>❌ Less control</w:t>
      </w:r>
    </w:p>
    <w:p w14:paraId="6B00AB4B">
      <w:pPr>
        <w:pStyle w:val="85"/>
        <w:keepNext w:val="0"/>
        <w:keepLines w:val="0"/>
        <w:widowControl/>
        <w:suppressLineNumbers w:val="0"/>
      </w:pPr>
      <w:r>
        <w:t>❌ Vendor lock-in</w:t>
      </w:r>
    </w:p>
    <w:p w14:paraId="03C2E3C0">
      <w:pPr>
        <w:pStyle w:val="85"/>
        <w:keepNext w:val="0"/>
        <w:keepLines w:val="0"/>
        <w:widowControl/>
        <w:suppressLineNumbers w:val="0"/>
      </w:pPr>
      <w:r>
        <w:t>❌ Not ideal for very long-running workloads</w:t>
      </w:r>
    </w:p>
    <w:p w14:paraId="1262D81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407C899">
      <w:pPr>
        <w:pStyle w:val="3"/>
        <w:keepNext w:val="0"/>
        <w:keepLines w:val="0"/>
        <w:widowControl/>
        <w:suppressLineNumbers w:val="0"/>
      </w:pPr>
      <w:r>
        <w:t>Server-Based</w:t>
      </w:r>
    </w:p>
    <w:p w14:paraId="74DCFD62">
      <w:pPr>
        <w:pStyle w:val="85"/>
        <w:keepNext w:val="0"/>
        <w:keepLines w:val="0"/>
        <w:widowControl/>
        <w:suppressLineNumbers w:val="0"/>
      </w:pPr>
      <w:r>
        <w:t>❌ Need DevOps skills</w:t>
      </w:r>
    </w:p>
    <w:p w14:paraId="4767B9B4">
      <w:pPr>
        <w:pStyle w:val="85"/>
        <w:keepNext w:val="0"/>
        <w:keepLines w:val="0"/>
        <w:widowControl/>
        <w:suppressLineNumbers w:val="0"/>
      </w:pPr>
      <w:r>
        <w:t>❌ Higher operational effort</w:t>
      </w:r>
    </w:p>
    <w:p w14:paraId="19D533EE">
      <w:pPr>
        <w:pStyle w:val="85"/>
        <w:keepNext w:val="0"/>
        <w:keepLines w:val="0"/>
        <w:widowControl/>
        <w:suppressLineNumbers w:val="0"/>
      </w:pPr>
      <w:r>
        <w:t>❌ Pay even when idle</w:t>
      </w:r>
    </w:p>
    <w:p w14:paraId="7F7F20EA">
      <w:pPr>
        <w:rPr>
          <w:rFonts w:hint="default" w:ascii="SimSun" w:hAnsi="SimSun" w:eastAsia="SimSun" w:cs="SimSun"/>
          <w:b/>
          <w:bCs/>
          <w:sz w:val="32"/>
          <w:szCs w:val="32"/>
        </w:rPr>
      </w:pPr>
    </w:p>
    <w:p w14:paraId="0034FC84">
      <w:pPr>
        <w:pStyle w:val="2"/>
        <w:keepNext w:val="0"/>
        <w:keepLines w:val="0"/>
        <w:widowControl/>
        <w:suppressLineNumbers w:val="0"/>
      </w:pPr>
      <w:r>
        <w:t>When Should You Choose Each?</w:t>
      </w:r>
    </w:p>
    <w:p w14:paraId="76744EBA">
      <w:pPr>
        <w:pStyle w:val="4"/>
        <w:keepNext w:val="0"/>
        <w:keepLines w:val="0"/>
        <w:widowControl/>
        <w:suppressLineNumbers w:val="0"/>
      </w:pPr>
      <w:r>
        <w:t>Serverless</w:t>
      </w:r>
    </w:p>
    <w:p w14:paraId="480EF8B8">
      <w:pPr>
        <w:pStyle w:val="85"/>
        <w:keepNext w:val="0"/>
        <w:keepLines w:val="0"/>
        <w:widowControl/>
        <w:suppressLineNumbers w:val="0"/>
      </w:pPr>
      <w:r>
        <w:t>Choose when:</w:t>
      </w:r>
    </w:p>
    <w:p w14:paraId="3A31083B">
      <w:pPr>
        <w:keepNext w:val="0"/>
        <w:keepLines w:val="0"/>
        <w:widowControl/>
        <w:numPr>
          <w:ilvl w:val="0"/>
          <w:numId w:val="28"/>
        </w:numPr>
        <w:suppressLineNumbers w:val="0"/>
        <w:spacing w:before="0" w:beforeAutospacing="1" w:after="0" w:afterAutospacing="1"/>
        <w:ind w:left="720" w:hanging="360"/>
      </w:pPr>
      <w:r>
        <w:t xml:space="preserve">Startup </w:t>
      </w:r>
    </w:p>
    <w:p w14:paraId="601E0C41">
      <w:pPr>
        <w:keepNext w:val="0"/>
        <w:keepLines w:val="0"/>
        <w:widowControl/>
        <w:numPr>
          <w:ilvl w:val="0"/>
          <w:numId w:val="28"/>
        </w:numPr>
        <w:suppressLineNumbers w:val="0"/>
        <w:spacing w:before="0" w:beforeAutospacing="1" w:after="0" w:afterAutospacing="1"/>
        <w:ind w:left="720" w:hanging="360"/>
      </w:pPr>
      <w:r>
        <w:t xml:space="preserve">Event-driven applications </w:t>
      </w:r>
    </w:p>
    <w:p w14:paraId="363C925A">
      <w:pPr>
        <w:keepNext w:val="0"/>
        <w:keepLines w:val="0"/>
        <w:widowControl/>
        <w:numPr>
          <w:ilvl w:val="0"/>
          <w:numId w:val="28"/>
        </w:numPr>
        <w:suppressLineNumbers w:val="0"/>
        <w:spacing w:before="0" w:beforeAutospacing="1" w:after="0" w:afterAutospacing="1"/>
        <w:ind w:left="720" w:hanging="360"/>
      </w:pPr>
      <w:r>
        <w:t xml:space="preserve">APIs </w:t>
      </w:r>
    </w:p>
    <w:p w14:paraId="4F775151">
      <w:pPr>
        <w:keepNext w:val="0"/>
        <w:keepLines w:val="0"/>
        <w:widowControl/>
        <w:numPr>
          <w:ilvl w:val="0"/>
          <w:numId w:val="28"/>
        </w:numPr>
        <w:suppressLineNumbers w:val="0"/>
        <w:spacing w:before="0" w:beforeAutospacing="1" w:after="0" w:afterAutospacing="1"/>
        <w:ind w:left="720" w:hanging="360"/>
      </w:pPr>
      <w:r>
        <w:t xml:space="preserve">Small ETL jobs </w:t>
      </w:r>
    </w:p>
    <w:p w14:paraId="4D95DE0C">
      <w:pPr>
        <w:keepNext w:val="0"/>
        <w:keepLines w:val="0"/>
        <w:widowControl/>
        <w:numPr>
          <w:ilvl w:val="0"/>
          <w:numId w:val="28"/>
        </w:numPr>
        <w:suppressLineNumbers w:val="0"/>
        <w:spacing w:before="0" w:beforeAutospacing="1" w:after="0" w:afterAutospacing="1"/>
        <w:ind w:left="720" w:hanging="360"/>
      </w:pPr>
      <w:r>
        <w:t xml:space="preserve">Infrequent workloads </w:t>
      </w:r>
    </w:p>
    <w:p w14:paraId="61BC78B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63C8BE8">
      <w:pPr>
        <w:pStyle w:val="4"/>
        <w:keepNext w:val="0"/>
        <w:keepLines w:val="0"/>
        <w:widowControl/>
        <w:suppressLineNumbers w:val="0"/>
      </w:pPr>
      <w:r>
        <w:t>Server-Based</w:t>
      </w:r>
    </w:p>
    <w:p w14:paraId="6F100510">
      <w:pPr>
        <w:pStyle w:val="85"/>
        <w:keepNext w:val="0"/>
        <w:keepLines w:val="0"/>
        <w:widowControl/>
        <w:suppressLineNumbers w:val="0"/>
      </w:pPr>
      <w:r>
        <w:t>Choose when:</w:t>
      </w:r>
    </w:p>
    <w:p w14:paraId="0F1B093C">
      <w:pPr>
        <w:keepNext w:val="0"/>
        <w:keepLines w:val="0"/>
        <w:widowControl/>
        <w:numPr>
          <w:ilvl w:val="0"/>
          <w:numId w:val="29"/>
        </w:numPr>
        <w:suppressLineNumbers w:val="0"/>
        <w:spacing w:before="0" w:beforeAutospacing="1" w:after="0" w:afterAutospacing="1"/>
        <w:ind w:left="720" w:hanging="360"/>
      </w:pPr>
      <w:r>
        <w:t xml:space="preserve">Spark clusters </w:t>
      </w:r>
    </w:p>
    <w:p w14:paraId="7BF43E2D">
      <w:pPr>
        <w:keepNext w:val="0"/>
        <w:keepLines w:val="0"/>
        <w:widowControl/>
        <w:numPr>
          <w:ilvl w:val="0"/>
          <w:numId w:val="29"/>
        </w:numPr>
        <w:suppressLineNumbers w:val="0"/>
        <w:spacing w:before="0" w:beforeAutospacing="1" w:after="0" w:afterAutospacing="1"/>
        <w:ind w:left="720" w:hanging="360"/>
      </w:pPr>
      <w:r>
        <w:t xml:space="preserve">Hadoop </w:t>
      </w:r>
    </w:p>
    <w:p w14:paraId="252A08BA">
      <w:pPr>
        <w:keepNext w:val="0"/>
        <w:keepLines w:val="0"/>
        <w:widowControl/>
        <w:numPr>
          <w:ilvl w:val="0"/>
          <w:numId w:val="29"/>
        </w:numPr>
        <w:suppressLineNumbers w:val="0"/>
        <w:spacing w:before="0" w:beforeAutospacing="1" w:after="0" w:afterAutospacing="1"/>
        <w:ind w:left="720" w:hanging="360"/>
      </w:pPr>
      <w:r>
        <w:t xml:space="preserve">Large ML training </w:t>
      </w:r>
    </w:p>
    <w:p w14:paraId="488D92BC">
      <w:pPr>
        <w:keepNext w:val="0"/>
        <w:keepLines w:val="0"/>
        <w:widowControl/>
        <w:numPr>
          <w:ilvl w:val="0"/>
          <w:numId w:val="29"/>
        </w:numPr>
        <w:suppressLineNumbers w:val="0"/>
        <w:spacing w:before="0" w:beforeAutospacing="1" w:after="0" w:afterAutospacing="1"/>
        <w:ind w:left="720" w:hanging="360"/>
      </w:pPr>
      <w:r>
        <w:t xml:space="preserve">Long-running data processing </w:t>
      </w:r>
    </w:p>
    <w:p w14:paraId="0C8B9D45">
      <w:pPr>
        <w:keepNext w:val="0"/>
        <w:keepLines w:val="0"/>
        <w:widowControl/>
        <w:numPr>
          <w:ilvl w:val="0"/>
          <w:numId w:val="29"/>
        </w:numPr>
        <w:suppressLineNumbers w:val="0"/>
        <w:spacing w:before="0" w:beforeAutospacing="1" w:after="0" w:afterAutospacing="1"/>
        <w:ind w:left="720" w:hanging="360"/>
      </w:pPr>
      <w:r>
        <w:t>Specialized infrastructure</w:t>
      </w:r>
    </w:p>
    <w:p w14:paraId="5B9CE2F9">
      <w:pPr>
        <w:rPr>
          <w:rFonts w:hint="default" w:ascii="SimSun" w:hAnsi="SimSun" w:eastAsia="SimSun" w:cs="SimSun"/>
          <w:b/>
          <w:bCs/>
          <w:sz w:val="32"/>
          <w:szCs w:val="32"/>
        </w:rPr>
      </w:pPr>
    </w:p>
    <w:p w14:paraId="4FAE6152">
      <w:pPr>
        <w:rPr>
          <w:rFonts w:hint="default" w:ascii="SimSun" w:hAnsi="SimSun" w:eastAsia="SimSun" w:cs="SimSun"/>
          <w:b/>
          <w:bCs/>
          <w:sz w:val="32"/>
          <w:szCs w:val="32"/>
        </w:rPr>
      </w:pPr>
    </w:p>
    <w:p w14:paraId="512BBB4B">
      <w:pPr>
        <w:rPr>
          <w:rFonts w:hint="default" w:ascii="SimSun" w:hAnsi="SimSun" w:eastAsia="SimSun" w:cs="SimSun"/>
          <w:b/>
          <w:bCs/>
          <w:sz w:val="32"/>
          <w:szCs w:val="32"/>
        </w:rPr>
      </w:pPr>
    </w:p>
    <w:p w14:paraId="0F6BCB04">
      <w:pPr>
        <w:pStyle w:val="2"/>
        <w:keepNext w:val="0"/>
        <w:keepLines w:val="0"/>
        <w:widowControl/>
        <w:suppressLineNumbers w:val="0"/>
      </w:pPr>
      <w:r>
        <w:t>Golden Rule</w:t>
      </w:r>
    </w:p>
    <w:p w14:paraId="283FE3D2">
      <w:pPr>
        <w:pStyle w:val="85"/>
        <w:keepNext w:val="0"/>
        <w:keepLines w:val="0"/>
        <w:widowControl/>
        <w:suppressLineNumbers w:val="0"/>
        <w:ind w:left="720" w:right="720"/>
      </w:pPr>
      <w:r>
        <w:rPr>
          <w:rStyle w:val="92"/>
          <w:rFonts w:hint="eastAsia" w:ascii="SimSun" w:hAnsi="SimSun" w:eastAsia="SimSun" w:cs="SimSun"/>
          <w:sz w:val="24"/>
          <w:szCs w:val="24"/>
        </w:rPr>
        <w:t>If managing servers doesn't create business value, let the cloud provider manage them</w:t>
      </w:r>
    </w:p>
    <w:p w14:paraId="574C774C">
      <w:pPr>
        <w:rPr>
          <w:rFonts w:hint="default" w:ascii="SimSun" w:hAnsi="SimSun" w:eastAsia="SimSun" w:cs="SimSun"/>
          <w:b/>
          <w:bCs/>
          <w:sz w:val="32"/>
          <w:szCs w:val="32"/>
        </w:rPr>
      </w:pPr>
    </w:p>
    <w:p w14:paraId="0E4A6E8D">
      <w:pPr>
        <w:rPr>
          <w:rFonts w:hint="default" w:ascii="SimSun" w:hAnsi="SimSun" w:eastAsia="SimSun" w:cs="SimSun"/>
          <w:b/>
          <w:bCs/>
          <w:sz w:val="32"/>
          <w:szCs w:val="32"/>
        </w:rPr>
      </w:pPr>
    </w:p>
    <w:p w14:paraId="0A813034">
      <w:pPr>
        <w:rPr>
          <w:rFonts w:hint="default" w:ascii="SimSun" w:hAnsi="SimSun" w:eastAsia="SimSun" w:cs="SimSun"/>
          <w:b/>
          <w:bCs/>
          <w:sz w:val="32"/>
          <w:szCs w:val="32"/>
          <w:lang w:val="en-US"/>
        </w:rPr>
      </w:pPr>
    </w:p>
    <w:p w14:paraId="3932B34E">
      <w:pPr>
        <w:rPr>
          <w:rFonts w:hint="default" w:ascii="SimSun" w:hAnsi="SimSun" w:eastAsia="SimSun" w:cs="SimSun"/>
          <w:b/>
          <w:bCs/>
          <w:sz w:val="32"/>
          <w:szCs w:val="32"/>
          <w:lang w:val="en-US"/>
        </w:rPr>
      </w:pPr>
    </w:p>
    <w:p w14:paraId="556AE7A9">
      <w:pPr>
        <w:rPr>
          <w:rFonts w:hint="default" w:ascii="SimSun" w:hAnsi="SimSun" w:eastAsia="SimSun" w:cs="SimSun"/>
          <w:b/>
          <w:bCs/>
          <w:sz w:val="32"/>
          <w:szCs w:val="32"/>
          <w:lang w:val="en-US"/>
        </w:rPr>
      </w:pPr>
    </w:p>
    <w:p w14:paraId="6097E3B6">
      <w:pPr>
        <w:rPr>
          <w:rFonts w:hint="default" w:ascii="SimSun" w:hAnsi="SimSun" w:eastAsia="SimSun" w:cs="SimSun"/>
          <w:b/>
          <w:bCs/>
          <w:sz w:val="32"/>
          <w:szCs w:val="32"/>
          <w:lang w:val="en-US"/>
        </w:rPr>
      </w:pPr>
    </w:p>
    <w:p w14:paraId="19064765">
      <w:pPr>
        <w:rPr>
          <w:rFonts w:hint="default" w:ascii="SimSun" w:hAnsi="SimSun" w:eastAsia="SimSun" w:cs="SimSun"/>
          <w:b/>
          <w:bCs/>
          <w:sz w:val="32"/>
          <w:szCs w:val="32"/>
          <w:lang w:val="en-US"/>
        </w:rPr>
      </w:pPr>
    </w:p>
    <w:p w14:paraId="75191803">
      <w:pPr>
        <w:rPr>
          <w:rFonts w:hint="default" w:ascii="SimSun" w:hAnsi="SimSun" w:eastAsia="SimSun" w:cs="SimSun"/>
          <w:b/>
          <w:bCs/>
          <w:sz w:val="32"/>
          <w:szCs w:val="32"/>
          <w:lang w:val="en-US"/>
        </w:rPr>
      </w:pPr>
    </w:p>
    <w:p w14:paraId="7197BA67">
      <w:pPr>
        <w:rPr>
          <w:rFonts w:hint="default" w:ascii="SimSun" w:hAnsi="SimSun" w:eastAsia="SimSun" w:cs="SimSun"/>
          <w:b/>
          <w:bCs/>
          <w:sz w:val="32"/>
          <w:szCs w:val="32"/>
          <w:lang w:val="en-US"/>
        </w:rPr>
      </w:pPr>
    </w:p>
    <w:p w14:paraId="102842D1">
      <w:pPr>
        <w:rPr>
          <w:rFonts w:hint="default" w:ascii="SimSun" w:hAnsi="SimSun" w:eastAsia="SimSun" w:cs="SimSun"/>
          <w:b/>
          <w:bCs/>
          <w:sz w:val="32"/>
          <w:szCs w:val="32"/>
          <w:lang w:val="en-US"/>
        </w:rPr>
      </w:pPr>
    </w:p>
    <w:p w14:paraId="0F3F6306">
      <w:pPr>
        <w:rPr>
          <w:rFonts w:hint="default" w:ascii="SimSun" w:hAnsi="SimSun" w:eastAsia="SimSun" w:cs="SimSun"/>
          <w:b/>
          <w:bCs/>
          <w:sz w:val="32"/>
          <w:szCs w:val="32"/>
          <w:lang w:val="en-US"/>
        </w:rPr>
      </w:pPr>
    </w:p>
    <w:p w14:paraId="69345F6C">
      <w:pPr>
        <w:rPr>
          <w:rFonts w:hint="default" w:ascii="SimSun" w:hAnsi="SimSun" w:eastAsia="SimSun" w:cs="SimSun"/>
          <w:b/>
          <w:bCs/>
          <w:sz w:val="32"/>
          <w:szCs w:val="32"/>
          <w:lang w:val="en-US"/>
        </w:rPr>
      </w:pPr>
    </w:p>
    <w:p w14:paraId="2496A1BE">
      <w:pPr>
        <w:rPr>
          <w:rFonts w:hint="default" w:ascii="SimSun" w:hAnsi="SimSun" w:eastAsia="SimSun" w:cs="SimSun"/>
          <w:b/>
          <w:bCs/>
          <w:sz w:val="32"/>
          <w:szCs w:val="32"/>
          <w:lang w:val="en-US"/>
        </w:rPr>
      </w:pPr>
    </w:p>
    <w:p w14:paraId="76CAD374">
      <w:pPr>
        <w:rPr>
          <w:rFonts w:hint="default" w:ascii="SimSun" w:hAnsi="SimSun" w:eastAsia="SimSun" w:cs="SimSun"/>
          <w:b/>
          <w:bCs/>
          <w:sz w:val="32"/>
          <w:szCs w:val="32"/>
          <w:lang w:val="en-US"/>
        </w:rPr>
      </w:pPr>
    </w:p>
    <w:p w14:paraId="6DB0CFE3">
      <w:pPr>
        <w:rPr>
          <w:rFonts w:hint="default" w:ascii="SimSun" w:hAnsi="SimSun" w:eastAsia="SimSun" w:cs="SimSun"/>
          <w:b/>
          <w:bCs/>
          <w:sz w:val="32"/>
          <w:szCs w:val="32"/>
          <w:lang w:val="en-US"/>
        </w:rPr>
      </w:pPr>
    </w:p>
    <w:p w14:paraId="443AA2B6">
      <w:pPr>
        <w:rPr>
          <w:rFonts w:hint="default" w:ascii="SimSun" w:hAnsi="SimSun" w:eastAsia="SimSun" w:cs="SimSun"/>
          <w:b/>
          <w:bCs/>
          <w:sz w:val="32"/>
          <w:szCs w:val="32"/>
          <w:lang w:val="en-US"/>
        </w:rPr>
      </w:pPr>
    </w:p>
    <w:p w14:paraId="04A25322">
      <w:pPr>
        <w:rPr>
          <w:rFonts w:hint="default" w:ascii="SimSun" w:hAnsi="SimSun" w:eastAsia="SimSun" w:cs="SimSun"/>
          <w:b/>
          <w:bCs/>
          <w:sz w:val="32"/>
          <w:szCs w:val="32"/>
          <w:lang w:val="en-US"/>
        </w:rPr>
      </w:pPr>
    </w:p>
    <w:p w14:paraId="4939EF79">
      <w:pPr>
        <w:rPr>
          <w:rFonts w:hint="default" w:ascii="SimSun" w:hAnsi="SimSun" w:eastAsia="SimSun" w:cs="SimSun"/>
          <w:b/>
          <w:bCs/>
          <w:sz w:val="32"/>
          <w:szCs w:val="32"/>
          <w:lang w:val="en-US"/>
        </w:rPr>
      </w:pPr>
    </w:p>
    <w:p w14:paraId="1B1B5DF5">
      <w:pPr>
        <w:rPr>
          <w:rFonts w:hint="default" w:ascii="SimSun" w:hAnsi="SimSun" w:eastAsia="SimSun" w:cs="SimSun"/>
          <w:b/>
          <w:bCs/>
          <w:sz w:val="32"/>
          <w:szCs w:val="32"/>
          <w:lang w:val="en-US"/>
        </w:rPr>
      </w:pPr>
    </w:p>
    <w:p w14:paraId="76CCEFAD">
      <w:pPr>
        <w:rPr>
          <w:rFonts w:hint="default" w:ascii="SimSun" w:hAnsi="SimSun" w:eastAsia="SimSun" w:cs="SimSun"/>
          <w:b/>
          <w:bCs/>
          <w:sz w:val="32"/>
          <w:szCs w:val="32"/>
          <w:lang w:val="en-US"/>
        </w:rPr>
      </w:pPr>
    </w:p>
    <w:p w14:paraId="3A1656F4">
      <w:pPr>
        <w:rPr>
          <w:rFonts w:hint="default" w:ascii="SimSun" w:hAnsi="SimSun" w:eastAsia="SimSun" w:cs="SimSun"/>
          <w:b/>
          <w:bCs/>
          <w:sz w:val="32"/>
          <w:szCs w:val="32"/>
          <w:lang w:val="en-US"/>
        </w:rPr>
      </w:pPr>
    </w:p>
    <w:p w14:paraId="7CE5A3FF">
      <w:pPr>
        <w:rPr>
          <w:rFonts w:hint="default" w:ascii="SimSun" w:hAnsi="SimSun" w:eastAsia="SimSun" w:cs="SimSun"/>
          <w:b/>
          <w:bCs/>
          <w:sz w:val="32"/>
          <w:szCs w:val="32"/>
          <w:lang w:val="en-US"/>
        </w:rPr>
      </w:pPr>
    </w:p>
    <w:p w14:paraId="4FC21033">
      <w:pPr>
        <w:rPr>
          <w:rFonts w:hint="default" w:ascii="SimSun" w:hAnsi="SimSun" w:eastAsia="SimSun" w:cs="SimSun"/>
          <w:b/>
          <w:bCs/>
          <w:sz w:val="32"/>
          <w:szCs w:val="32"/>
          <w:lang w:val="en-US"/>
        </w:rPr>
      </w:pPr>
    </w:p>
    <w:p w14:paraId="7E1B7FEE">
      <w:pPr>
        <w:rPr>
          <w:rFonts w:hint="default" w:ascii="SimSun" w:hAnsi="SimSun" w:eastAsia="SimSun" w:cs="SimSun"/>
          <w:b/>
          <w:bCs/>
          <w:sz w:val="32"/>
          <w:szCs w:val="32"/>
          <w:lang w:val="en-US"/>
        </w:rPr>
      </w:pPr>
    </w:p>
    <w:p w14:paraId="65F00908">
      <w:pPr>
        <w:rPr>
          <w:rFonts w:hint="default" w:ascii="SimSun" w:hAnsi="SimSun" w:eastAsia="SimSun" w:cs="SimSun"/>
          <w:b/>
          <w:bCs/>
          <w:sz w:val="32"/>
          <w:szCs w:val="32"/>
          <w:lang w:val="en-US"/>
        </w:rPr>
      </w:pPr>
    </w:p>
    <w:p w14:paraId="27E04952">
      <w:pPr>
        <w:rPr>
          <w:rFonts w:hint="default" w:ascii="SimSun" w:hAnsi="SimSun" w:eastAsia="SimSun" w:cs="SimSun"/>
          <w:b/>
          <w:bCs/>
          <w:sz w:val="32"/>
          <w:szCs w:val="32"/>
          <w:lang w:val="en-US"/>
        </w:rPr>
      </w:pPr>
    </w:p>
    <w:p w14:paraId="3CCF11EE">
      <w:pPr>
        <w:rPr>
          <w:rFonts w:hint="default" w:ascii="SimSun" w:hAnsi="SimSun" w:eastAsia="SimSun" w:cs="SimSun"/>
          <w:b/>
          <w:bCs/>
          <w:sz w:val="32"/>
          <w:szCs w:val="32"/>
          <w:lang w:val="en-US"/>
        </w:rPr>
      </w:pPr>
    </w:p>
    <w:p w14:paraId="284B12FD">
      <w:pPr>
        <w:rPr>
          <w:rFonts w:hint="default" w:ascii="SimSun" w:hAnsi="SimSun" w:eastAsia="SimSun" w:cs="SimSun"/>
          <w:b/>
          <w:bCs/>
          <w:sz w:val="32"/>
          <w:szCs w:val="32"/>
          <w:lang w:val="en-US"/>
        </w:rPr>
      </w:pPr>
    </w:p>
    <w:p w14:paraId="339F842C">
      <w:pPr>
        <w:rPr>
          <w:rFonts w:hint="default" w:ascii="SimSun" w:hAnsi="SimSun" w:eastAsia="SimSun" w:cs="SimSun"/>
          <w:b/>
          <w:bCs/>
          <w:sz w:val="32"/>
          <w:szCs w:val="32"/>
          <w:lang w:val="en-US"/>
        </w:rPr>
      </w:pPr>
    </w:p>
    <w:p w14:paraId="471C3E75">
      <w:pPr>
        <w:rPr>
          <w:rFonts w:hint="default" w:ascii="SimSun" w:hAnsi="SimSun" w:eastAsia="SimSun" w:cs="SimSun"/>
          <w:b/>
          <w:bCs/>
          <w:sz w:val="32"/>
          <w:szCs w:val="32"/>
          <w:lang w:val="en-US"/>
        </w:rPr>
      </w:pPr>
    </w:p>
    <w:p w14:paraId="0B2B5609">
      <w:pPr>
        <w:rPr>
          <w:rFonts w:hint="default" w:ascii="SimSun" w:hAnsi="SimSun" w:eastAsia="SimSun" w:cs="SimSun"/>
          <w:b/>
          <w:bCs/>
          <w:sz w:val="32"/>
          <w:szCs w:val="32"/>
          <w:lang w:val="en-US"/>
        </w:rPr>
      </w:pPr>
    </w:p>
    <w:p w14:paraId="2EBD1594">
      <w:pPr>
        <w:rPr>
          <w:rFonts w:hint="default" w:ascii="SimSun" w:hAnsi="SimSun" w:eastAsia="SimSun" w:cs="SimSun"/>
          <w:b/>
          <w:bCs/>
          <w:sz w:val="32"/>
          <w:szCs w:val="32"/>
          <w:lang w:val="en-US"/>
        </w:rPr>
      </w:pPr>
    </w:p>
    <w:p w14:paraId="5BF3844F">
      <w:pPr>
        <w:rPr>
          <w:rFonts w:hint="default" w:ascii="SimSun" w:hAnsi="SimSun" w:eastAsia="SimSun" w:cs="SimSun"/>
          <w:b/>
          <w:bCs/>
          <w:sz w:val="32"/>
          <w:szCs w:val="32"/>
          <w:lang w:val="en-US"/>
        </w:rPr>
      </w:pPr>
    </w:p>
    <w:p w14:paraId="51DE73BC">
      <w:pPr>
        <w:rPr>
          <w:rFonts w:ascii="SimSun" w:hAnsi="SimSun" w:eastAsia="SimSun" w:cs="SimSun"/>
          <w:b/>
          <w:bCs/>
          <w:sz w:val="32"/>
          <w:szCs w:val="32"/>
        </w:rPr>
      </w:pPr>
      <w:r>
        <w:rPr>
          <w:rFonts w:ascii="SimSun" w:hAnsi="SimSun" w:eastAsia="SimSun" w:cs="SimSun"/>
          <w:b/>
          <w:bCs/>
          <w:sz w:val="32"/>
          <w:szCs w:val="32"/>
        </w:rPr>
        <w:t>Chapter 4 – Topic 8: Immutable vs Transitory Technologies</w:t>
      </w:r>
    </w:p>
    <w:p w14:paraId="627C6BF8">
      <w:pPr>
        <w:rPr>
          <w:rFonts w:hint="default" w:ascii="SimSun" w:hAnsi="SimSun" w:eastAsia="SimSun" w:cs="SimSun"/>
          <w:sz w:val="24"/>
          <w:szCs w:val="24"/>
          <w:lang w:val="en-US"/>
        </w:rPr>
      </w:pPr>
    </w:p>
    <w:p w14:paraId="51B9E211">
      <w:pPr>
        <w:pStyle w:val="2"/>
        <w:keepNext w:val="0"/>
        <w:keepLines w:val="0"/>
        <w:widowControl/>
        <w:suppressLineNumbers w:val="0"/>
      </w:pPr>
      <w:r>
        <w:t>Why is this concept important?</w:t>
      </w:r>
    </w:p>
    <w:p w14:paraId="476C9E89">
      <w:pPr>
        <w:pStyle w:val="85"/>
        <w:keepNext w:val="0"/>
        <w:keepLines w:val="0"/>
        <w:widowControl/>
        <w:suppressLineNumbers w:val="0"/>
      </w:pPr>
      <w:r>
        <w:t xml:space="preserve">Imagine it's </w:t>
      </w:r>
      <w:r>
        <w:rPr>
          <w:rStyle w:val="92"/>
        </w:rPr>
        <w:t>2016</w:t>
      </w:r>
      <w:r>
        <w:t>.</w:t>
      </w:r>
    </w:p>
    <w:p w14:paraId="207EBBC6">
      <w:pPr>
        <w:pStyle w:val="85"/>
        <w:keepNext w:val="0"/>
        <w:keepLines w:val="0"/>
        <w:widowControl/>
        <w:suppressLineNumbers w:val="0"/>
      </w:pPr>
      <w:r>
        <w:t>A company builds its entire platform around a new data tool because everyone says:</w:t>
      </w:r>
    </w:p>
    <w:p w14:paraId="3A5F13A8">
      <w:pPr>
        <w:pStyle w:val="85"/>
        <w:keepNext w:val="0"/>
        <w:keepLines w:val="0"/>
        <w:widowControl/>
        <w:suppressLineNumbers w:val="0"/>
        <w:ind w:left="720" w:right="720"/>
      </w:pPr>
      <w:r>
        <w:rPr>
          <w:rFonts w:hint="eastAsia" w:ascii="SimSun" w:hAnsi="SimSun" w:eastAsia="SimSun" w:cs="SimSun"/>
          <w:sz w:val="24"/>
          <w:szCs w:val="24"/>
        </w:rPr>
        <w:t>"This tool is the future!"</w:t>
      </w:r>
    </w:p>
    <w:p w14:paraId="0EB02B79">
      <w:pPr>
        <w:pStyle w:val="85"/>
        <w:keepNext w:val="0"/>
        <w:keepLines w:val="0"/>
        <w:widowControl/>
        <w:suppressLineNumbers w:val="0"/>
      </w:pPr>
      <w:r>
        <w:t>Three years later...</w:t>
      </w:r>
    </w:p>
    <w:p w14:paraId="1684D97D">
      <w:pPr>
        <w:pStyle w:val="85"/>
        <w:keepNext w:val="0"/>
        <w:keepLines w:val="0"/>
        <w:widowControl/>
        <w:suppressLineNumbers w:val="0"/>
      </w:pPr>
      <w:r>
        <w:t>The company shuts down.</w:t>
      </w:r>
    </w:p>
    <w:p w14:paraId="65D030FA">
      <w:pPr>
        <w:pStyle w:val="85"/>
        <w:keepNext w:val="0"/>
        <w:keepLines w:val="0"/>
        <w:widowControl/>
        <w:suppressLineNumbers w:val="0"/>
      </w:pPr>
      <w:r>
        <w:t>Now your entire platform depends on dead software.</w:t>
      </w:r>
    </w:p>
    <w:p w14:paraId="1B78FC33">
      <w:pPr>
        <w:pStyle w:val="85"/>
        <w:keepNext w:val="0"/>
        <w:keepLines w:val="0"/>
        <w:widowControl/>
        <w:suppressLineNumbers w:val="0"/>
      </w:pPr>
      <w:r>
        <w:t>❌ Huge migration cost.</w:t>
      </w:r>
    </w:p>
    <w:p w14:paraId="549DA6C3">
      <w:pPr>
        <w:pStyle w:val="85"/>
        <w:keepNext w:val="0"/>
        <w:keepLines w:val="0"/>
        <w:widowControl/>
        <w:suppressLineNumbers w:val="0"/>
      </w:pPr>
      <w:r>
        <w:t>The book warns against chasing every new technology trend because many popular tools eventually disappear</w:t>
      </w:r>
    </w:p>
    <w:p w14:paraId="7384F4D9">
      <w:pPr>
        <w:rPr>
          <w:rFonts w:hint="default" w:ascii="SimSun" w:hAnsi="SimSun" w:eastAsia="SimSun" w:cs="SimSun"/>
          <w:sz w:val="24"/>
          <w:szCs w:val="24"/>
          <w:lang w:val="en-US"/>
        </w:rPr>
      </w:pPr>
    </w:p>
    <w:p w14:paraId="3844ED7C">
      <w:pPr>
        <w:pStyle w:val="2"/>
        <w:keepNext w:val="0"/>
        <w:keepLines w:val="0"/>
        <w:widowControl/>
        <w:suppressLineNumbers w:val="0"/>
      </w:pPr>
      <w:r>
        <w:t>What are Immutable Technologies?</w:t>
      </w:r>
    </w:p>
    <w:p w14:paraId="12ED5679">
      <w:pPr>
        <w:pStyle w:val="85"/>
        <w:keepNext w:val="0"/>
        <w:keepLines w:val="0"/>
        <w:widowControl/>
        <w:suppressLineNumbers w:val="0"/>
      </w:pPr>
      <w:r>
        <w:t>Immutable technologies are:</w:t>
      </w:r>
    </w:p>
    <w:p w14:paraId="3B4581A2">
      <w:pPr>
        <w:pStyle w:val="85"/>
        <w:keepNext w:val="0"/>
        <w:keepLines w:val="0"/>
        <w:widowControl/>
        <w:suppressLineNumbers w:val="0"/>
        <w:ind w:left="720" w:right="720"/>
      </w:pPr>
      <w:r>
        <w:rPr>
          <w:rStyle w:val="92"/>
          <w:rFonts w:hint="eastAsia" w:ascii="SimSun" w:hAnsi="SimSun" w:eastAsia="SimSun" w:cs="SimSun"/>
          <w:sz w:val="24"/>
          <w:szCs w:val="24"/>
        </w:rPr>
        <w:t>Technologies that have proven themselves for many years and are very unlikely to disappear soon</w:t>
      </w:r>
    </w:p>
    <w:p w14:paraId="319664AE">
      <w:pPr>
        <w:pStyle w:val="85"/>
        <w:keepNext w:val="0"/>
        <w:keepLines w:val="0"/>
        <w:widowControl/>
        <w:suppressLineNumbers w:val="0"/>
        <w:spacing w:before="0" w:beforeAutospacing="1" w:after="0" w:afterAutospacing="1"/>
        <w:ind w:left="0" w:right="0"/>
      </w:pPr>
      <w:r>
        <w:t>These have existed for decades.</w:t>
      </w:r>
    </w:p>
    <w:p w14:paraId="09ED1B2E">
      <w:pPr>
        <w:pStyle w:val="85"/>
        <w:keepNext w:val="0"/>
        <w:keepLines w:val="0"/>
        <w:widowControl/>
        <w:suppressLineNumbers w:val="0"/>
      </w:pPr>
      <w:r>
        <w:t>Even if new tools appear,</w:t>
      </w:r>
    </w:p>
    <w:p w14:paraId="58205C4E">
      <w:pPr>
        <w:pStyle w:val="85"/>
        <w:keepNext w:val="0"/>
        <w:keepLines w:val="0"/>
        <w:widowControl/>
        <w:suppressLineNumbers w:val="0"/>
      </w:pPr>
      <w:r>
        <w:t>these foundations remain.</w:t>
      </w:r>
    </w:p>
    <w:p w14:paraId="4266DAFC">
      <w:pPr>
        <w:pStyle w:val="85"/>
        <w:keepNext w:val="0"/>
        <w:keepLines w:val="0"/>
        <w:widowControl/>
        <w:suppressLineNumbers w:val="0"/>
      </w:pPr>
      <w:r>
        <w:t xml:space="preserve">The book also mentions that technologies such as object storage and SQL benefit from the </w:t>
      </w:r>
      <w:r>
        <w:rPr>
          <w:rStyle w:val="92"/>
        </w:rPr>
        <w:t>Lindy Effect</w:t>
      </w:r>
      <w:r>
        <w:t xml:space="preserve"> because they have stood the test of time</w:t>
      </w:r>
    </w:p>
    <w:p w14:paraId="60390453">
      <w:pPr>
        <w:pStyle w:val="2"/>
        <w:keepNext w:val="0"/>
        <w:keepLines w:val="0"/>
        <w:widowControl/>
        <w:suppressLineNumbers w:val="0"/>
      </w:pPr>
      <w:r>
        <w:t>What are Transitory Technologies?</w:t>
      </w:r>
    </w:p>
    <w:p w14:paraId="36A4B798">
      <w:pPr>
        <w:pStyle w:val="85"/>
        <w:keepNext w:val="0"/>
        <w:keepLines w:val="0"/>
        <w:widowControl/>
        <w:suppressLineNumbers w:val="0"/>
      </w:pPr>
      <w:r>
        <w:t>These are technologies that:</w:t>
      </w:r>
    </w:p>
    <w:p w14:paraId="203D3CB3">
      <w:pPr>
        <w:keepNext w:val="0"/>
        <w:keepLines w:val="0"/>
        <w:widowControl/>
        <w:numPr>
          <w:ilvl w:val="0"/>
          <w:numId w:val="30"/>
        </w:numPr>
        <w:suppressLineNumbers w:val="0"/>
        <w:spacing w:before="0" w:beforeAutospacing="1" w:after="0" w:afterAutospacing="1"/>
        <w:ind w:left="720" w:hanging="360"/>
      </w:pPr>
      <w:r>
        <w:t xml:space="preserve">Become popular quickly. </w:t>
      </w:r>
    </w:p>
    <w:p w14:paraId="58C7511A">
      <w:pPr>
        <w:keepNext w:val="0"/>
        <w:keepLines w:val="0"/>
        <w:widowControl/>
        <w:numPr>
          <w:ilvl w:val="0"/>
          <w:numId w:val="30"/>
        </w:numPr>
        <w:suppressLineNumbers w:val="0"/>
        <w:spacing w:before="0" w:beforeAutospacing="1" w:after="0" w:afterAutospacing="1"/>
        <w:ind w:left="720" w:hanging="360"/>
      </w:pPr>
      <w:r>
        <w:t xml:space="preserve">Gain hype. </w:t>
      </w:r>
    </w:p>
    <w:p w14:paraId="30B27A57">
      <w:pPr>
        <w:keepNext w:val="0"/>
        <w:keepLines w:val="0"/>
        <w:widowControl/>
        <w:numPr>
          <w:ilvl w:val="0"/>
          <w:numId w:val="30"/>
        </w:numPr>
        <w:suppressLineNumbers w:val="0"/>
        <w:spacing w:before="0" w:beforeAutospacing="1" w:after="0" w:afterAutospacing="1"/>
        <w:ind w:left="720" w:hanging="360"/>
      </w:pPr>
      <w:r>
        <w:t>Then disappear or are replaced.</w:t>
      </w:r>
    </w:p>
    <w:p w14:paraId="337FBD47">
      <w:pPr>
        <w:rPr>
          <w:rFonts w:hint="default" w:ascii="SimSun" w:hAnsi="SimSun" w:eastAsia="SimSun" w:cs="SimSun"/>
          <w:sz w:val="24"/>
          <w:szCs w:val="24"/>
          <w:lang w:val="en-US"/>
        </w:rPr>
      </w:pPr>
    </w:p>
    <w:p w14:paraId="508C9D3F">
      <w:pPr>
        <w:rPr>
          <w:rFonts w:hint="default" w:ascii="SimSun" w:hAnsi="SimSun" w:eastAsia="SimSun" w:cs="SimSun"/>
          <w:sz w:val="24"/>
          <w:szCs w:val="24"/>
          <w:lang w:val="en-US"/>
        </w:rPr>
      </w:pPr>
    </w:p>
    <w:p w14:paraId="6E997A89">
      <w:pPr>
        <w:rPr>
          <w:rFonts w:hint="default" w:ascii="SimSun" w:hAnsi="SimSun" w:eastAsia="SimSun" w:cs="SimSun"/>
          <w:sz w:val="24"/>
          <w:szCs w:val="24"/>
          <w:lang w:val="en-US"/>
        </w:rPr>
      </w:pPr>
    </w:p>
    <w:p w14:paraId="69D947F0">
      <w:pPr>
        <w:rPr>
          <w:rFonts w:hint="default" w:ascii="SimSun" w:hAnsi="SimSun" w:eastAsia="SimSun" w:cs="SimSun"/>
          <w:sz w:val="24"/>
          <w:szCs w:val="24"/>
          <w:lang w:val="en-US"/>
        </w:rPr>
      </w:pPr>
    </w:p>
    <w:p w14:paraId="39893B3E">
      <w:pPr>
        <w:rPr>
          <w:rFonts w:ascii="SimSun" w:hAnsi="SimSun" w:eastAsia="SimSun" w:cs="SimSun"/>
          <w:sz w:val="24"/>
          <w:szCs w:val="24"/>
        </w:rPr>
      </w:pPr>
      <w:r>
        <w:rPr>
          <w:rFonts w:ascii="SimSun" w:hAnsi="SimSun" w:eastAsia="SimSun" w:cs="SimSun"/>
          <w:sz w:val="24"/>
          <w:szCs w:val="24"/>
        </w:rPr>
        <w:t xml:space="preserve">The book gives the example of </w:t>
      </w:r>
      <w:r>
        <w:rPr>
          <w:rStyle w:val="92"/>
          <w:rFonts w:ascii="SimSun" w:hAnsi="SimSun" w:eastAsia="SimSun" w:cs="SimSun"/>
          <w:sz w:val="24"/>
          <w:szCs w:val="24"/>
        </w:rPr>
        <w:t>Hive</w:t>
      </w:r>
      <w:r>
        <w:rPr>
          <w:rFonts w:ascii="SimSun" w:hAnsi="SimSun" w:eastAsia="SimSun" w:cs="SimSun"/>
          <w:sz w:val="24"/>
          <w:szCs w:val="24"/>
        </w:rPr>
        <w:t>, which was once dominant but was later replaced in many environments by newer query engines</w:t>
      </w:r>
    </w:p>
    <w:p w14:paraId="44411263">
      <w:pPr>
        <w:pStyle w:val="2"/>
        <w:keepNext w:val="0"/>
        <w:keepLines w:val="0"/>
        <w:widowControl/>
        <w:suppressLineNumbers w:val="0"/>
      </w:pPr>
      <w:r>
        <w:t>The Lindy Effect</w:t>
      </w:r>
    </w:p>
    <w:p w14:paraId="46E5CF56">
      <w:pPr>
        <w:pStyle w:val="85"/>
        <w:keepNext w:val="0"/>
        <w:keepLines w:val="0"/>
        <w:widowControl/>
        <w:suppressLineNumbers w:val="0"/>
      </w:pPr>
      <w:r>
        <w:t>This is one of the coolest ideas in the book.</w:t>
      </w:r>
    </w:p>
    <w:p w14:paraId="16D96A9E">
      <w:pPr>
        <w:pStyle w:val="85"/>
        <w:keepNext w:val="0"/>
        <w:keepLines w:val="0"/>
        <w:widowControl/>
        <w:suppressLineNumbers w:val="0"/>
        <w:ind w:left="720" w:right="720"/>
      </w:pPr>
      <w:r>
        <w:rPr>
          <w:rStyle w:val="92"/>
          <w:rFonts w:hint="eastAsia" w:ascii="SimSun" w:hAnsi="SimSun" w:eastAsia="SimSun" w:cs="SimSun"/>
          <w:sz w:val="24"/>
          <w:szCs w:val="24"/>
        </w:rPr>
        <w:t>The longer a technology has existed, the more likely it is to continue existing.</w:t>
      </w:r>
    </w:p>
    <w:p w14:paraId="0E871C8A">
      <w:pPr>
        <w:pStyle w:val="2"/>
        <w:keepNext w:val="0"/>
        <w:keepLines w:val="0"/>
        <w:widowControl/>
        <w:suppressLineNumbers w:val="0"/>
      </w:pPr>
      <w:r>
        <w:t>Technology Strategy</w:t>
      </w:r>
    </w:p>
    <w:p w14:paraId="76046B16">
      <w:pPr>
        <w:pStyle w:val="85"/>
        <w:keepNext w:val="0"/>
        <w:keepLines w:val="0"/>
        <w:widowControl/>
        <w:suppressLineNumbers w:val="0"/>
      </w:pPr>
      <w:r>
        <w:t>The book gives a simple strategy:</w:t>
      </w:r>
    </w:p>
    <w:p w14:paraId="32D3811F">
      <w:pPr>
        <w:pStyle w:val="85"/>
        <w:keepNext w:val="0"/>
        <w:keepLines w:val="0"/>
        <w:widowControl/>
        <w:suppressLineNumbers w:val="0"/>
        <w:ind w:left="720" w:right="720"/>
      </w:pPr>
      <w:r>
        <w:rPr>
          <w:rStyle w:val="92"/>
          <w:rFonts w:hint="eastAsia" w:ascii="SimSun" w:hAnsi="SimSun" w:eastAsia="SimSun" w:cs="SimSun"/>
          <w:sz w:val="24"/>
          <w:szCs w:val="24"/>
        </w:rPr>
        <w:t>Build your system on immutable technologies. Add transitory technologies around them.</w:t>
      </w:r>
    </w:p>
    <w:p w14:paraId="1F3670BA">
      <w:pPr>
        <w:pStyle w:val="2"/>
        <w:keepNext w:val="0"/>
        <w:keepLines w:val="0"/>
        <w:widowControl/>
        <w:suppressLineNumbers w:val="0"/>
      </w:pPr>
      <w:r>
        <w:t>Trade-offs</w:t>
      </w:r>
    </w:p>
    <w:p w14:paraId="48EF57DC">
      <w:pPr>
        <w:pStyle w:val="4"/>
        <w:keepNext w:val="0"/>
        <w:keepLines w:val="0"/>
        <w:widowControl/>
        <w:suppressLineNumbers w:val="0"/>
      </w:pPr>
      <w:r>
        <w:t>Immutable</w:t>
      </w:r>
    </w:p>
    <w:p w14:paraId="5321EE32">
      <w:pPr>
        <w:pStyle w:val="85"/>
        <w:keepNext w:val="0"/>
        <w:keepLines w:val="0"/>
        <w:widowControl/>
        <w:suppressLineNumbers w:val="0"/>
      </w:pPr>
      <w:r>
        <w:t>✅ Stable</w:t>
      </w:r>
    </w:p>
    <w:p w14:paraId="29ABC1CB">
      <w:pPr>
        <w:pStyle w:val="85"/>
        <w:keepNext w:val="0"/>
        <w:keepLines w:val="0"/>
        <w:widowControl/>
        <w:suppressLineNumbers w:val="0"/>
      </w:pPr>
      <w:r>
        <w:t>✅ Large community</w:t>
      </w:r>
    </w:p>
    <w:p w14:paraId="4CF0A7E1">
      <w:pPr>
        <w:pStyle w:val="85"/>
        <w:keepNext w:val="0"/>
        <w:keepLines w:val="0"/>
        <w:widowControl/>
        <w:suppressLineNumbers w:val="0"/>
      </w:pPr>
      <w:r>
        <w:t>✅ Long-term support</w:t>
      </w:r>
    </w:p>
    <w:p w14:paraId="7E29724B">
      <w:pPr>
        <w:pStyle w:val="85"/>
        <w:keepNext w:val="0"/>
        <w:keepLines w:val="0"/>
        <w:widowControl/>
        <w:suppressLineNumbers w:val="0"/>
      </w:pPr>
      <w:r>
        <w:t>❌ May innovate more slowly</w:t>
      </w:r>
    </w:p>
    <w:p w14:paraId="7219CA8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BF5CB22">
      <w:pPr>
        <w:pStyle w:val="4"/>
        <w:keepNext w:val="0"/>
        <w:keepLines w:val="0"/>
        <w:widowControl/>
        <w:suppressLineNumbers w:val="0"/>
      </w:pPr>
      <w:r>
        <w:t>Transitory</w:t>
      </w:r>
    </w:p>
    <w:p w14:paraId="1B579847">
      <w:pPr>
        <w:pStyle w:val="85"/>
        <w:keepNext w:val="0"/>
        <w:keepLines w:val="0"/>
        <w:widowControl/>
        <w:suppressLineNumbers w:val="0"/>
      </w:pPr>
      <w:r>
        <w:t>✅ Fast innovation</w:t>
      </w:r>
    </w:p>
    <w:p w14:paraId="14336920">
      <w:pPr>
        <w:pStyle w:val="85"/>
        <w:keepNext w:val="0"/>
        <w:keepLines w:val="0"/>
        <w:widowControl/>
        <w:suppressLineNumbers w:val="0"/>
      </w:pPr>
      <w:r>
        <w:t>✅ New capabilities</w:t>
      </w:r>
    </w:p>
    <w:p w14:paraId="4C0F761D">
      <w:pPr>
        <w:pStyle w:val="85"/>
        <w:keepNext w:val="0"/>
        <w:keepLines w:val="0"/>
        <w:widowControl/>
        <w:suppressLineNumbers w:val="0"/>
      </w:pPr>
      <w:r>
        <w:t>❌ May disappear</w:t>
      </w:r>
    </w:p>
    <w:p w14:paraId="30FD7616">
      <w:pPr>
        <w:pStyle w:val="85"/>
        <w:keepNext w:val="0"/>
        <w:keepLines w:val="0"/>
        <w:widowControl/>
        <w:suppressLineNumbers w:val="0"/>
      </w:pPr>
      <w:r>
        <w:t>❌ Migration risk</w:t>
      </w:r>
    </w:p>
    <w:p w14:paraId="76A10BDF">
      <w:pPr>
        <w:rPr>
          <w:rFonts w:hint="default" w:ascii="SimSun" w:hAnsi="SimSun" w:eastAsia="SimSun" w:cs="SimSun"/>
          <w:sz w:val="24"/>
          <w:szCs w:val="24"/>
          <w:lang w:val="en-US"/>
        </w:rPr>
      </w:pPr>
    </w:p>
    <w:p w14:paraId="503515FA">
      <w:pPr>
        <w:rPr>
          <w:rFonts w:hint="default" w:ascii="SimSun" w:hAnsi="SimSun" w:eastAsia="SimSun" w:cs="SimSun"/>
          <w:sz w:val="24"/>
          <w:szCs w:val="24"/>
          <w:lang w:val="en-US"/>
        </w:rPr>
      </w:pPr>
    </w:p>
    <w:p w14:paraId="456A2B47">
      <w:pPr>
        <w:rPr>
          <w:rFonts w:hint="default" w:ascii="SimSun" w:hAnsi="SimSun" w:eastAsia="SimSun" w:cs="SimSun"/>
          <w:sz w:val="24"/>
          <w:szCs w:val="24"/>
          <w:lang w:val="en-US"/>
        </w:rPr>
      </w:pPr>
    </w:p>
    <w:p w14:paraId="087A50A8">
      <w:pPr>
        <w:rPr>
          <w:rFonts w:hint="default" w:ascii="SimSun" w:hAnsi="SimSun" w:eastAsia="SimSun" w:cs="SimSun"/>
          <w:sz w:val="24"/>
          <w:szCs w:val="24"/>
          <w:lang w:val="en-US"/>
        </w:rPr>
      </w:pPr>
    </w:p>
    <w:p w14:paraId="6CBE6690">
      <w:pPr>
        <w:rPr>
          <w:rFonts w:hint="default" w:ascii="SimSun" w:hAnsi="SimSun" w:eastAsia="SimSun" w:cs="SimSun"/>
          <w:sz w:val="24"/>
          <w:szCs w:val="24"/>
          <w:lang w:val="en-US"/>
        </w:rPr>
      </w:pPr>
    </w:p>
    <w:p w14:paraId="6CB967C7">
      <w:pPr>
        <w:rPr>
          <w:rFonts w:hint="default" w:ascii="SimSun" w:hAnsi="SimSun" w:eastAsia="SimSun" w:cs="SimSun"/>
          <w:sz w:val="24"/>
          <w:szCs w:val="24"/>
          <w:lang w:val="en-US"/>
        </w:rPr>
      </w:pPr>
    </w:p>
    <w:p w14:paraId="3F1E0E6C">
      <w:pPr>
        <w:rPr>
          <w:rFonts w:hint="default" w:ascii="SimSun" w:hAnsi="SimSun" w:eastAsia="SimSun" w:cs="SimSun"/>
          <w:sz w:val="24"/>
          <w:szCs w:val="24"/>
          <w:lang w:val="en-US"/>
        </w:rPr>
      </w:pPr>
    </w:p>
    <w:p w14:paraId="30D15DF0">
      <w:pPr>
        <w:rPr>
          <w:rFonts w:hint="default" w:ascii="SimSun" w:hAnsi="SimSun" w:eastAsia="SimSun" w:cs="SimSun"/>
          <w:sz w:val="24"/>
          <w:szCs w:val="24"/>
          <w:lang w:val="en-US"/>
        </w:rPr>
      </w:pPr>
    </w:p>
    <w:p w14:paraId="51C82C65">
      <w:pPr>
        <w:rPr>
          <w:rFonts w:hint="default" w:ascii="SimSun" w:hAnsi="SimSun" w:eastAsia="SimSun" w:cs="SimSun"/>
          <w:sz w:val="24"/>
          <w:szCs w:val="24"/>
          <w:lang w:val="en-US"/>
        </w:rPr>
      </w:pPr>
    </w:p>
    <w:p w14:paraId="6338B700">
      <w:pPr>
        <w:rPr>
          <w:rFonts w:ascii="SimSun" w:hAnsi="SimSun" w:eastAsia="SimSun" w:cs="SimSun"/>
          <w:sz w:val="24"/>
          <w:szCs w:val="24"/>
        </w:rPr>
      </w:pPr>
      <w:r>
        <w:rPr>
          <w:rFonts w:ascii="SimSun" w:hAnsi="SimSun" w:eastAsia="SimSun" w:cs="SimSun"/>
          <w:sz w:val="24"/>
          <w:szCs w:val="24"/>
        </w:rPr>
        <w:t>Topic 9: Optimization, Performance &amp; Benchmark Wars</w:t>
      </w:r>
    </w:p>
    <w:p w14:paraId="0C265DDE">
      <w:pPr>
        <w:rPr>
          <w:rFonts w:hint="default" w:ascii="SimSun" w:hAnsi="SimSun" w:eastAsia="SimSun" w:cs="SimSun"/>
          <w:sz w:val="24"/>
          <w:szCs w:val="24"/>
          <w:lang w:val="en-US"/>
        </w:rPr>
      </w:pPr>
    </w:p>
    <w:p w14:paraId="75045053">
      <w:pPr>
        <w:rPr>
          <w:rFonts w:ascii="SimSun" w:hAnsi="SimSun" w:eastAsia="SimSun" w:cs="SimSun"/>
          <w:sz w:val="24"/>
          <w:szCs w:val="24"/>
        </w:rPr>
      </w:pPr>
      <w:r>
        <w:rPr>
          <w:rFonts w:ascii="SimSun" w:hAnsi="SimSun" w:eastAsia="SimSun" w:cs="SimSun"/>
          <w:sz w:val="24"/>
          <w:szCs w:val="24"/>
        </w:rPr>
        <w:t xml:space="preserve">This topic teaches you </w:t>
      </w:r>
      <w:r>
        <w:rPr>
          <w:rStyle w:val="92"/>
          <w:rFonts w:ascii="SimSun" w:hAnsi="SimSun" w:eastAsia="SimSun" w:cs="SimSun"/>
          <w:sz w:val="24"/>
          <w:szCs w:val="24"/>
        </w:rPr>
        <w:t>not to trust marketing blindly</w:t>
      </w:r>
      <w:r>
        <w:rPr>
          <w:rFonts w:ascii="SimSun" w:hAnsi="SimSun" w:eastAsia="SimSun" w:cs="SimSun"/>
          <w:sz w:val="24"/>
          <w:szCs w:val="24"/>
        </w:rPr>
        <w:t>. The authors warn that vendors often publish benchmarks that make their own products look much better than competitors, even when the comparison is unfair</w:t>
      </w:r>
    </w:p>
    <w:p w14:paraId="193915CD">
      <w:pPr>
        <w:rPr>
          <w:rFonts w:ascii="SimSun" w:hAnsi="SimSun" w:eastAsia="SimSun" w:cs="SimSun"/>
          <w:sz w:val="24"/>
          <w:szCs w:val="24"/>
        </w:rPr>
      </w:pPr>
    </w:p>
    <w:p w14:paraId="67C1512D">
      <w:pPr>
        <w:pStyle w:val="2"/>
        <w:keepNext w:val="0"/>
        <w:keepLines w:val="0"/>
        <w:widowControl/>
        <w:suppressLineNumbers w:val="0"/>
      </w:pPr>
      <w:r>
        <w:t>What is a Benchmark?</w:t>
      </w:r>
    </w:p>
    <w:p w14:paraId="3A5B5BB1">
      <w:pPr>
        <w:pStyle w:val="85"/>
        <w:keepNext w:val="0"/>
        <w:keepLines w:val="0"/>
        <w:widowControl/>
        <w:suppressLineNumbers w:val="0"/>
      </w:pPr>
      <w:r>
        <w:t xml:space="preserve">A </w:t>
      </w:r>
      <w:r>
        <w:rPr>
          <w:rStyle w:val="92"/>
        </w:rPr>
        <w:t>benchmark</w:t>
      </w:r>
      <w:r>
        <w:t xml:space="preserve"> is simply:</w:t>
      </w:r>
    </w:p>
    <w:p w14:paraId="165D348C">
      <w:pPr>
        <w:pStyle w:val="85"/>
        <w:keepNext w:val="0"/>
        <w:keepLines w:val="0"/>
        <w:widowControl/>
        <w:suppressLineNumbers w:val="0"/>
        <w:ind w:left="720" w:right="720"/>
      </w:pPr>
      <w:r>
        <w:rPr>
          <w:rStyle w:val="92"/>
          <w:rFonts w:hint="eastAsia" w:ascii="SimSun" w:hAnsi="SimSun" w:eastAsia="SimSun" w:cs="SimSun"/>
          <w:sz w:val="24"/>
          <w:szCs w:val="24"/>
        </w:rPr>
        <w:t>A test used to measure the performance of a technology.</w:t>
      </w:r>
    </w:p>
    <w:p w14:paraId="77A1DD98">
      <w:pPr>
        <w:pStyle w:val="2"/>
        <w:keepNext w:val="0"/>
        <w:keepLines w:val="0"/>
        <w:widowControl/>
        <w:suppressLineNumbers w:val="0"/>
      </w:pPr>
      <w:r>
        <w:t>Why Benchmarks Can Mislead</w:t>
      </w:r>
    </w:p>
    <w:p w14:paraId="03A02EF9">
      <w:pPr>
        <w:pStyle w:val="85"/>
        <w:keepNext w:val="0"/>
        <w:keepLines w:val="0"/>
        <w:widowControl/>
        <w:suppressLineNumbers w:val="0"/>
      </w:pPr>
      <w:r>
        <w:t>Imagine someone asks:</w:t>
      </w:r>
    </w:p>
    <w:p w14:paraId="34E30A32">
      <w:pPr>
        <w:pStyle w:val="85"/>
        <w:keepNext w:val="0"/>
        <w:keepLines w:val="0"/>
        <w:widowControl/>
        <w:suppressLineNumbers w:val="0"/>
        <w:spacing w:before="0" w:beforeAutospacing="1" w:after="0" w:afterAutospacing="1"/>
        <w:ind w:left="720" w:right="720"/>
      </w:pPr>
      <w:r>
        <w:rPr>
          <w:rStyle w:val="92"/>
          <w:rFonts w:hint="eastAsia" w:ascii="SimSun" w:hAnsi="SimSun" w:eastAsia="SimSun" w:cs="SimSun"/>
          <w:sz w:val="24"/>
          <w:szCs w:val="24"/>
        </w:rPr>
        <w:t>Which is faster?</w:t>
      </w:r>
    </w:p>
    <w:p w14:paraId="17A240F8">
      <w:pPr>
        <w:pStyle w:val="47"/>
        <w:keepNext w:val="0"/>
        <w:keepLines w:val="0"/>
        <w:widowControl/>
        <w:suppressLineNumbers w:val="0"/>
      </w:pPr>
      <w:r>
        <w:rPr>
          <w:rStyle w:val="44"/>
        </w:rPr>
        <w:t>Boeing 787 ✈️</w:t>
      </w:r>
      <w:r>
        <w:rPr>
          <w:rStyle w:val="44"/>
        </w:rPr>
        <w:br w:type="textWrapping"/>
      </w:r>
      <w:r>
        <w:rPr>
          <w:rStyle w:val="44"/>
        </w:rPr>
        <w:br w:type="textWrapping"/>
      </w:r>
      <w:r>
        <w:rPr>
          <w:rStyle w:val="44"/>
        </w:rPr>
        <w:t>OR</w:t>
      </w:r>
      <w:r>
        <w:rPr>
          <w:rStyle w:val="44"/>
        </w:rPr>
        <w:br w:type="textWrapping"/>
      </w:r>
      <w:r>
        <w:rPr>
          <w:rStyle w:val="44"/>
        </w:rPr>
        <w:br w:type="textWrapping"/>
      </w:r>
      <w:r>
        <w:rPr>
          <w:rStyle w:val="44"/>
        </w:rPr>
        <w:t>Tesla Model S 🚗</w:t>
      </w:r>
    </w:p>
    <w:p w14:paraId="44DAAA92">
      <w:pPr>
        <w:pStyle w:val="85"/>
        <w:keepNext w:val="0"/>
        <w:keepLines w:val="0"/>
        <w:widowControl/>
        <w:suppressLineNumbers w:val="0"/>
      </w:pPr>
      <w:r>
        <w:t>This comparison makes no sense.</w:t>
      </w:r>
    </w:p>
    <w:p w14:paraId="6527434F">
      <w:pPr>
        <w:pStyle w:val="85"/>
        <w:keepNext w:val="0"/>
        <w:keepLines w:val="0"/>
        <w:widowControl/>
        <w:suppressLineNumbers w:val="0"/>
      </w:pPr>
      <w:r>
        <w:t xml:space="preserve">A plane and a car solve </w:t>
      </w:r>
      <w:r>
        <w:rPr>
          <w:rStyle w:val="92"/>
        </w:rPr>
        <w:t>different problems</w:t>
      </w:r>
      <w:r>
        <w:t>.</w:t>
      </w:r>
    </w:p>
    <w:p w14:paraId="697008D6">
      <w:pPr>
        <w:pStyle w:val="85"/>
        <w:keepNext w:val="0"/>
        <w:keepLines w:val="0"/>
        <w:widowControl/>
        <w:suppressLineNumbers w:val="0"/>
      </w:pPr>
      <w:r>
        <w:t>The book uses this exact analogy to show that comparing technologies built for different purposes is meaningless.</w:t>
      </w:r>
    </w:p>
    <w:p w14:paraId="7FE66F02">
      <w:pPr>
        <w:pStyle w:val="2"/>
        <w:keepNext w:val="0"/>
        <w:keepLines w:val="0"/>
        <w:widowControl/>
        <w:suppressLineNumbers w:val="0"/>
      </w:pPr>
      <w:r>
        <w:t>Real-World Example</w:t>
      </w:r>
    </w:p>
    <w:p w14:paraId="59DD3322">
      <w:pPr>
        <w:pStyle w:val="85"/>
        <w:keepNext w:val="0"/>
        <w:keepLines w:val="0"/>
        <w:widowControl/>
        <w:suppressLineNumbers w:val="0"/>
      </w:pPr>
      <w:r>
        <w:t>Suppose a vendor says:</w:t>
      </w:r>
    </w:p>
    <w:p w14:paraId="3D7F42E9">
      <w:pPr>
        <w:pStyle w:val="47"/>
        <w:keepNext w:val="0"/>
        <w:keepLines w:val="0"/>
        <w:widowControl/>
        <w:suppressLineNumbers w:val="0"/>
      </w:pPr>
      <w:r>
        <w:rPr>
          <w:rStyle w:val="44"/>
        </w:rPr>
        <w:t>Snowflake</w:t>
      </w:r>
      <w:r>
        <w:rPr>
          <w:rStyle w:val="44"/>
        </w:rPr>
        <w:br w:type="textWrapping"/>
      </w:r>
      <w:r>
        <w:rPr>
          <w:rStyle w:val="44"/>
        </w:rPr>
        <w:br w:type="textWrapping"/>
      </w:r>
      <w:r>
        <w:rPr>
          <w:rStyle w:val="44"/>
        </w:rPr>
        <w:t>10x Faster</w:t>
      </w:r>
    </w:p>
    <w:p w14:paraId="2F23F1D6">
      <w:pPr>
        <w:pStyle w:val="85"/>
        <w:keepNext w:val="0"/>
        <w:keepLines w:val="0"/>
        <w:widowControl/>
        <w:suppressLineNumbers w:val="0"/>
      </w:pPr>
      <w:r>
        <w:t>Questions you should ask:</w:t>
      </w:r>
    </w:p>
    <w:p w14:paraId="33D963A6">
      <w:pPr>
        <w:keepNext w:val="0"/>
        <w:keepLines w:val="0"/>
        <w:widowControl/>
        <w:numPr>
          <w:ilvl w:val="0"/>
          <w:numId w:val="31"/>
        </w:numPr>
        <w:suppressLineNumbers w:val="0"/>
        <w:spacing w:before="0" w:beforeAutospacing="1" w:after="0" w:afterAutospacing="1"/>
        <w:ind w:left="720" w:hanging="360"/>
      </w:pPr>
      <w:r>
        <w:t xml:space="preserve">What dataset size? </w:t>
      </w:r>
    </w:p>
    <w:p w14:paraId="54D9B5E1">
      <w:pPr>
        <w:keepNext w:val="0"/>
        <w:keepLines w:val="0"/>
        <w:widowControl/>
        <w:numPr>
          <w:ilvl w:val="0"/>
          <w:numId w:val="31"/>
        </w:numPr>
        <w:suppressLineNumbers w:val="0"/>
        <w:spacing w:before="0" w:beforeAutospacing="1" w:after="0" w:afterAutospacing="1"/>
        <w:ind w:left="720" w:hanging="360"/>
      </w:pPr>
      <w:r>
        <w:t xml:space="preserve">What query type? </w:t>
      </w:r>
    </w:p>
    <w:p w14:paraId="368790AC">
      <w:pPr>
        <w:keepNext w:val="0"/>
        <w:keepLines w:val="0"/>
        <w:widowControl/>
        <w:numPr>
          <w:ilvl w:val="0"/>
          <w:numId w:val="31"/>
        </w:numPr>
        <w:suppressLineNumbers w:val="0"/>
        <w:spacing w:before="0" w:beforeAutospacing="1" w:after="0" w:afterAutospacing="1"/>
        <w:ind w:left="720" w:hanging="360"/>
      </w:pPr>
      <w:r>
        <w:t xml:space="preserve">Was caching enabled? </w:t>
      </w:r>
    </w:p>
    <w:p w14:paraId="1F70D80F">
      <w:pPr>
        <w:keepNext w:val="0"/>
        <w:keepLines w:val="0"/>
        <w:widowControl/>
        <w:numPr>
          <w:ilvl w:val="0"/>
          <w:numId w:val="31"/>
        </w:numPr>
        <w:suppressLineNumbers w:val="0"/>
        <w:spacing w:before="0" w:beforeAutospacing="1" w:after="0" w:afterAutospacing="1"/>
        <w:ind w:left="720" w:hanging="360"/>
      </w:pPr>
      <w:r>
        <w:t xml:space="preserve">Was the competitor tuned? </w:t>
      </w:r>
    </w:p>
    <w:p w14:paraId="7970A198">
      <w:pPr>
        <w:keepNext w:val="0"/>
        <w:keepLines w:val="0"/>
        <w:widowControl/>
        <w:numPr>
          <w:ilvl w:val="0"/>
          <w:numId w:val="31"/>
        </w:numPr>
        <w:suppressLineNumbers w:val="0"/>
        <w:spacing w:before="0" w:beforeAutospacing="1" w:after="0" w:afterAutospacing="1"/>
        <w:ind w:left="720" w:hanging="360"/>
      </w:pPr>
      <w:r>
        <w:t xml:space="preserve">Was it tested on the same hardware? </w:t>
      </w:r>
    </w:p>
    <w:p w14:paraId="10F86560">
      <w:pPr>
        <w:keepNext w:val="0"/>
        <w:keepLines w:val="0"/>
        <w:widowControl/>
        <w:numPr>
          <w:ilvl w:val="0"/>
          <w:numId w:val="31"/>
        </w:numPr>
        <w:suppressLineNumbers w:val="0"/>
        <w:spacing w:before="0" w:beforeAutospacing="1" w:after="0" w:afterAutospacing="1"/>
        <w:ind w:left="720" w:hanging="360"/>
      </w:pPr>
      <w:r>
        <w:t xml:space="preserve">Does this match </w:t>
      </w:r>
      <w:r>
        <w:rPr>
          <w:rStyle w:val="92"/>
        </w:rPr>
        <w:t>our</w:t>
      </w:r>
      <w:r>
        <w:t xml:space="preserve"> workload? </w:t>
      </w:r>
    </w:p>
    <w:p w14:paraId="373B5285">
      <w:pPr>
        <w:pStyle w:val="85"/>
        <w:keepNext w:val="0"/>
        <w:keepLines w:val="0"/>
        <w:widowControl/>
        <w:suppressLineNumbers w:val="0"/>
      </w:pPr>
      <w:r>
        <w:t>A senior engineer asks these questions before believing a benchmark.</w:t>
      </w:r>
    </w:p>
    <w:p w14:paraId="61D6A5F0">
      <w:pPr>
        <w:rPr>
          <w:rFonts w:hint="default" w:ascii="SimSun" w:hAnsi="SimSun" w:eastAsia="SimSun" w:cs="SimSun"/>
          <w:sz w:val="24"/>
          <w:szCs w:val="24"/>
          <w:lang w:val="en-US"/>
        </w:rPr>
      </w:pPr>
    </w:p>
    <w:p w14:paraId="6BAFA2E6">
      <w:pPr>
        <w:rPr>
          <w:rFonts w:hint="default" w:ascii="SimSun" w:hAnsi="SimSun" w:eastAsia="SimSun" w:cs="SimSun"/>
          <w:sz w:val="24"/>
          <w:szCs w:val="24"/>
          <w:lang w:val="en-US"/>
        </w:rPr>
      </w:pPr>
    </w:p>
    <w:p w14:paraId="28E61755">
      <w:pPr>
        <w:pStyle w:val="2"/>
        <w:keepNext w:val="0"/>
        <w:keepLines w:val="0"/>
        <w:widowControl/>
        <w:suppressLineNumbers w:val="0"/>
      </w:pPr>
      <w:r>
        <w:t>How Senior Engineers Evaluate Tools</w:t>
      </w:r>
    </w:p>
    <w:p w14:paraId="7CB2385B">
      <w:pPr>
        <w:pStyle w:val="85"/>
        <w:keepNext w:val="0"/>
        <w:keepLines w:val="0"/>
        <w:widowControl/>
        <w:suppressLineNumbers w:val="0"/>
      </w:pPr>
      <w:r>
        <w:t>Instead of asking:</w:t>
      </w:r>
    </w:p>
    <w:p w14:paraId="2CDB0740">
      <w:pPr>
        <w:pStyle w:val="85"/>
        <w:keepNext w:val="0"/>
        <w:keepLines w:val="0"/>
        <w:widowControl/>
        <w:suppressLineNumbers w:val="0"/>
        <w:ind w:left="720" w:right="720"/>
      </w:pPr>
      <w:r>
        <w:rPr>
          <w:rFonts w:hint="eastAsia" w:ascii="SimSun" w:hAnsi="SimSun" w:eastAsia="SimSun" w:cs="SimSun"/>
          <w:sz w:val="24"/>
          <w:szCs w:val="24"/>
        </w:rPr>
        <w:t>"Which tool is fastest?"</w:t>
      </w:r>
    </w:p>
    <w:p w14:paraId="0AC2DF08">
      <w:pPr>
        <w:pStyle w:val="85"/>
        <w:keepNext w:val="0"/>
        <w:keepLines w:val="0"/>
        <w:widowControl/>
        <w:suppressLineNumbers w:val="0"/>
      </w:pPr>
      <w:r>
        <w:t>They ask:</w:t>
      </w:r>
    </w:p>
    <w:p w14:paraId="400C183E">
      <w:pPr>
        <w:pStyle w:val="47"/>
        <w:keepNext w:val="0"/>
        <w:keepLines w:val="0"/>
        <w:widowControl/>
        <w:suppressLineNumbers w:val="0"/>
      </w:pPr>
      <w:r>
        <w:rPr>
          <w:rStyle w:val="44"/>
        </w:rPr>
        <w:t>Our Data Size?</w:t>
      </w:r>
      <w:r>
        <w:rPr>
          <w:rStyle w:val="44"/>
        </w:rPr>
        <w:br w:type="textWrapping"/>
      </w:r>
      <w:r>
        <w:rPr>
          <w:rStyle w:val="44"/>
        </w:rPr>
        <w:br w:type="textWrapping"/>
      </w:r>
      <w:r>
        <w:rPr>
          <w:rStyle w:val="44"/>
        </w:rPr>
        <w:t>Our Queries?</w:t>
      </w:r>
      <w:r>
        <w:rPr>
          <w:rStyle w:val="44"/>
        </w:rPr>
        <w:br w:type="textWrapping"/>
      </w:r>
      <w:r>
        <w:rPr>
          <w:rStyle w:val="44"/>
        </w:rPr>
        <w:br w:type="textWrapping"/>
      </w:r>
      <w:r>
        <w:rPr>
          <w:rStyle w:val="44"/>
        </w:rPr>
        <w:t>Our Budget?</w:t>
      </w:r>
      <w:r>
        <w:rPr>
          <w:rStyle w:val="44"/>
        </w:rPr>
        <w:br w:type="textWrapping"/>
      </w:r>
      <w:r>
        <w:rPr>
          <w:rStyle w:val="44"/>
        </w:rPr>
        <w:br w:type="textWrapping"/>
      </w:r>
      <w:r>
        <w:rPr>
          <w:rStyle w:val="44"/>
        </w:rPr>
        <w:t>Our Team?</w:t>
      </w:r>
      <w:r>
        <w:rPr>
          <w:rStyle w:val="44"/>
        </w:rPr>
        <w:br w:type="textWrapping"/>
      </w:r>
      <w:r>
        <w:rPr>
          <w:rStyle w:val="44"/>
        </w:rPr>
        <w:br w:type="textWrapping"/>
      </w:r>
      <w:r>
        <w:rPr>
          <w:rStyle w:val="44"/>
        </w:rPr>
        <w:t>Our Latency Requirement?</w:t>
      </w:r>
      <w:r>
        <w:rPr>
          <w:rStyle w:val="44"/>
        </w:rPr>
        <w:br w:type="textWrapping"/>
      </w:r>
      <w:r>
        <w:rPr>
          <w:rStyle w:val="44"/>
        </w:rPr>
        <w:br w:type="textWrapping"/>
      </w:r>
      <w:r>
        <w:rPr>
          <w:rStyle w:val="44"/>
        </w:rPr>
        <w:t>Our Growth?</w:t>
      </w:r>
    </w:p>
    <w:p w14:paraId="692259CE">
      <w:pPr>
        <w:pStyle w:val="85"/>
        <w:keepNext w:val="0"/>
        <w:keepLines w:val="0"/>
        <w:widowControl/>
        <w:suppressLineNumbers w:val="0"/>
      </w:pPr>
      <w:r>
        <w:t>Only then do they evaluate tools.</w:t>
      </w:r>
    </w:p>
    <w:p w14:paraId="3565D540">
      <w:pPr>
        <w:pStyle w:val="2"/>
        <w:keepNext w:val="0"/>
        <w:keepLines w:val="0"/>
        <w:widowControl/>
        <w:suppressLineNumbers w:val="0"/>
      </w:pPr>
      <w:r>
        <w:t>Golden Rule</w:t>
      </w:r>
    </w:p>
    <w:p w14:paraId="6D0E53FC">
      <w:pPr>
        <w:pStyle w:val="85"/>
        <w:keepNext w:val="0"/>
        <w:keepLines w:val="0"/>
        <w:widowControl/>
        <w:suppressLineNumbers w:val="0"/>
        <w:ind w:left="720" w:right="720"/>
      </w:pPr>
      <w:r>
        <w:rPr>
          <w:rStyle w:val="92"/>
          <w:rFonts w:hint="eastAsia" w:ascii="SimSun" w:hAnsi="SimSun" w:eastAsia="SimSun" w:cs="SimSun"/>
          <w:sz w:val="24"/>
          <w:szCs w:val="24"/>
        </w:rPr>
        <w:t>Never choose a technology because a vendor says it is the fastest. Evaluate it using your own workload, business requirements, and total cost.</w:t>
      </w:r>
    </w:p>
    <w:p w14:paraId="257D9344">
      <w:pPr>
        <w:pStyle w:val="2"/>
        <w:keepNext w:val="0"/>
        <w:keepLines w:val="0"/>
        <w:widowControl/>
        <w:suppressLineNumbers w:val="0"/>
      </w:pPr>
      <w:r>
        <w:t>Interview Example</w:t>
      </w:r>
    </w:p>
    <w:p w14:paraId="2BE1E834">
      <w:pPr>
        <w:pStyle w:val="85"/>
        <w:keepNext w:val="0"/>
        <w:keepLines w:val="0"/>
        <w:widowControl/>
        <w:suppressLineNumbers w:val="0"/>
      </w:pPr>
      <w:r>
        <w:rPr>
          <w:rStyle w:val="92"/>
        </w:rPr>
        <w:t>Interviewer:</w:t>
      </w:r>
    </w:p>
    <w:p w14:paraId="09B5ECA6">
      <w:pPr>
        <w:pStyle w:val="85"/>
        <w:keepNext w:val="0"/>
        <w:keepLines w:val="0"/>
        <w:widowControl/>
        <w:suppressLineNumbers w:val="0"/>
        <w:ind w:left="720" w:right="720"/>
      </w:pPr>
      <w:r>
        <w:rPr>
          <w:rFonts w:hint="eastAsia" w:ascii="SimSun" w:hAnsi="SimSun" w:eastAsia="SimSun" w:cs="SimSun"/>
          <w:sz w:val="24"/>
          <w:szCs w:val="24"/>
        </w:rPr>
        <w:t>"Vendor X claims its warehouse is 10× faster than Vendor Y. Should we buy it?"</w:t>
      </w:r>
    </w:p>
    <w:p w14:paraId="6AB3BA2D">
      <w:pPr>
        <w:pStyle w:val="85"/>
        <w:keepNext w:val="0"/>
        <w:keepLines w:val="0"/>
        <w:widowControl/>
        <w:suppressLineNumbers w:val="0"/>
      </w:pPr>
      <w:r>
        <w:t>A strong answer:</w:t>
      </w:r>
    </w:p>
    <w:p w14:paraId="3B3CAD69">
      <w:pPr>
        <w:pStyle w:val="85"/>
        <w:keepNext w:val="0"/>
        <w:keepLines w:val="0"/>
        <w:widowControl/>
        <w:suppressLineNumbers w:val="0"/>
        <w:ind w:left="720" w:right="720"/>
      </w:pPr>
      <w:r>
        <w:rPr>
          <w:rFonts w:hint="eastAsia" w:ascii="SimSun" w:hAnsi="SimSun" w:eastAsia="SimSun" w:cs="SimSun"/>
          <w:sz w:val="24"/>
          <w:szCs w:val="24"/>
        </w:rPr>
        <w:t>"Not immediately. I'd first compare it using our own data volume, query patterns, concurrency, cost, team expertise, and business requirements. Vendor benchmarks are useful, but they don't always represent real production workloads.</w:t>
      </w:r>
    </w:p>
    <w:p w14:paraId="4ABBB3F5">
      <w:pPr>
        <w:rPr>
          <w:rFonts w:hint="default" w:ascii="SimSun" w:hAnsi="SimSun" w:eastAsia="SimSun" w:cs="SimSun"/>
          <w:sz w:val="24"/>
          <w:szCs w:val="24"/>
          <w:lang w:val="en-US"/>
        </w:rPr>
      </w:pPr>
    </w:p>
    <w:p w14:paraId="603B430C">
      <w:pPr>
        <w:rPr>
          <w:rFonts w:hint="default" w:ascii="SimSun" w:hAnsi="SimSun" w:eastAsia="SimSun" w:cs="SimSun"/>
          <w:sz w:val="24"/>
          <w:szCs w:val="24"/>
          <w:lang w:val="en-US"/>
        </w:rPr>
      </w:pPr>
    </w:p>
    <w:p w14:paraId="1DAC9970">
      <w:pPr>
        <w:rPr>
          <w:rFonts w:hint="default" w:ascii="SimSun" w:hAnsi="SimSun" w:eastAsia="SimSun" w:cs="SimSun"/>
          <w:sz w:val="24"/>
          <w:szCs w:val="24"/>
          <w:lang w:val="en-US"/>
        </w:rPr>
      </w:pPr>
    </w:p>
    <w:p w14:paraId="29AFA875">
      <w:pPr>
        <w:rPr>
          <w:rFonts w:hint="default" w:ascii="SimSun" w:hAnsi="SimSun" w:eastAsia="SimSun" w:cs="SimSun"/>
          <w:sz w:val="24"/>
          <w:szCs w:val="24"/>
          <w:lang w:val="en-US"/>
        </w:rPr>
      </w:pPr>
    </w:p>
    <w:p w14:paraId="1662F45E">
      <w:pPr>
        <w:rPr>
          <w:rFonts w:hint="default" w:ascii="SimSun" w:hAnsi="SimSun" w:eastAsia="SimSun" w:cs="SimSun"/>
          <w:sz w:val="24"/>
          <w:szCs w:val="24"/>
          <w:lang w:val="en-US"/>
        </w:rPr>
      </w:pPr>
    </w:p>
    <w:p w14:paraId="7F8A86C4">
      <w:pPr>
        <w:rPr>
          <w:rFonts w:hint="default" w:ascii="SimSun" w:hAnsi="SimSun" w:eastAsia="SimSun" w:cs="SimSun"/>
          <w:sz w:val="24"/>
          <w:szCs w:val="24"/>
          <w:lang w:val="en-US"/>
        </w:rPr>
      </w:pPr>
    </w:p>
    <w:p w14:paraId="12B52FDF">
      <w:pPr>
        <w:rPr>
          <w:rFonts w:hint="default" w:ascii="SimSun" w:hAnsi="SimSun" w:eastAsia="SimSun" w:cs="SimSun"/>
          <w:sz w:val="24"/>
          <w:szCs w:val="24"/>
          <w:lang w:val="en-US"/>
        </w:rPr>
      </w:pPr>
    </w:p>
    <w:p w14:paraId="06CBF07A">
      <w:pPr>
        <w:rPr>
          <w:rFonts w:hint="default" w:ascii="SimSun" w:hAnsi="SimSun" w:eastAsia="SimSun" w:cs="SimSun"/>
          <w:sz w:val="24"/>
          <w:szCs w:val="24"/>
          <w:lang w:val="en-US"/>
        </w:rPr>
      </w:pPr>
    </w:p>
    <w:p w14:paraId="30A2D887">
      <w:pPr>
        <w:rPr>
          <w:rFonts w:hint="default" w:ascii="SimSun" w:hAnsi="SimSun" w:eastAsia="SimSun" w:cs="SimSun"/>
          <w:sz w:val="24"/>
          <w:szCs w:val="24"/>
          <w:lang w:val="en-US"/>
        </w:rPr>
      </w:pPr>
    </w:p>
    <w:p w14:paraId="2043C171">
      <w:pPr>
        <w:rPr>
          <w:rFonts w:hint="default" w:ascii="SimSun" w:hAnsi="SimSun" w:eastAsia="SimSun" w:cs="SimSun"/>
          <w:sz w:val="24"/>
          <w:szCs w:val="24"/>
          <w:lang w:val="en-US"/>
        </w:rPr>
      </w:pPr>
    </w:p>
    <w:p w14:paraId="004A7B2B">
      <w:pPr>
        <w:rPr>
          <w:rFonts w:hint="default" w:ascii="SimSun" w:hAnsi="SimSun" w:eastAsia="SimSun" w:cs="SimSun"/>
          <w:sz w:val="24"/>
          <w:szCs w:val="24"/>
          <w:lang w:val="en-US"/>
        </w:rPr>
      </w:pPr>
    </w:p>
    <w:p w14:paraId="07B2EE28">
      <w:pPr>
        <w:pStyle w:val="2"/>
        <w:keepNext w:val="0"/>
        <w:keepLines w:val="0"/>
        <w:widowControl/>
        <w:suppressLineNumbers w:val="0"/>
      </w:pPr>
      <w:r>
        <w:t>Chapter 4 – Topic 10: Technology Selection Framework ⭐⭐⭐⭐⭐</w:t>
      </w:r>
    </w:p>
    <w:p w14:paraId="42541107">
      <w:pPr>
        <w:pStyle w:val="85"/>
        <w:keepNext w:val="0"/>
        <w:keepLines w:val="0"/>
        <w:widowControl/>
        <w:suppressLineNumbers w:val="0"/>
        <w:ind w:left="720" w:right="720"/>
      </w:pPr>
      <w:r>
        <w:rPr>
          <w:rStyle w:val="92"/>
          <w:rFonts w:hint="eastAsia" w:ascii="SimSun" w:hAnsi="SimSun" w:eastAsia="SimSun" w:cs="SimSun"/>
          <w:sz w:val="24"/>
          <w:szCs w:val="24"/>
        </w:rPr>
        <w:t>Importance:</w:t>
      </w:r>
      <w:r>
        <w:rPr>
          <w:rFonts w:hint="eastAsia" w:ascii="SimSun" w:hAnsi="SimSun" w:eastAsia="SimSun" w:cs="SimSun"/>
          <w:sz w:val="24"/>
          <w:szCs w:val="24"/>
        </w:rPr>
        <w:t xml:space="preserve"> ⭐⭐⭐⭐⭐</w:t>
      </w:r>
    </w:p>
    <w:p w14:paraId="6948D3DB">
      <w:pPr>
        <w:pStyle w:val="85"/>
        <w:keepNext w:val="0"/>
        <w:keepLines w:val="0"/>
        <w:widowControl/>
        <w:suppressLineNumbers w:val="0"/>
        <w:ind w:left="720" w:right="720"/>
      </w:pPr>
      <w:r>
        <w:rPr>
          <w:rFonts w:hint="eastAsia" w:ascii="SimSun" w:hAnsi="SimSun" w:eastAsia="SimSun" w:cs="SimSun"/>
          <w:sz w:val="24"/>
          <w:szCs w:val="24"/>
        </w:rPr>
        <w:t xml:space="preserve">This is the authors' </w:t>
      </w:r>
      <w:r>
        <w:rPr>
          <w:rStyle w:val="92"/>
          <w:rFonts w:hint="eastAsia" w:ascii="SimSun" w:hAnsi="SimSun" w:eastAsia="SimSun" w:cs="SimSun"/>
          <w:sz w:val="24"/>
          <w:szCs w:val="24"/>
        </w:rPr>
        <w:t>decision-making framework</w:t>
      </w:r>
      <w:r>
        <w:rPr>
          <w:rFonts w:hint="eastAsia" w:ascii="SimSun" w:hAnsi="SimSun" w:eastAsia="SimSun" w:cs="SimSun"/>
          <w:sz w:val="24"/>
          <w:szCs w:val="24"/>
        </w:rPr>
        <w:t xml:space="preserve"> for choosing technologies. The main question is </w:t>
      </w:r>
      <w:r>
        <w:rPr>
          <w:rStyle w:val="92"/>
          <w:rFonts w:hint="eastAsia" w:ascii="SimSun" w:hAnsi="SimSun" w:eastAsia="SimSun" w:cs="SimSun"/>
          <w:sz w:val="24"/>
          <w:szCs w:val="24"/>
        </w:rPr>
        <w:t>not "Which tool is best?"</w:t>
      </w:r>
      <w:r>
        <w:rPr>
          <w:rFonts w:hint="eastAsia" w:ascii="SimSun" w:hAnsi="SimSun" w:eastAsia="SimSun" w:cs="SimSun"/>
          <w:sz w:val="24"/>
          <w:szCs w:val="24"/>
        </w:rPr>
        <w:t xml:space="preserve"> but </w:t>
      </w:r>
      <w:r>
        <w:rPr>
          <w:rStyle w:val="92"/>
          <w:rFonts w:hint="eastAsia" w:ascii="SimSun" w:hAnsi="SimSun" w:eastAsia="SimSun" w:cs="SimSun"/>
          <w:sz w:val="24"/>
          <w:szCs w:val="24"/>
        </w:rPr>
        <w:t>"Which technology best supports the business and the data engineering lifecycle?"</w:t>
      </w:r>
      <w:r>
        <w:rPr>
          <w:rFonts w:hint="eastAsia" w:ascii="SimSun" w:hAnsi="SimSun" w:eastAsia="SimSun" w:cs="SimSun"/>
          <w:sz w:val="24"/>
          <w:szCs w:val="24"/>
        </w:rPr>
        <w:t xml:space="preserve"> </w:t>
      </w:r>
    </w:p>
    <w:p w14:paraId="0E7E1CC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D296B33">
      <w:pPr>
        <w:pStyle w:val="2"/>
        <w:keepNext w:val="0"/>
        <w:keepLines w:val="0"/>
        <w:widowControl/>
        <w:suppressLineNumbers w:val="0"/>
      </w:pPr>
      <w:r>
        <w:t>🗺️ Today's Roadmap</w:t>
      </w:r>
    </w:p>
    <w:p w14:paraId="2D5603A4">
      <w:pPr>
        <w:pStyle w:val="47"/>
        <w:keepNext w:val="0"/>
        <w:keepLines w:val="0"/>
        <w:widowControl/>
        <w:suppressLineNumbers w:val="0"/>
      </w:pPr>
      <w:r>
        <w:rPr>
          <w:rStyle w:val="44"/>
        </w:rPr>
        <w:t>Technology Selection Framework</w:t>
      </w:r>
      <w:r>
        <w:rPr>
          <w:rStyle w:val="44"/>
        </w:rPr>
        <w:br w:type="textWrapping"/>
      </w:r>
      <w:r>
        <w:rPr>
          <w:rStyle w:val="44"/>
        </w:rPr>
        <w:t>│</w:t>
      </w:r>
      <w:r>
        <w:rPr>
          <w:rStyle w:val="44"/>
        </w:rPr>
        <w:br w:type="textWrapping"/>
      </w:r>
      <w:r>
        <w:rPr>
          <w:rStyle w:val="44"/>
        </w:rPr>
        <w:t>├── 1. Start with the Business</w:t>
      </w:r>
      <w:r>
        <w:rPr>
          <w:rStyle w:val="44"/>
        </w:rPr>
        <w:br w:type="textWrapping"/>
      </w:r>
      <w:r>
        <w:rPr>
          <w:rStyle w:val="44"/>
        </w:rPr>
        <w:t>├── 2. Design the Architecture</w:t>
      </w:r>
      <w:r>
        <w:rPr>
          <w:rStyle w:val="44"/>
        </w:rPr>
        <w:br w:type="textWrapping"/>
      </w:r>
      <w:r>
        <w:rPr>
          <w:rStyle w:val="44"/>
        </w:rPr>
        <w:t>├── 3. Define Technical Requirements</w:t>
      </w:r>
      <w:r>
        <w:rPr>
          <w:rStyle w:val="44"/>
        </w:rPr>
        <w:br w:type="textWrapping"/>
      </w:r>
      <w:r>
        <w:rPr>
          <w:rStyle w:val="44"/>
        </w:rPr>
        <w:t>├── 4. Evaluate Technologies</w:t>
      </w:r>
      <w:r>
        <w:rPr>
          <w:rStyle w:val="44"/>
        </w:rPr>
        <w:br w:type="textWrapping"/>
      </w:r>
      <w:r>
        <w:rPr>
          <w:rStyle w:val="44"/>
        </w:rPr>
        <w:t>├── 5. Consider Trade-offs</w:t>
      </w:r>
      <w:r>
        <w:rPr>
          <w:rStyle w:val="44"/>
        </w:rPr>
        <w:br w:type="textWrapping"/>
      </w:r>
      <w:r>
        <w:rPr>
          <w:rStyle w:val="44"/>
        </w:rPr>
        <w:t>├── 6. Prototype &amp; Test</w:t>
      </w:r>
      <w:r>
        <w:rPr>
          <w:rStyle w:val="44"/>
        </w:rPr>
        <w:br w:type="textWrapping"/>
      </w:r>
      <w:r>
        <w:rPr>
          <w:rStyle w:val="44"/>
        </w:rPr>
        <w:t>├── 7. Monitor &amp; Reevaluate</w:t>
      </w:r>
      <w:r>
        <w:rPr>
          <w:rStyle w:val="44"/>
        </w:rPr>
        <w:br w:type="textWrapping"/>
      </w:r>
      <w:r>
        <w:rPr>
          <w:rStyle w:val="44"/>
        </w:rPr>
        <w:t>├── 8. Mind Map</w:t>
      </w:r>
      <w:r>
        <w:rPr>
          <w:rStyle w:val="44"/>
        </w:rPr>
        <w:br w:type="textWrapping"/>
      </w:r>
      <w:r>
        <w:rPr>
          <w:rStyle w:val="44"/>
        </w:rPr>
        <w:t>└── 9. Business Thinking</w:t>
      </w:r>
    </w:p>
    <w:p w14:paraId="7F30700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ACE5E2B">
      <w:pPr>
        <w:pStyle w:val="2"/>
        <w:keepNext w:val="0"/>
        <w:keepLines w:val="0"/>
        <w:widowControl/>
        <w:suppressLineNumbers w:val="0"/>
      </w:pPr>
      <w:r>
        <w:t>1️⃣ Start with the Business</w:t>
      </w:r>
    </w:p>
    <w:p w14:paraId="3802329A">
      <w:pPr>
        <w:pStyle w:val="85"/>
        <w:keepNext w:val="0"/>
        <w:keepLines w:val="0"/>
        <w:widowControl/>
        <w:suppressLineNumbers w:val="0"/>
      </w:pPr>
      <w:r>
        <w:t>Never start with technology.</w:t>
      </w:r>
    </w:p>
    <w:p w14:paraId="7B811322">
      <w:pPr>
        <w:pStyle w:val="85"/>
        <w:keepNext w:val="0"/>
        <w:keepLines w:val="0"/>
        <w:widowControl/>
        <w:suppressLineNumbers w:val="0"/>
      </w:pPr>
      <w:r>
        <w:t>❌ Wrong</w:t>
      </w:r>
    </w:p>
    <w:p w14:paraId="6286C043">
      <w:pPr>
        <w:pStyle w:val="47"/>
        <w:keepNext w:val="0"/>
        <w:keepLines w:val="0"/>
        <w:widowControl/>
        <w:suppressLineNumbers w:val="0"/>
      </w:pPr>
      <w:r>
        <w:rPr>
          <w:rStyle w:val="44"/>
        </w:rPr>
        <w:t>Let's use Snowflake.</w:t>
      </w:r>
    </w:p>
    <w:p w14:paraId="226214CB">
      <w:pPr>
        <w:pStyle w:val="85"/>
        <w:keepNext w:val="0"/>
        <w:keepLines w:val="0"/>
        <w:widowControl/>
        <w:suppressLineNumbers w:val="0"/>
      </w:pPr>
      <w:r>
        <w:t>✅ Correct</w:t>
      </w:r>
    </w:p>
    <w:p w14:paraId="2659416F">
      <w:pPr>
        <w:pStyle w:val="47"/>
        <w:keepNext w:val="0"/>
        <w:keepLines w:val="0"/>
        <w:widowControl/>
        <w:suppressLineNumbers w:val="0"/>
      </w:pPr>
      <w:r>
        <w:rPr>
          <w:rStyle w:val="44"/>
        </w:rPr>
        <w:t>What business problem are we solving?</w:t>
      </w:r>
    </w:p>
    <w:p w14:paraId="17EDD3B2">
      <w:pPr>
        <w:pStyle w:val="85"/>
        <w:keepNext w:val="0"/>
        <w:keepLines w:val="0"/>
        <w:widowControl/>
        <w:suppressLineNumbers w:val="0"/>
      </w:pPr>
      <w:r>
        <w:t>Example</w:t>
      </w:r>
    </w:p>
    <w:p w14:paraId="663038DC">
      <w:pPr>
        <w:pStyle w:val="85"/>
        <w:keepNext w:val="0"/>
        <w:keepLines w:val="0"/>
        <w:widowControl/>
        <w:suppressLineNumbers w:val="0"/>
      </w:pPr>
      <w:r>
        <w:t>Business says:</w:t>
      </w:r>
    </w:p>
    <w:p w14:paraId="1D15F66E">
      <w:pPr>
        <w:pStyle w:val="85"/>
        <w:keepNext w:val="0"/>
        <w:keepLines w:val="0"/>
        <w:widowControl/>
        <w:suppressLineNumbers w:val="0"/>
        <w:ind w:left="720" w:right="720"/>
      </w:pPr>
      <w:r>
        <w:rPr>
          <w:rFonts w:hint="eastAsia" w:ascii="SimSun" w:hAnsi="SimSun" w:eastAsia="SimSun" w:cs="SimSun"/>
          <w:sz w:val="24"/>
          <w:szCs w:val="24"/>
        </w:rPr>
        <w:t>"Customers want dashboards updated every minute."</w:t>
      </w:r>
    </w:p>
    <w:p w14:paraId="4A610932">
      <w:pPr>
        <w:pStyle w:val="85"/>
        <w:keepNext w:val="0"/>
        <w:keepLines w:val="0"/>
        <w:widowControl/>
        <w:suppressLineNumbers w:val="0"/>
      </w:pPr>
      <w:r>
        <w:t xml:space="preserve">Now you know the requirement is </w:t>
      </w:r>
      <w:r>
        <w:rPr>
          <w:rStyle w:val="92"/>
        </w:rPr>
        <w:t>low latency</w:t>
      </w:r>
      <w:r>
        <w:t>.</w:t>
      </w:r>
    </w:p>
    <w:p w14:paraId="76D00B51">
      <w:pPr>
        <w:pStyle w:val="85"/>
        <w:keepNext w:val="0"/>
        <w:keepLines w:val="0"/>
        <w:widowControl/>
        <w:suppressLineNumbers w:val="0"/>
      </w:pPr>
      <w:r>
        <w:t>Only then do you think about tools.</w:t>
      </w:r>
    </w:p>
    <w:p w14:paraId="5007FCB3">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515BC94">
      <w:pPr>
        <w:pStyle w:val="2"/>
        <w:keepNext w:val="0"/>
        <w:keepLines w:val="0"/>
        <w:widowControl/>
        <w:suppressLineNumbers w:val="0"/>
      </w:pPr>
      <w:r>
        <w:t>2️⃣ Design the Architecture</w:t>
      </w:r>
    </w:p>
    <w:p w14:paraId="39949714">
      <w:pPr>
        <w:pStyle w:val="85"/>
        <w:keepNext w:val="0"/>
        <w:keepLines w:val="0"/>
        <w:widowControl/>
        <w:suppressLineNumbers w:val="0"/>
      </w:pPr>
      <w:r>
        <w:t>After understanding the business...</w:t>
      </w:r>
    </w:p>
    <w:p w14:paraId="63F7DDE2">
      <w:pPr>
        <w:pStyle w:val="85"/>
        <w:keepNext w:val="0"/>
        <w:keepLines w:val="0"/>
        <w:widowControl/>
        <w:suppressLineNumbers w:val="0"/>
      </w:pPr>
      <w:r>
        <w:t>Design the system.</w:t>
      </w:r>
    </w:p>
    <w:p w14:paraId="75CCA72F">
      <w:pPr>
        <w:pStyle w:val="85"/>
        <w:keepNext w:val="0"/>
        <w:keepLines w:val="0"/>
        <w:widowControl/>
        <w:suppressLineNumbers w:val="0"/>
      </w:pPr>
      <w:r>
        <w:t>Ask questions like:</w:t>
      </w:r>
    </w:p>
    <w:p w14:paraId="49AB5B44">
      <w:pPr>
        <w:keepNext w:val="0"/>
        <w:keepLines w:val="0"/>
        <w:widowControl/>
        <w:numPr>
          <w:ilvl w:val="0"/>
          <w:numId w:val="32"/>
        </w:numPr>
        <w:suppressLineNumbers w:val="0"/>
        <w:spacing w:before="0" w:beforeAutospacing="1" w:after="0" w:afterAutospacing="1"/>
        <w:ind w:left="720" w:hanging="360"/>
      </w:pPr>
      <w:r>
        <w:t xml:space="preserve">Batch or Streaming? </w:t>
      </w:r>
    </w:p>
    <w:p w14:paraId="12E3A137">
      <w:pPr>
        <w:keepNext w:val="0"/>
        <w:keepLines w:val="0"/>
        <w:widowControl/>
        <w:numPr>
          <w:ilvl w:val="0"/>
          <w:numId w:val="32"/>
        </w:numPr>
        <w:suppressLineNumbers w:val="0"/>
        <w:spacing w:before="0" w:beforeAutospacing="1" w:after="0" w:afterAutospacing="1"/>
        <w:ind w:left="720" w:hanging="360"/>
      </w:pPr>
      <w:r>
        <w:t xml:space="preserve">Data Lake or Warehouse? </w:t>
      </w:r>
    </w:p>
    <w:p w14:paraId="1BA589E9">
      <w:pPr>
        <w:keepNext w:val="0"/>
        <w:keepLines w:val="0"/>
        <w:widowControl/>
        <w:numPr>
          <w:ilvl w:val="0"/>
          <w:numId w:val="32"/>
        </w:numPr>
        <w:suppressLineNumbers w:val="0"/>
        <w:spacing w:before="0" w:beforeAutospacing="1" w:after="0" w:afterAutospacing="1"/>
        <w:ind w:left="720" w:hanging="360"/>
      </w:pPr>
      <w:r>
        <w:t xml:space="preserve">Centralized or Data Mesh? </w:t>
      </w:r>
    </w:p>
    <w:p w14:paraId="060DC0BB">
      <w:pPr>
        <w:keepNext w:val="0"/>
        <w:keepLines w:val="0"/>
        <w:widowControl/>
        <w:numPr>
          <w:ilvl w:val="0"/>
          <w:numId w:val="32"/>
        </w:numPr>
        <w:suppressLineNumbers w:val="0"/>
        <w:spacing w:before="0" w:beforeAutospacing="1" w:after="0" w:afterAutospacing="1"/>
        <w:ind w:left="720" w:hanging="360"/>
      </w:pPr>
      <w:r>
        <w:t xml:space="preserve">Monolith or Modular? </w:t>
      </w:r>
    </w:p>
    <w:p w14:paraId="6F314D78">
      <w:pPr>
        <w:pStyle w:val="85"/>
        <w:keepNext w:val="0"/>
        <w:keepLines w:val="0"/>
        <w:widowControl/>
        <w:suppressLineNumbers w:val="0"/>
      </w:pPr>
      <w:r>
        <w:t>Remember:</w:t>
      </w:r>
    </w:p>
    <w:p w14:paraId="68FCB6F9">
      <w:pPr>
        <w:pStyle w:val="85"/>
        <w:keepNext w:val="0"/>
        <w:keepLines w:val="0"/>
        <w:widowControl/>
        <w:suppressLineNumbers w:val="0"/>
        <w:ind w:left="720" w:right="720"/>
      </w:pPr>
      <w:r>
        <w:rPr>
          <w:rStyle w:val="92"/>
          <w:rFonts w:hint="eastAsia" w:ascii="SimSun" w:hAnsi="SimSun" w:eastAsia="SimSun" w:cs="SimSun"/>
          <w:sz w:val="24"/>
          <w:szCs w:val="24"/>
        </w:rPr>
        <w:t>Architecture first, tools second.</w:t>
      </w:r>
    </w:p>
    <w:p w14:paraId="229C4D5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78DA11D">
      <w:pPr>
        <w:pStyle w:val="2"/>
        <w:keepNext w:val="0"/>
        <w:keepLines w:val="0"/>
        <w:widowControl/>
        <w:suppressLineNumbers w:val="0"/>
      </w:pPr>
      <w:r>
        <w:t>3️⃣ Define Technical Requirements</w:t>
      </w:r>
    </w:p>
    <w:p w14:paraId="2B078271">
      <w:pPr>
        <w:pStyle w:val="85"/>
        <w:keepNext w:val="0"/>
        <w:keepLines w:val="0"/>
        <w:widowControl/>
        <w:suppressLineNumbers w:val="0"/>
      </w:pPr>
      <w:r>
        <w:t>Now list technical needs.</w:t>
      </w:r>
    </w:p>
    <w:p w14:paraId="147DE3DF">
      <w:pPr>
        <w:pStyle w:val="85"/>
        <w:keepNext w:val="0"/>
        <w:keepLines w:val="0"/>
        <w:widowControl/>
        <w:suppressLineNumbers w:val="0"/>
      </w:pPr>
      <w:r>
        <w:t>Example:</w:t>
      </w:r>
    </w:p>
    <w:p w14:paraId="3C759CD3">
      <w:pPr>
        <w:pStyle w:val="47"/>
        <w:keepNext w:val="0"/>
        <w:keepLines w:val="0"/>
        <w:widowControl/>
        <w:suppressLineNumbers w:val="0"/>
      </w:pPr>
      <w:r>
        <w:rPr>
          <w:rStyle w:val="44"/>
        </w:rPr>
        <w:t>Data Size</w:t>
      </w:r>
      <w:r>
        <w:rPr>
          <w:rStyle w:val="44"/>
        </w:rPr>
        <w:br w:type="textWrapping"/>
      </w:r>
      <w:r>
        <w:rPr>
          <w:rStyle w:val="44"/>
        </w:rPr>
        <w:br w:type="textWrapping"/>
      </w:r>
      <w:r>
        <w:rPr>
          <w:rStyle w:val="44"/>
        </w:rPr>
        <w:t>10 GB/day</w:t>
      </w:r>
      <w:r>
        <w:rPr>
          <w:rStyle w:val="44"/>
        </w:rPr>
        <w:br w:type="textWrapping"/>
      </w:r>
      <w:r>
        <w:rPr>
          <w:rStyle w:val="44"/>
        </w:rPr>
        <w:br w:type="textWrapping"/>
      </w:r>
      <w:r>
        <w:rPr>
          <w:rStyle w:val="44"/>
        </w:rPr>
        <w:t>Latency</w:t>
      </w:r>
      <w:r>
        <w:rPr>
          <w:rStyle w:val="44"/>
        </w:rPr>
        <w:br w:type="textWrapping"/>
      </w:r>
      <w:r>
        <w:rPr>
          <w:rStyle w:val="44"/>
        </w:rPr>
        <w:br w:type="textWrapping"/>
      </w:r>
      <w:r>
        <w:rPr>
          <w:rStyle w:val="44"/>
        </w:rPr>
        <w:t>Real-time</w:t>
      </w:r>
      <w:r>
        <w:rPr>
          <w:rStyle w:val="44"/>
        </w:rPr>
        <w:br w:type="textWrapping"/>
      </w:r>
      <w:r>
        <w:rPr>
          <w:rStyle w:val="44"/>
        </w:rPr>
        <w:br w:type="textWrapping"/>
      </w:r>
      <w:r>
        <w:rPr>
          <w:rStyle w:val="44"/>
        </w:rPr>
        <w:t>Availability</w:t>
      </w:r>
      <w:r>
        <w:rPr>
          <w:rStyle w:val="44"/>
        </w:rPr>
        <w:br w:type="textWrapping"/>
      </w:r>
      <w:r>
        <w:rPr>
          <w:rStyle w:val="44"/>
        </w:rPr>
        <w:br w:type="textWrapping"/>
      </w:r>
      <w:r>
        <w:rPr>
          <w:rStyle w:val="44"/>
        </w:rPr>
        <w:t>99.9%</w:t>
      </w:r>
      <w:r>
        <w:rPr>
          <w:rStyle w:val="44"/>
        </w:rPr>
        <w:br w:type="textWrapping"/>
      </w:r>
      <w:r>
        <w:rPr>
          <w:rStyle w:val="44"/>
        </w:rPr>
        <w:br w:type="textWrapping"/>
      </w:r>
      <w:r>
        <w:rPr>
          <w:rStyle w:val="44"/>
        </w:rPr>
        <w:t>Budget</w:t>
      </w:r>
      <w:r>
        <w:rPr>
          <w:rStyle w:val="44"/>
        </w:rPr>
        <w:br w:type="textWrapping"/>
      </w:r>
      <w:r>
        <w:rPr>
          <w:rStyle w:val="44"/>
        </w:rPr>
        <w:br w:type="textWrapping"/>
      </w:r>
      <w:r>
        <w:rPr>
          <w:rStyle w:val="44"/>
        </w:rPr>
        <w:t>₹20 lakh/year</w:t>
      </w:r>
      <w:r>
        <w:rPr>
          <w:rStyle w:val="44"/>
        </w:rPr>
        <w:br w:type="textWrapping"/>
      </w:r>
      <w:r>
        <w:rPr>
          <w:rStyle w:val="44"/>
        </w:rPr>
        <w:br w:type="textWrapping"/>
      </w:r>
      <w:r>
        <w:rPr>
          <w:rStyle w:val="44"/>
        </w:rPr>
        <w:t>Security</w:t>
      </w:r>
      <w:r>
        <w:rPr>
          <w:rStyle w:val="44"/>
        </w:rPr>
        <w:br w:type="textWrapping"/>
      </w:r>
      <w:r>
        <w:rPr>
          <w:rStyle w:val="44"/>
        </w:rPr>
        <w:br w:type="textWrapping"/>
      </w:r>
      <w:r>
        <w:rPr>
          <w:rStyle w:val="44"/>
        </w:rPr>
        <w:t>High</w:t>
      </w:r>
    </w:p>
    <w:p w14:paraId="0D8A40B2">
      <w:pPr>
        <w:pStyle w:val="85"/>
        <w:keepNext w:val="0"/>
        <w:keepLines w:val="0"/>
        <w:widowControl/>
        <w:suppressLineNumbers w:val="0"/>
      </w:pPr>
      <w:r>
        <w:t>These requirements become your evaluation criteria.</w:t>
      </w:r>
    </w:p>
    <w:p w14:paraId="4254599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028856A">
      <w:pPr>
        <w:pStyle w:val="2"/>
        <w:keepNext w:val="0"/>
        <w:keepLines w:val="0"/>
        <w:widowControl/>
        <w:suppressLineNumbers w:val="0"/>
      </w:pPr>
      <w:r>
        <w:t>4️⃣ Evaluate Technologies</w:t>
      </w:r>
    </w:p>
    <w:p w14:paraId="176CD5A0">
      <w:pPr>
        <w:pStyle w:val="85"/>
        <w:keepNext w:val="0"/>
        <w:keepLines w:val="0"/>
        <w:widowControl/>
        <w:suppressLineNumbers w:val="0"/>
      </w:pPr>
      <w:r>
        <w:t>Now compare technologies.</w:t>
      </w:r>
    </w:p>
    <w:p w14:paraId="43EBE42F">
      <w:pPr>
        <w:pStyle w:val="85"/>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6"/>
        <w:gridCol w:w="786"/>
        <w:gridCol w:w="801"/>
      </w:tblGrid>
      <w:tr w14:paraId="66DE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C05EA5">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c>
          <w:tcPr>
            <w:tcW w:w="0" w:type="auto"/>
            <w:shd w:val="clear"/>
            <w:vAlign w:val="center"/>
          </w:tcPr>
          <w:p w14:paraId="256853B1">
            <w:pPr>
              <w:keepNext w:val="0"/>
              <w:keepLines w:val="0"/>
              <w:widowControl/>
              <w:suppressLineNumbers w:val="0"/>
              <w:jc w:val="center"/>
              <w:rPr>
                <w:b/>
                <w:bCs/>
              </w:rPr>
            </w:pPr>
            <w:r>
              <w:rPr>
                <w:rFonts w:ascii="SimSun" w:hAnsi="SimSun" w:eastAsia="SimSun" w:cs="SimSun"/>
                <w:b/>
                <w:bCs/>
                <w:kern w:val="0"/>
                <w:sz w:val="24"/>
                <w:szCs w:val="24"/>
                <w:lang w:val="en-US" w:eastAsia="zh-CN" w:bidi="ar"/>
              </w:rPr>
              <w:t>Tool A</w:t>
            </w:r>
          </w:p>
        </w:tc>
        <w:tc>
          <w:tcPr>
            <w:tcW w:w="0" w:type="auto"/>
            <w:shd w:val="clear"/>
            <w:vAlign w:val="center"/>
          </w:tcPr>
          <w:p w14:paraId="6FE63ADC">
            <w:pPr>
              <w:keepNext w:val="0"/>
              <w:keepLines w:val="0"/>
              <w:widowControl/>
              <w:suppressLineNumbers w:val="0"/>
              <w:jc w:val="center"/>
              <w:rPr>
                <w:b/>
                <w:bCs/>
              </w:rPr>
            </w:pPr>
            <w:r>
              <w:rPr>
                <w:rFonts w:ascii="SimSun" w:hAnsi="SimSun" w:eastAsia="SimSun" w:cs="SimSun"/>
                <w:b/>
                <w:bCs/>
                <w:kern w:val="0"/>
                <w:sz w:val="24"/>
                <w:szCs w:val="24"/>
                <w:lang w:val="en-US" w:eastAsia="zh-CN" w:bidi="ar"/>
              </w:rPr>
              <w:t>Tool B</w:t>
            </w:r>
          </w:p>
        </w:tc>
      </w:tr>
      <w:tr w14:paraId="2E40B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BD4B9">
            <w:pPr>
              <w:keepNext w:val="0"/>
              <w:keepLines w:val="0"/>
              <w:widowControl/>
              <w:suppressLineNumbers w:val="0"/>
              <w:jc w:val="left"/>
            </w:pPr>
            <w:r>
              <w:rPr>
                <w:rFonts w:ascii="SimSun" w:hAnsi="SimSun" w:eastAsia="SimSun" w:cs="SimSun"/>
                <w:kern w:val="0"/>
                <w:sz w:val="24"/>
                <w:szCs w:val="24"/>
                <w:lang w:val="en-US" w:eastAsia="zh-CN" w:bidi="ar"/>
              </w:rPr>
              <w:t>Cost</w:t>
            </w:r>
          </w:p>
        </w:tc>
        <w:tc>
          <w:tcPr>
            <w:tcW w:w="0" w:type="auto"/>
            <w:shd w:val="clear"/>
            <w:vAlign w:val="center"/>
          </w:tcPr>
          <w:p w14:paraId="705F381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BDD5AB6">
            <w:pPr>
              <w:keepNext w:val="0"/>
              <w:keepLines w:val="0"/>
              <w:widowControl/>
              <w:suppressLineNumbers w:val="0"/>
              <w:jc w:val="left"/>
            </w:pPr>
            <w:r>
              <w:rPr>
                <w:rFonts w:ascii="SimSun" w:hAnsi="SimSun" w:eastAsia="SimSun" w:cs="SimSun"/>
                <w:kern w:val="0"/>
                <w:sz w:val="24"/>
                <w:szCs w:val="24"/>
                <w:lang w:val="en-US" w:eastAsia="zh-CN" w:bidi="ar"/>
              </w:rPr>
              <w:t>❌</w:t>
            </w:r>
          </w:p>
        </w:tc>
      </w:tr>
      <w:tr w14:paraId="701B3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186FF">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672D571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47DD54B">
            <w:pPr>
              <w:keepNext w:val="0"/>
              <w:keepLines w:val="0"/>
              <w:widowControl/>
              <w:suppressLineNumbers w:val="0"/>
              <w:jc w:val="left"/>
            </w:pPr>
            <w:r>
              <w:rPr>
                <w:rFonts w:ascii="SimSun" w:hAnsi="SimSun" w:eastAsia="SimSun" w:cs="SimSun"/>
                <w:kern w:val="0"/>
                <w:sz w:val="24"/>
                <w:szCs w:val="24"/>
                <w:lang w:val="en-US" w:eastAsia="zh-CN" w:bidi="ar"/>
              </w:rPr>
              <w:t>✅</w:t>
            </w:r>
          </w:p>
        </w:tc>
      </w:tr>
      <w:tr w14:paraId="2B87A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34D5E0">
            <w:pPr>
              <w:keepNext w:val="0"/>
              <w:keepLines w:val="0"/>
              <w:widowControl/>
              <w:suppressLineNumbers w:val="0"/>
              <w:jc w:val="left"/>
            </w:pPr>
            <w:r>
              <w:rPr>
                <w:rFonts w:ascii="SimSun" w:hAnsi="SimSun" w:eastAsia="SimSun" w:cs="SimSun"/>
                <w:kern w:val="0"/>
                <w:sz w:val="24"/>
                <w:szCs w:val="24"/>
                <w:lang w:val="en-US" w:eastAsia="zh-CN" w:bidi="ar"/>
              </w:rPr>
              <w:t>Team Skills</w:t>
            </w:r>
          </w:p>
        </w:tc>
        <w:tc>
          <w:tcPr>
            <w:tcW w:w="0" w:type="auto"/>
            <w:shd w:val="clear"/>
            <w:vAlign w:val="center"/>
          </w:tcPr>
          <w:p w14:paraId="14A10C3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0E5539F">
            <w:pPr>
              <w:keepNext w:val="0"/>
              <w:keepLines w:val="0"/>
              <w:widowControl/>
              <w:suppressLineNumbers w:val="0"/>
              <w:jc w:val="left"/>
            </w:pPr>
            <w:r>
              <w:rPr>
                <w:rFonts w:ascii="SimSun" w:hAnsi="SimSun" w:eastAsia="SimSun" w:cs="SimSun"/>
                <w:kern w:val="0"/>
                <w:sz w:val="24"/>
                <w:szCs w:val="24"/>
                <w:lang w:val="en-US" w:eastAsia="zh-CN" w:bidi="ar"/>
              </w:rPr>
              <w:t>✅</w:t>
            </w:r>
          </w:p>
        </w:tc>
      </w:tr>
      <w:tr w14:paraId="7322C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0EB09D">
            <w:pPr>
              <w:keepNext w:val="0"/>
              <w:keepLines w:val="0"/>
              <w:widowControl/>
              <w:suppressLineNumbers w:val="0"/>
              <w:jc w:val="left"/>
            </w:pPr>
            <w:r>
              <w:rPr>
                <w:rFonts w:ascii="SimSun" w:hAnsi="SimSun" w:eastAsia="SimSun" w:cs="SimSun"/>
                <w:kern w:val="0"/>
                <w:sz w:val="24"/>
                <w:szCs w:val="24"/>
                <w:lang w:val="en-US" w:eastAsia="zh-CN" w:bidi="ar"/>
              </w:rPr>
              <w:t>Managed</w:t>
            </w:r>
          </w:p>
        </w:tc>
        <w:tc>
          <w:tcPr>
            <w:tcW w:w="0" w:type="auto"/>
            <w:shd w:val="clear"/>
            <w:vAlign w:val="center"/>
          </w:tcPr>
          <w:p w14:paraId="417933F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06D7B80">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360E23D5">
      <w:pPr>
        <w:pStyle w:val="85"/>
        <w:keepNext w:val="0"/>
        <w:keepLines w:val="0"/>
        <w:widowControl/>
        <w:suppressLineNumbers w:val="0"/>
      </w:pPr>
      <w:r>
        <w:t>Don't compare based on hype.</w:t>
      </w:r>
    </w:p>
    <w:p w14:paraId="32FBCF6F">
      <w:pPr>
        <w:pStyle w:val="85"/>
        <w:keepNext w:val="0"/>
        <w:keepLines w:val="0"/>
        <w:widowControl/>
        <w:suppressLineNumbers w:val="0"/>
      </w:pPr>
      <w:r>
        <w:t xml:space="preserve">Compare against </w:t>
      </w:r>
      <w:r>
        <w:rPr>
          <w:rStyle w:val="92"/>
        </w:rPr>
        <w:t>your requirements</w:t>
      </w:r>
      <w:r>
        <w:t>.</w:t>
      </w:r>
    </w:p>
    <w:p w14:paraId="5AEB8C5B">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D5D0D08">
      <w:pPr>
        <w:pStyle w:val="2"/>
        <w:keepNext w:val="0"/>
        <w:keepLines w:val="0"/>
        <w:widowControl/>
        <w:suppressLineNumbers w:val="0"/>
      </w:pPr>
      <w:r>
        <w:t>5️⃣ Consider Trade-offs</w:t>
      </w:r>
    </w:p>
    <w:p w14:paraId="21DB0081">
      <w:pPr>
        <w:pStyle w:val="85"/>
        <w:keepNext w:val="0"/>
        <w:keepLines w:val="0"/>
        <w:widowControl/>
        <w:suppressLineNumbers w:val="0"/>
      </w:pPr>
      <w:r>
        <w:t>Every choice has a cost.</w:t>
      </w:r>
    </w:p>
    <w:p w14:paraId="64C6AEDF">
      <w:pPr>
        <w:pStyle w:val="85"/>
        <w:keepNext w:val="0"/>
        <w:keepLines w:val="0"/>
        <w:widowControl/>
        <w:suppressLineNumbers w:val="0"/>
      </w:pPr>
      <w:r>
        <w:t>Example:</w:t>
      </w:r>
    </w:p>
    <w:p w14:paraId="5D022EB8">
      <w:pPr>
        <w:pStyle w:val="85"/>
        <w:keepNext w:val="0"/>
        <w:keepLines w:val="0"/>
        <w:widowControl/>
        <w:suppressLineNumbers w:val="0"/>
      </w:pPr>
      <w:r>
        <w:t>Choose Kafka.</w:t>
      </w:r>
    </w:p>
    <w:p w14:paraId="07B1B01C">
      <w:pPr>
        <w:pStyle w:val="85"/>
        <w:keepNext w:val="0"/>
        <w:keepLines w:val="0"/>
        <w:widowControl/>
        <w:suppressLineNumbers w:val="0"/>
      </w:pPr>
      <w:r>
        <w:t>Benefits:</w:t>
      </w:r>
    </w:p>
    <w:p w14:paraId="3EC605C2">
      <w:pPr>
        <w:keepNext w:val="0"/>
        <w:keepLines w:val="0"/>
        <w:widowControl/>
        <w:numPr>
          <w:ilvl w:val="0"/>
          <w:numId w:val="33"/>
        </w:numPr>
        <w:suppressLineNumbers w:val="0"/>
        <w:spacing w:before="0" w:beforeAutospacing="1" w:after="0" w:afterAutospacing="1"/>
        <w:ind w:left="720" w:hanging="360"/>
      </w:pPr>
      <w:r>
        <w:t xml:space="preserve">High throughput </w:t>
      </w:r>
    </w:p>
    <w:p w14:paraId="074C6D88">
      <w:pPr>
        <w:keepNext w:val="0"/>
        <w:keepLines w:val="0"/>
        <w:widowControl/>
        <w:numPr>
          <w:ilvl w:val="0"/>
          <w:numId w:val="33"/>
        </w:numPr>
        <w:suppressLineNumbers w:val="0"/>
        <w:spacing w:before="0" w:beforeAutospacing="1" w:after="0" w:afterAutospacing="1"/>
        <w:ind w:left="720" w:hanging="360"/>
      </w:pPr>
      <w:r>
        <w:t xml:space="preserve">Streaming </w:t>
      </w:r>
    </w:p>
    <w:p w14:paraId="145B1B38">
      <w:pPr>
        <w:pStyle w:val="85"/>
        <w:keepNext w:val="0"/>
        <w:keepLines w:val="0"/>
        <w:widowControl/>
        <w:suppressLineNumbers w:val="0"/>
      </w:pPr>
      <w:r>
        <w:t>Costs:</w:t>
      </w:r>
    </w:p>
    <w:p w14:paraId="7EEAEFAD">
      <w:pPr>
        <w:keepNext w:val="0"/>
        <w:keepLines w:val="0"/>
        <w:widowControl/>
        <w:numPr>
          <w:ilvl w:val="0"/>
          <w:numId w:val="34"/>
        </w:numPr>
        <w:suppressLineNumbers w:val="0"/>
        <w:spacing w:before="0" w:beforeAutospacing="1" w:after="0" w:afterAutospacing="1"/>
        <w:ind w:left="720" w:hanging="360"/>
      </w:pPr>
      <w:r>
        <w:t xml:space="preserve">Operational complexity </w:t>
      </w:r>
    </w:p>
    <w:p w14:paraId="550306DC">
      <w:pPr>
        <w:keepNext w:val="0"/>
        <w:keepLines w:val="0"/>
        <w:widowControl/>
        <w:numPr>
          <w:ilvl w:val="0"/>
          <w:numId w:val="34"/>
        </w:numPr>
        <w:suppressLineNumbers w:val="0"/>
        <w:spacing w:before="0" w:beforeAutospacing="1" w:after="0" w:afterAutospacing="1"/>
        <w:ind w:left="720" w:hanging="360"/>
      </w:pPr>
      <w:r>
        <w:t xml:space="preserve">More engineers needed </w:t>
      </w:r>
    </w:p>
    <w:p w14:paraId="65473540">
      <w:pPr>
        <w:pStyle w:val="85"/>
        <w:keepNext w:val="0"/>
        <w:keepLines w:val="0"/>
        <w:widowControl/>
        <w:suppressLineNumbers w:val="0"/>
      </w:pPr>
      <w:r>
        <w:t>A senior engineer always asks:</w:t>
      </w:r>
    </w:p>
    <w:p w14:paraId="61A13DFB">
      <w:pPr>
        <w:pStyle w:val="85"/>
        <w:keepNext w:val="0"/>
        <w:keepLines w:val="0"/>
        <w:widowControl/>
        <w:suppressLineNumbers w:val="0"/>
        <w:ind w:left="720" w:right="720"/>
      </w:pPr>
      <w:r>
        <w:rPr>
          <w:rStyle w:val="92"/>
          <w:rFonts w:hint="eastAsia" w:ascii="SimSun" w:hAnsi="SimSun" w:eastAsia="SimSun" w:cs="SimSun"/>
          <w:sz w:val="24"/>
          <w:szCs w:val="24"/>
        </w:rPr>
        <w:t>"What are we giving up?"</w:t>
      </w:r>
    </w:p>
    <w:p w14:paraId="04DB153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3B3C77B">
      <w:pPr>
        <w:pStyle w:val="2"/>
        <w:keepNext w:val="0"/>
        <w:keepLines w:val="0"/>
        <w:widowControl/>
        <w:suppressLineNumbers w:val="0"/>
      </w:pPr>
      <w:r>
        <w:t>6️⃣ Prototype &amp; Test</w:t>
      </w:r>
    </w:p>
    <w:p w14:paraId="3ECC879E">
      <w:pPr>
        <w:pStyle w:val="85"/>
        <w:keepNext w:val="0"/>
        <w:keepLines w:val="0"/>
        <w:widowControl/>
        <w:suppressLineNumbers w:val="0"/>
      </w:pPr>
      <w:r>
        <w:t>Don't trust vendor marketing.</w:t>
      </w:r>
    </w:p>
    <w:p w14:paraId="3D26212C">
      <w:pPr>
        <w:pStyle w:val="85"/>
        <w:keepNext w:val="0"/>
        <w:keepLines w:val="0"/>
        <w:widowControl/>
        <w:suppressLineNumbers w:val="0"/>
      </w:pPr>
      <w:r>
        <w:t xml:space="preserve">Build a </w:t>
      </w:r>
      <w:r>
        <w:rPr>
          <w:rStyle w:val="92"/>
        </w:rPr>
        <w:t>small Proof of Concept (PoC).</w:t>
      </w:r>
    </w:p>
    <w:p w14:paraId="0209ED91">
      <w:pPr>
        <w:pStyle w:val="85"/>
        <w:keepNext w:val="0"/>
        <w:keepLines w:val="0"/>
        <w:widowControl/>
        <w:suppressLineNumbers w:val="0"/>
      </w:pPr>
      <w:r>
        <w:t>Example:</w:t>
      </w:r>
    </w:p>
    <w:p w14:paraId="392B5185">
      <w:pPr>
        <w:pStyle w:val="85"/>
        <w:keepNext w:val="0"/>
        <w:keepLines w:val="0"/>
        <w:widowControl/>
        <w:suppressLineNumbers w:val="0"/>
      </w:pPr>
      <w:r>
        <w:t xml:space="preserve">Instead of migrating </w:t>
      </w:r>
      <w:r>
        <w:rPr>
          <w:rStyle w:val="92"/>
        </w:rPr>
        <w:t>200 TB</w:t>
      </w:r>
      <w:r>
        <w:t xml:space="preserve"> immediately,</w:t>
      </w:r>
    </w:p>
    <w:p w14:paraId="34078892">
      <w:pPr>
        <w:pStyle w:val="85"/>
        <w:keepNext w:val="0"/>
        <w:keepLines w:val="0"/>
        <w:widowControl/>
        <w:suppressLineNumbers w:val="0"/>
      </w:pPr>
      <w:r>
        <w:t>test with:</w:t>
      </w:r>
    </w:p>
    <w:p w14:paraId="7C7E6EB4">
      <w:pPr>
        <w:pStyle w:val="47"/>
        <w:keepNext w:val="0"/>
        <w:keepLines w:val="0"/>
        <w:widowControl/>
        <w:suppressLineNumbers w:val="0"/>
      </w:pPr>
      <w:r>
        <w:rPr>
          <w:rStyle w:val="44"/>
        </w:rPr>
        <w:t>100 GB</w:t>
      </w:r>
    </w:p>
    <w:p w14:paraId="5C676870">
      <w:pPr>
        <w:pStyle w:val="85"/>
        <w:keepNext w:val="0"/>
        <w:keepLines w:val="0"/>
        <w:widowControl/>
        <w:suppressLineNumbers w:val="0"/>
      </w:pPr>
      <w:r>
        <w:t>Measure:</w:t>
      </w:r>
    </w:p>
    <w:p w14:paraId="5DDCB3A4">
      <w:pPr>
        <w:keepNext w:val="0"/>
        <w:keepLines w:val="0"/>
        <w:widowControl/>
        <w:numPr>
          <w:ilvl w:val="0"/>
          <w:numId w:val="35"/>
        </w:numPr>
        <w:suppressLineNumbers w:val="0"/>
        <w:spacing w:before="0" w:beforeAutospacing="1" w:after="0" w:afterAutospacing="1"/>
        <w:ind w:left="720" w:hanging="360"/>
      </w:pPr>
      <w:r>
        <w:t xml:space="preserve">Performance </w:t>
      </w:r>
    </w:p>
    <w:p w14:paraId="4E9A63C5">
      <w:pPr>
        <w:keepNext w:val="0"/>
        <w:keepLines w:val="0"/>
        <w:widowControl/>
        <w:numPr>
          <w:ilvl w:val="0"/>
          <w:numId w:val="35"/>
        </w:numPr>
        <w:suppressLineNumbers w:val="0"/>
        <w:spacing w:before="0" w:beforeAutospacing="1" w:after="0" w:afterAutospacing="1"/>
        <w:ind w:left="720" w:hanging="360"/>
      </w:pPr>
      <w:r>
        <w:t xml:space="preserve">Cost </w:t>
      </w:r>
    </w:p>
    <w:p w14:paraId="18799173">
      <w:pPr>
        <w:keepNext w:val="0"/>
        <w:keepLines w:val="0"/>
        <w:widowControl/>
        <w:numPr>
          <w:ilvl w:val="0"/>
          <w:numId w:val="35"/>
        </w:numPr>
        <w:suppressLineNumbers w:val="0"/>
        <w:spacing w:before="0" w:beforeAutospacing="1" w:after="0" w:afterAutospacing="1"/>
        <w:ind w:left="720" w:hanging="360"/>
      </w:pPr>
      <w:r>
        <w:t xml:space="preserve">Reliability </w:t>
      </w:r>
    </w:p>
    <w:p w14:paraId="42F276CD">
      <w:pPr>
        <w:keepNext w:val="0"/>
        <w:keepLines w:val="0"/>
        <w:widowControl/>
        <w:numPr>
          <w:ilvl w:val="0"/>
          <w:numId w:val="35"/>
        </w:numPr>
        <w:suppressLineNumbers w:val="0"/>
        <w:spacing w:before="0" w:beforeAutospacing="1" w:after="0" w:afterAutospacing="1"/>
        <w:ind w:left="720" w:hanging="360"/>
      </w:pPr>
      <w:r>
        <w:t xml:space="preserve">Ease of operation </w:t>
      </w:r>
    </w:p>
    <w:p w14:paraId="04E2D561">
      <w:pPr>
        <w:pStyle w:val="85"/>
        <w:keepNext w:val="0"/>
        <w:keepLines w:val="0"/>
        <w:widowControl/>
        <w:suppressLineNumbers w:val="0"/>
      </w:pPr>
      <w:r>
        <w:t>Then decide.</w:t>
      </w:r>
    </w:p>
    <w:p w14:paraId="18A0D1B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14CCCDC">
      <w:pPr>
        <w:pStyle w:val="2"/>
        <w:keepNext w:val="0"/>
        <w:keepLines w:val="0"/>
        <w:widowControl/>
        <w:suppressLineNumbers w:val="0"/>
      </w:pPr>
      <w:r>
        <w:t>7️⃣ Monitor &amp; Reevaluate</w:t>
      </w:r>
    </w:p>
    <w:p w14:paraId="4DD11154">
      <w:pPr>
        <w:pStyle w:val="85"/>
        <w:keepNext w:val="0"/>
        <w:keepLines w:val="0"/>
        <w:widowControl/>
        <w:suppressLineNumbers w:val="0"/>
      </w:pPr>
      <w:r>
        <w:t xml:space="preserve">Technology decisions are </w:t>
      </w:r>
      <w:r>
        <w:rPr>
          <w:rStyle w:val="92"/>
        </w:rPr>
        <w:t>not permanent</w:t>
      </w:r>
      <w:r>
        <w:t>.</w:t>
      </w:r>
    </w:p>
    <w:p w14:paraId="3290A48D">
      <w:pPr>
        <w:pStyle w:val="85"/>
        <w:keepNext w:val="0"/>
        <w:keepLines w:val="0"/>
        <w:widowControl/>
        <w:suppressLineNumbers w:val="0"/>
      </w:pPr>
      <w:r>
        <w:t xml:space="preserve">The book recommends </w:t>
      </w:r>
      <w:r>
        <w:rPr>
          <w:rStyle w:val="92"/>
        </w:rPr>
        <w:t>re-evaluating technologies periodically</w:t>
      </w:r>
      <w:r>
        <w:t xml:space="preserve"> because business needs and the technology landscape change over time. </w:t>
      </w:r>
    </w:p>
    <w:p w14:paraId="120E3DB6">
      <w:pPr>
        <w:pStyle w:val="85"/>
        <w:keepNext w:val="0"/>
        <w:keepLines w:val="0"/>
        <w:widowControl/>
        <w:suppressLineNumbers w:val="0"/>
      </w:pPr>
      <w:r>
        <w:t>Example:</w:t>
      </w:r>
    </w:p>
    <w:p w14:paraId="2553F5E3">
      <w:pPr>
        <w:pStyle w:val="85"/>
        <w:keepNext w:val="0"/>
        <w:keepLines w:val="0"/>
        <w:widowControl/>
        <w:suppressLineNumbers w:val="0"/>
      </w:pPr>
      <w:r>
        <w:t>Startup (2026)</w:t>
      </w:r>
    </w:p>
    <w:p w14:paraId="37001A3E">
      <w:pPr>
        <w:pStyle w:val="47"/>
        <w:keepNext w:val="0"/>
        <w:keepLines w:val="0"/>
        <w:widowControl/>
        <w:suppressLineNumbers w:val="0"/>
      </w:pPr>
      <w:r>
        <w:rPr>
          <w:rStyle w:val="44"/>
        </w:rPr>
        <w:t>PostgreSQL</w:t>
      </w:r>
    </w:p>
    <w:p w14:paraId="46041733">
      <w:pPr>
        <w:pStyle w:val="85"/>
        <w:keepNext w:val="0"/>
        <w:keepLines w:val="0"/>
        <w:widowControl/>
        <w:suppressLineNumbers w:val="0"/>
      </w:pPr>
      <w:r>
        <w:t>Company grows.</w:t>
      </w:r>
    </w:p>
    <w:p w14:paraId="4F2D88DF">
      <w:pPr>
        <w:pStyle w:val="85"/>
        <w:keepNext w:val="0"/>
        <w:keepLines w:val="0"/>
        <w:widowControl/>
        <w:suppressLineNumbers w:val="0"/>
      </w:pPr>
      <w:r>
        <w:t>Now maybe:</w:t>
      </w:r>
    </w:p>
    <w:p w14:paraId="49A1E872">
      <w:pPr>
        <w:pStyle w:val="47"/>
        <w:keepNext w:val="0"/>
        <w:keepLines w:val="0"/>
        <w:widowControl/>
        <w:suppressLineNumbers w:val="0"/>
      </w:pPr>
      <w:r>
        <w:rPr>
          <w:rStyle w:val="44"/>
        </w:rPr>
        <w:t>Snowflake</w:t>
      </w:r>
    </w:p>
    <w:p w14:paraId="6C012E23">
      <w:pPr>
        <w:pStyle w:val="85"/>
        <w:keepNext w:val="0"/>
        <w:keepLines w:val="0"/>
        <w:widowControl/>
        <w:suppressLineNumbers w:val="0"/>
      </w:pPr>
      <w:r>
        <w:t>Later:</w:t>
      </w:r>
    </w:p>
    <w:p w14:paraId="03FF957E">
      <w:pPr>
        <w:pStyle w:val="47"/>
        <w:keepNext w:val="0"/>
        <w:keepLines w:val="0"/>
        <w:widowControl/>
        <w:suppressLineNumbers w:val="0"/>
      </w:pPr>
      <w:r>
        <w:rPr>
          <w:rStyle w:val="44"/>
        </w:rPr>
        <w:t>Data Mesh</w:t>
      </w:r>
    </w:p>
    <w:p w14:paraId="4FF98C1B">
      <w:pPr>
        <w:pStyle w:val="85"/>
        <w:keepNext w:val="0"/>
        <w:keepLines w:val="0"/>
        <w:widowControl/>
        <w:suppressLineNumbers w:val="0"/>
      </w:pPr>
      <w:r>
        <w:t xml:space="preserve">The technology changes because </w:t>
      </w:r>
      <w:r>
        <w:rPr>
          <w:rStyle w:val="92"/>
        </w:rPr>
        <w:t>the business changes</w:t>
      </w:r>
      <w:r>
        <w:t>.</w:t>
      </w:r>
    </w:p>
    <w:p w14:paraId="281C9B5B">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843417D">
      <w:pPr>
        <w:pStyle w:val="2"/>
        <w:keepNext w:val="0"/>
        <w:keepLines w:val="0"/>
        <w:widowControl/>
        <w:suppressLineNumbers w:val="0"/>
      </w:pPr>
      <w:r>
        <w:t>⭐ The Complete Framework</w:t>
      </w:r>
    </w:p>
    <w:p w14:paraId="6AC35B5E">
      <w:pPr>
        <w:pStyle w:val="47"/>
        <w:keepNext w:val="0"/>
        <w:keepLines w:val="0"/>
        <w:widowControl/>
        <w:suppressLineNumbers w:val="0"/>
      </w:pPr>
      <w:r>
        <w:rPr>
          <w:rStyle w:val="44"/>
        </w:rPr>
        <w:t>Business Problem</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Architecture</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Requirements</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Technology Options</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Trade-offs</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Prototype</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Production</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Monitor &amp; Improve</w:t>
      </w:r>
    </w:p>
    <w:p w14:paraId="5F2D245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5CDE947">
      <w:pPr>
        <w:pStyle w:val="2"/>
        <w:keepNext w:val="0"/>
        <w:keepLines w:val="0"/>
        <w:widowControl/>
        <w:suppressLineNumbers w:val="0"/>
      </w:pPr>
      <w:r>
        <w:t>🧠 Mind Map</w:t>
      </w:r>
    </w:p>
    <w:p w14:paraId="54F3B7EA">
      <w:pPr>
        <w:pStyle w:val="47"/>
        <w:keepNext w:val="0"/>
        <w:keepLines w:val="0"/>
        <w:widowControl/>
        <w:suppressLineNumbers w:val="0"/>
      </w:pPr>
      <w:r>
        <w:rPr>
          <w:rStyle w:val="44"/>
        </w:rPr>
        <w:t xml:space="preserve">        Technology Selection</w:t>
      </w:r>
      <w:r>
        <w:rPr>
          <w:rStyle w:val="44"/>
        </w:rPr>
        <w:br w:type="textWrapping"/>
      </w:r>
      <w:r>
        <w:rPr>
          <w:rStyle w:val="44"/>
        </w:rPr>
        <w:t xml:space="preserve">                 │</w:t>
      </w:r>
      <w:r>
        <w:rPr>
          <w:rStyle w:val="44"/>
        </w:rPr>
        <w:br w:type="textWrapping"/>
      </w:r>
      <w:r>
        <w:rPr>
          <w:rStyle w:val="44"/>
        </w:rPr>
        <w:t xml:space="preserve">      ┌──────────┼──────────┐</w:t>
      </w:r>
      <w:r>
        <w:rPr>
          <w:rStyle w:val="44"/>
        </w:rPr>
        <w:br w:type="textWrapping"/>
      </w:r>
      <w:r>
        <w:rPr>
          <w:rStyle w:val="44"/>
        </w:rPr>
        <w:t xml:space="preserve">      │          │          │</w:t>
      </w:r>
      <w:r>
        <w:rPr>
          <w:rStyle w:val="44"/>
        </w:rPr>
        <w:br w:type="textWrapping"/>
      </w:r>
      <w:r>
        <w:rPr>
          <w:rStyle w:val="44"/>
        </w:rPr>
        <w:t xml:space="preserve"> Business   Architecture  Requirements</w:t>
      </w:r>
      <w:r>
        <w:rPr>
          <w:rStyle w:val="44"/>
        </w:rPr>
        <w:br w:type="textWrapping"/>
      </w:r>
      <w:r>
        <w:rPr>
          <w:rStyle w:val="44"/>
        </w:rPr>
        <w:t xml:space="preserve">      │          │          │</w:t>
      </w:r>
      <w:r>
        <w:rPr>
          <w:rStyle w:val="44"/>
        </w:rPr>
        <w:br w:type="textWrapping"/>
      </w:r>
      <w:r>
        <w:rPr>
          <w:rStyle w:val="44"/>
        </w:rPr>
        <w:t xml:space="preserve"> Trade-offs  Prototype  Monitor</w:t>
      </w:r>
      <w:r>
        <w:rPr>
          <w:rStyle w:val="44"/>
        </w:rPr>
        <w:br w:type="textWrapping"/>
      </w:r>
      <w:r>
        <w:rPr>
          <w:rStyle w:val="44"/>
        </w:rPr>
        <w:t xml:space="preserve">      │</w:t>
      </w:r>
      <w:r>
        <w:rPr>
          <w:rStyle w:val="44"/>
        </w:rPr>
        <w:br w:type="textWrapping"/>
      </w:r>
      <w:r>
        <w:rPr>
          <w:rStyle w:val="44"/>
        </w:rPr>
        <w:t xml:space="preserve"> Technology Choice</w:t>
      </w:r>
    </w:p>
    <w:p w14:paraId="69FFDFD6">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3E86611">
      <w:pPr>
        <w:pStyle w:val="2"/>
        <w:keepNext w:val="0"/>
        <w:keepLines w:val="0"/>
        <w:widowControl/>
        <w:suppressLineNumbers w:val="0"/>
      </w:pPr>
      <w:r>
        <w:t>🌍 Real-World Example</w:t>
      </w:r>
    </w:p>
    <w:p w14:paraId="44E9432B">
      <w:pPr>
        <w:pStyle w:val="85"/>
        <w:keepNext w:val="0"/>
        <w:keepLines w:val="0"/>
        <w:widowControl/>
        <w:suppressLineNumbers w:val="0"/>
      </w:pPr>
      <w:r>
        <w:t xml:space="preserve">Imagine </w:t>
      </w:r>
      <w:r>
        <w:rPr>
          <w:rStyle w:val="92"/>
        </w:rPr>
        <w:t>your AI startup</w:t>
      </w:r>
      <w:r>
        <w:t xml:space="preserve"> (your long-term goal).</w:t>
      </w:r>
    </w:p>
    <w:p w14:paraId="4B3F798D">
      <w:pPr>
        <w:pStyle w:val="4"/>
        <w:keepNext w:val="0"/>
        <w:keepLines w:val="0"/>
        <w:widowControl/>
        <w:suppressLineNumbers w:val="0"/>
      </w:pPr>
      <w:r>
        <w:t>Step 1: Business</w:t>
      </w:r>
    </w:p>
    <w:p w14:paraId="598639FA">
      <w:pPr>
        <w:pStyle w:val="85"/>
        <w:keepNext w:val="0"/>
        <w:keepLines w:val="0"/>
        <w:widowControl/>
        <w:suppressLineNumbers w:val="0"/>
      </w:pPr>
      <w:r>
        <w:t>Need an AI customer support platform.</w:t>
      </w:r>
    </w:p>
    <w:p w14:paraId="58E46684">
      <w:pPr>
        <w:pStyle w:val="85"/>
        <w:keepNext w:val="0"/>
        <w:keepLines w:val="0"/>
        <w:widowControl/>
        <w:suppressLineNumbers w:val="0"/>
      </w:pPr>
      <w:r>
        <w:t>↓</w:t>
      </w:r>
    </w:p>
    <w:p w14:paraId="783CE105">
      <w:pPr>
        <w:pStyle w:val="4"/>
        <w:keepNext w:val="0"/>
        <w:keepLines w:val="0"/>
        <w:widowControl/>
        <w:suppressLineNumbers w:val="0"/>
      </w:pPr>
      <w:r>
        <w:t>Step 2: Architecture</w:t>
      </w:r>
    </w:p>
    <w:p w14:paraId="68873537">
      <w:pPr>
        <w:pStyle w:val="85"/>
        <w:keepNext w:val="0"/>
        <w:keepLines w:val="0"/>
        <w:widowControl/>
        <w:suppressLineNumbers w:val="0"/>
      </w:pPr>
      <w:r>
        <w:t>Streaming + Data Warehouse + ML.</w:t>
      </w:r>
    </w:p>
    <w:p w14:paraId="2F4FDA6D">
      <w:pPr>
        <w:pStyle w:val="85"/>
        <w:keepNext w:val="0"/>
        <w:keepLines w:val="0"/>
        <w:widowControl/>
        <w:suppressLineNumbers w:val="0"/>
      </w:pPr>
      <w:r>
        <w:t>↓</w:t>
      </w:r>
    </w:p>
    <w:p w14:paraId="7AC84C1E">
      <w:pPr>
        <w:pStyle w:val="4"/>
        <w:keepNext w:val="0"/>
        <w:keepLines w:val="0"/>
        <w:widowControl/>
        <w:suppressLineNumbers w:val="0"/>
      </w:pPr>
      <w:r>
        <w:t>Step 3: Requirements</w:t>
      </w:r>
    </w:p>
    <w:p w14:paraId="5A08CE0F">
      <w:pPr>
        <w:keepNext w:val="0"/>
        <w:keepLines w:val="0"/>
        <w:widowControl/>
        <w:numPr>
          <w:ilvl w:val="0"/>
          <w:numId w:val="36"/>
        </w:numPr>
        <w:suppressLineNumbers w:val="0"/>
        <w:spacing w:before="0" w:beforeAutospacing="1" w:after="0" w:afterAutospacing="1"/>
        <w:ind w:left="720" w:hanging="360"/>
      </w:pPr>
      <w:r>
        <w:t xml:space="preserve">5 GB/day </w:t>
      </w:r>
    </w:p>
    <w:p w14:paraId="54757522">
      <w:pPr>
        <w:keepNext w:val="0"/>
        <w:keepLines w:val="0"/>
        <w:widowControl/>
        <w:numPr>
          <w:ilvl w:val="0"/>
          <w:numId w:val="36"/>
        </w:numPr>
        <w:suppressLineNumbers w:val="0"/>
        <w:spacing w:before="0" w:beforeAutospacing="1" w:after="0" w:afterAutospacing="1"/>
        <w:ind w:left="720" w:hanging="360"/>
      </w:pPr>
      <w:r>
        <w:t xml:space="preserve">Real-time responses </w:t>
      </w:r>
    </w:p>
    <w:p w14:paraId="6D5EF8B7">
      <w:pPr>
        <w:keepNext w:val="0"/>
        <w:keepLines w:val="0"/>
        <w:widowControl/>
        <w:numPr>
          <w:ilvl w:val="0"/>
          <w:numId w:val="36"/>
        </w:numPr>
        <w:suppressLineNumbers w:val="0"/>
        <w:spacing w:before="0" w:beforeAutospacing="1" w:after="0" w:afterAutospacing="1"/>
        <w:ind w:left="720" w:hanging="360"/>
      </w:pPr>
      <w:r>
        <w:t xml:space="preserve">Low cost </w:t>
      </w:r>
    </w:p>
    <w:p w14:paraId="0FC768D3">
      <w:pPr>
        <w:keepNext w:val="0"/>
        <w:keepLines w:val="0"/>
        <w:widowControl/>
        <w:numPr>
          <w:ilvl w:val="0"/>
          <w:numId w:val="36"/>
        </w:numPr>
        <w:suppressLineNumbers w:val="0"/>
        <w:spacing w:before="0" w:beforeAutospacing="1" w:after="0" w:afterAutospacing="1"/>
        <w:ind w:left="720" w:hanging="360"/>
      </w:pPr>
      <w:r>
        <w:t xml:space="preserve">Small team </w:t>
      </w:r>
    </w:p>
    <w:p w14:paraId="66920909">
      <w:pPr>
        <w:pStyle w:val="85"/>
        <w:keepNext w:val="0"/>
        <w:keepLines w:val="0"/>
        <w:widowControl/>
        <w:suppressLineNumbers w:val="0"/>
      </w:pPr>
      <w:r>
        <w:t>↓</w:t>
      </w:r>
    </w:p>
    <w:p w14:paraId="2BF18F3B">
      <w:pPr>
        <w:pStyle w:val="4"/>
        <w:keepNext w:val="0"/>
        <w:keepLines w:val="0"/>
        <w:widowControl/>
        <w:suppressLineNumbers w:val="0"/>
      </w:pPr>
      <w:r>
        <w:t>Step 4: Technology</w:t>
      </w:r>
    </w:p>
    <w:p w14:paraId="333542D3">
      <w:pPr>
        <w:keepNext w:val="0"/>
        <w:keepLines w:val="0"/>
        <w:widowControl/>
        <w:numPr>
          <w:ilvl w:val="0"/>
          <w:numId w:val="37"/>
        </w:numPr>
        <w:suppressLineNumbers w:val="0"/>
        <w:spacing w:before="0" w:beforeAutospacing="1" w:after="0" w:afterAutospacing="1"/>
        <w:ind w:left="720" w:hanging="360"/>
      </w:pPr>
      <w:r>
        <w:t xml:space="preserve">PostgreSQL </w:t>
      </w:r>
    </w:p>
    <w:p w14:paraId="047911CF">
      <w:pPr>
        <w:keepNext w:val="0"/>
        <w:keepLines w:val="0"/>
        <w:widowControl/>
        <w:numPr>
          <w:ilvl w:val="0"/>
          <w:numId w:val="37"/>
        </w:numPr>
        <w:suppressLineNumbers w:val="0"/>
        <w:spacing w:before="0" w:beforeAutospacing="1" w:after="0" w:afterAutospacing="1"/>
        <w:ind w:left="720" w:hanging="360"/>
      </w:pPr>
      <w:r>
        <w:t xml:space="preserve">AWS Lambda </w:t>
      </w:r>
    </w:p>
    <w:p w14:paraId="3C3CB38B">
      <w:pPr>
        <w:keepNext w:val="0"/>
        <w:keepLines w:val="0"/>
        <w:widowControl/>
        <w:numPr>
          <w:ilvl w:val="0"/>
          <w:numId w:val="37"/>
        </w:numPr>
        <w:suppressLineNumbers w:val="0"/>
        <w:spacing w:before="0" w:beforeAutospacing="1" w:after="0" w:afterAutospacing="1"/>
        <w:ind w:left="720" w:hanging="360"/>
      </w:pPr>
      <w:r>
        <w:t xml:space="preserve">Amazon S3 </w:t>
      </w:r>
    </w:p>
    <w:p w14:paraId="2B87EB4D">
      <w:pPr>
        <w:keepNext w:val="0"/>
        <w:keepLines w:val="0"/>
        <w:widowControl/>
        <w:numPr>
          <w:ilvl w:val="0"/>
          <w:numId w:val="37"/>
        </w:numPr>
        <w:suppressLineNumbers w:val="0"/>
        <w:spacing w:before="0" w:beforeAutospacing="1" w:after="0" w:afterAutospacing="1"/>
        <w:ind w:left="720" w:hanging="360"/>
      </w:pPr>
      <w:r>
        <w:t xml:space="preserve">Airflow </w:t>
      </w:r>
    </w:p>
    <w:p w14:paraId="30BB16CF">
      <w:pPr>
        <w:keepNext w:val="0"/>
        <w:keepLines w:val="0"/>
        <w:widowControl/>
        <w:numPr>
          <w:ilvl w:val="0"/>
          <w:numId w:val="37"/>
        </w:numPr>
        <w:suppressLineNumbers w:val="0"/>
        <w:spacing w:before="0" w:beforeAutospacing="1" w:after="0" w:afterAutospacing="1"/>
        <w:ind w:left="720" w:hanging="360"/>
      </w:pPr>
      <w:r>
        <w:t xml:space="preserve">OpenAI API </w:t>
      </w:r>
    </w:p>
    <w:p w14:paraId="3EC43EB2">
      <w:pPr>
        <w:pStyle w:val="85"/>
        <w:keepNext w:val="0"/>
        <w:keepLines w:val="0"/>
        <w:widowControl/>
        <w:suppressLineNumbers w:val="0"/>
      </w:pPr>
      <w:r>
        <w:t>↓</w:t>
      </w:r>
    </w:p>
    <w:p w14:paraId="192841B7">
      <w:pPr>
        <w:pStyle w:val="4"/>
        <w:keepNext w:val="0"/>
        <w:keepLines w:val="0"/>
        <w:widowControl/>
        <w:suppressLineNumbers w:val="0"/>
      </w:pPr>
      <w:r>
        <w:t>Step 5: Monitor</w:t>
      </w:r>
    </w:p>
    <w:p w14:paraId="4F90D60B">
      <w:pPr>
        <w:pStyle w:val="85"/>
        <w:keepNext w:val="0"/>
        <w:keepLines w:val="0"/>
        <w:widowControl/>
        <w:suppressLineNumbers w:val="0"/>
      </w:pPr>
      <w:r>
        <w:t xml:space="preserve">If customers grow from </w:t>
      </w:r>
      <w:r>
        <w:rPr>
          <w:rStyle w:val="92"/>
        </w:rPr>
        <w:t>100 to 1 million</w:t>
      </w:r>
      <w:r>
        <w:t>,</w:t>
      </w:r>
    </w:p>
    <w:p w14:paraId="709299A2">
      <w:pPr>
        <w:pStyle w:val="85"/>
        <w:keepNext w:val="0"/>
        <w:keepLines w:val="0"/>
        <w:widowControl/>
        <w:suppressLineNumbers w:val="0"/>
      </w:pPr>
      <w:r>
        <w:t>re-evaluate the architecture and technology.</w:t>
      </w:r>
    </w:p>
    <w:p w14:paraId="2B9FC904">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4DE09C7">
      <w:pPr>
        <w:pStyle w:val="2"/>
        <w:keepNext w:val="0"/>
        <w:keepLines w:val="0"/>
        <w:widowControl/>
        <w:suppressLineNumbers w:val="0"/>
      </w:pPr>
      <w:r>
        <w:t>⭐ Golden Rule (Most Important Sentence of Chapter 4)</w:t>
      </w:r>
    </w:p>
    <w:p w14:paraId="3FE929ED">
      <w:pPr>
        <w:pStyle w:val="85"/>
        <w:keepNext w:val="0"/>
        <w:keepLines w:val="0"/>
        <w:widowControl/>
        <w:suppressLineNumbers w:val="0"/>
        <w:ind w:left="720" w:right="720"/>
      </w:pPr>
      <w:r>
        <w:rPr>
          <w:rStyle w:val="92"/>
          <w:rFonts w:hint="eastAsia" w:ascii="SimSun" w:hAnsi="SimSun" w:eastAsia="SimSun" w:cs="SimSun"/>
          <w:sz w:val="24"/>
          <w:szCs w:val="24"/>
        </w:rPr>
        <w:t>Technology should always serve the business, not the other way around.</w:t>
      </w:r>
    </w:p>
    <w:p w14:paraId="0998F08D">
      <w:pPr>
        <w:pStyle w:val="85"/>
        <w:keepNext w:val="0"/>
        <w:keepLines w:val="0"/>
        <w:widowControl/>
        <w:suppressLineNumbers w:val="0"/>
      </w:pPr>
      <w:r>
        <w:t xml:space="preserve">If you remember only </w:t>
      </w:r>
      <w:r>
        <w:rPr>
          <w:rStyle w:val="92"/>
        </w:rPr>
        <w:t>one sentence</w:t>
      </w:r>
      <w:r>
        <w:t xml:space="preserve"> from this chapter, remember this one.</w:t>
      </w:r>
    </w:p>
    <w:p w14:paraId="358291BC">
      <w:pPr>
        <w:rPr>
          <w:rFonts w:hint="default" w:ascii="SimSun" w:hAnsi="SimSun" w:eastAsia="SimSun" w:cs="SimSun"/>
          <w:sz w:val="24"/>
          <w:szCs w:val="24"/>
          <w:lang w:val="en-US"/>
        </w:rPr>
      </w:pPr>
      <w:bookmarkStart w:id="0" w:name="_GoBack"/>
      <w:bookmarkEnd w:id="0"/>
    </w:p>
    <w:sectPr>
      <w:pgSz w:w="11906" w:h="16838"/>
      <w:pgMar w:top="567" w:right="567" w:bottom="567" w:left="56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20803"/>
    <w:multiLevelType w:val="multilevel"/>
    <w:tmpl w:val="896208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3C2A28"/>
    <w:multiLevelType w:val="multilevel"/>
    <w:tmpl w:val="8B3C2A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C6B7B40"/>
    <w:multiLevelType w:val="multilevel"/>
    <w:tmpl w:val="8C6B7B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36B8387"/>
    <w:multiLevelType w:val="multilevel"/>
    <w:tmpl w:val="936B83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2ABEBE"/>
    <w:multiLevelType w:val="multilevel"/>
    <w:tmpl w:val="9D2AB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24D4D5E"/>
    <w:multiLevelType w:val="multilevel"/>
    <w:tmpl w:val="A24D4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B729F8"/>
    <w:multiLevelType w:val="multilevel"/>
    <w:tmpl w:val="A4B72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6608EBB"/>
    <w:multiLevelType w:val="multilevel"/>
    <w:tmpl w:val="B6608E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B42B70B"/>
    <w:multiLevelType w:val="multilevel"/>
    <w:tmpl w:val="BB42B7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1AB8852"/>
    <w:multiLevelType w:val="multilevel"/>
    <w:tmpl w:val="D1AB88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B501BF"/>
    <w:multiLevelType w:val="multilevel"/>
    <w:tmpl w:val="DFB50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0665018"/>
    <w:multiLevelType w:val="multilevel"/>
    <w:tmpl w:val="E06650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AB4CB46"/>
    <w:multiLevelType w:val="multilevel"/>
    <w:tmpl w:val="EAB4CB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B8C8CBE"/>
    <w:multiLevelType w:val="multilevel"/>
    <w:tmpl w:val="EB8C8C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4A7D731"/>
    <w:multiLevelType w:val="multilevel"/>
    <w:tmpl w:val="F4A7D7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5">
    <w:nsid w:val="020E5A2A"/>
    <w:multiLevelType w:val="multilevel"/>
    <w:tmpl w:val="020E5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675A288"/>
    <w:multiLevelType w:val="multilevel"/>
    <w:tmpl w:val="0675A2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D9695C2"/>
    <w:multiLevelType w:val="multilevel"/>
    <w:tmpl w:val="1D969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7735835"/>
    <w:multiLevelType w:val="multilevel"/>
    <w:tmpl w:val="477358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7F187CF"/>
    <w:multiLevelType w:val="multilevel"/>
    <w:tmpl w:val="47F187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E264587"/>
    <w:multiLevelType w:val="multilevel"/>
    <w:tmpl w:val="4E2645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EDA6C7A"/>
    <w:multiLevelType w:val="multilevel"/>
    <w:tmpl w:val="4EDA6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0F7092C"/>
    <w:multiLevelType w:val="multilevel"/>
    <w:tmpl w:val="50F709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1877A0A"/>
    <w:multiLevelType w:val="multilevel"/>
    <w:tmpl w:val="51877A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9D872F6"/>
    <w:multiLevelType w:val="multilevel"/>
    <w:tmpl w:val="59D872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6C8E21C"/>
    <w:multiLevelType w:val="multilevel"/>
    <w:tmpl w:val="66C8E2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EBC9CCC"/>
    <w:multiLevelType w:val="multilevel"/>
    <w:tmpl w:val="7EBC9C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22"/>
  </w:num>
  <w:num w:numId="3">
    <w:abstractNumId w:val="21"/>
  </w:num>
  <w:num w:numId="4">
    <w:abstractNumId w:val="20"/>
  </w:num>
  <w:num w:numId="5">
    <w:abstractNumId w:val="19"/>
  </w:num>
  <w:num w:numId="6">
    <w:abstractNumId w:val="23"/>
  </w:num>
  <w:num w:numId="7">
    <w:abstractNumId w:val="18"/>
  </w:num>
  <w:num w:numId="8">
    <w:abstractNumId w:val="17"/>
  </w:num>
  <w:num w:numId="9">
    <w:abstractNumId w:val="16"/>
  </w:num>
  <w:num w:numId="10">
    <w:abstractNumId w:val="15"/>
  </w:num>
  <w:num w:numId="11">
    <w:abstractNumId w:val="36"/>
  </w:num>
  <w:num w:numId="12">
    <w:abstractNumId w:val="30"/>
  </w:num>
  <w:num w:numId="13">
    <w:abstractNumId w:val="7"/>
  </w:num>
  <w:num w:numId="14">
    <w:abstractNumId w:val="11"/>
  </w:num>
  <w:num w:numId="15">
    <w:abstractNumId w:val="14"/>
  </w:num>
  <w:num w:numId="16">
    <w:abstractNumId w:val="9"/>
  </w:num>
  <w:num w:numId="17">
    <w:abstractNumId w:val="25"/>
  </w:num>
  <w:num w:numId="18">
    <w:abstractNumId w:val="31"/>
  </w:num>
  <w:num w:numId="19">
    <w:abstractNumId w:val="26"/>
  </w:num>
  <w:num w:numId="20">
    <w:abstractNumId w:val="8"/>
  </w:num>
  <w:num w:numId="21">
    <w:abstractNumId w:val="5"/>
  </w:num>
  <w:num w:numId="22">
    <w:abstractNumId w:val="13"/>
  </w:num>
  <w:num w:numId="23">
    <w:abstractNumId w:val="6"/>
  </w:num>
  <w:num w:numId="24">
    <w:abstractNumId w:val="35"/>
  </w:num>
  <w:num w:numId="25">
    <w:abstractNumId w:val="33"/>
  </w:num>
  <w:num w:numId="26">
    <w:abstractNumId w:val="12"/>
  </w:num>
  <w:num w:numId="27">
    <w:abstractNumId w:val="0"/>
  </w:num>
  <w:num w:numId="28">
    <w:abstractNumId w:val="3"/>
  </w:num>
  <w:num w:numId="29">
    <w:abstractNumId w:val="32"/>
  </w:num>
  <w:num w:numId="30">
    <w:abstractNumId w:val="1"/>
  </w:num>
  <w:num w:numId="31">
    <w:abstractNumId w:val="28"/>
  </w:num>
  <w:num w:numId="32">
    <w:abstractNumId w:val="2"/>
  </w:num>
  <w:num w:numId="33">
    <w:abstractNumId w:val="34"/>
  </w:num>
  <w:num w:numId="34">
    <w:abstractNumId w:val="29"/>
  </w:num>
  <w:num w:numId="35">
    <w:abstractNumId w:val="27"/>
  </w:num>
  <w:num w:numId="36">
    <w:abstractNumId w:val="4"/>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8F64C2"/>
    <w:rsid w:val="037A3B41"/>
    <w:rsid w:val="03905CE5"/>
    <w:rsid w:val="05916E47"/>
    <w:rsid w:val="065906F6"/>
    <w:rsid w:val="07BD28E7"/>
    <w:rsid w:val="090F576C"/>
    <w:rsid w:val="09BD0D88"/>
    <w:rsid w:val="0A937AE7"/>
    <w:rsid w:val="0C1C6D1D"/>
    <w:rsid w:val="0D8F7C75"/>
    <w:rsid w:val="0DBD450A"/>
    <w:rsid w:val="0E424B5A"/>
    <w:rsid w:val="0F0E29EF"/>
    <w:rsid w:val="1359284E"/>
    <w:rsid w:val="14E82F59"/>
    <w:rsid w:val="15567E4C"/>
    <w:rsid w:val="1609266D"/>
    <w:rsid w:val="16165BCA"/>
    <w:rsid w:val="16B834F0"/>
    <w:rsid w:val="170767D7"/>
    <w:rsid w:val="171B2DF6"/>
    <w:rsid w:val="17B9407C"/>
    <w:rsid w:val="193E5DA5"/>
    <w:rsid w:val="1AB4145B"/>
    <w:rsid w:val="1C5D76A9"/>
    <w:rsid w:val="1D41530D"/>
    <w:rsid w:val="1DC42063"/>
    <w:rsid w:val="1EBB1E10"/>
    <w:rsid w:val="204D0F19"/>
    <w:rsid w:val="22336578"/>
    <w:rsid w:val="237038B3"/>
    <w:rsid w:val="245473A9"/>
    <w:rsid w:val="25783C88"/>
    <w:rsid w:val="25DB44C1"/>
    <w:rsid w:val="26D71646"/>
    <w:rsid w:val="29DF73C0"/>
    <w:rsid w:val="2B8D5E01"/>
    <w:rsid w:val="2BF31029"/>
    <w:rsid w:val="2CB96525"/>
    <w:rsid w:val="2DDF765B"/>
    <w:rsid w:val="378E43BA"/>
    <w:rsid w:val="37CE72E8"/>
    <w:rsid w:val="37EB6F48"/>
    <w:rsid w:val="3856677A"/>
    <w:rsid w:val="39500691"/>
    <w:rsid w:val="39FA48AC"/>
    <w:rsid w:val="3AE400AD"/>
    <w:rsid w:val="3E1B6292"/>
    <w:rsid w:val="3E787C09"/>
    <w:rsid w:val="3EFB495F"/>
    <w:rsid w:val="3F5575F7"/>
    <w:rsid w:val="3FC41E29"/>
    <w:rsid w:val="42E63FD0"/>
    <w:rsid w:val="43134E22"/>
    <w:rsid w:val="45934B33"/>
    <w:rsid w:val="472829CB"/>
    <w:rsid w:val="475F50A3"/>
    <w:rsid w:val="4843441C"/>
    <w:rsid w:val="484A4DA2"/>
    <w:rsid w:val="498228CF"/>
    <w:rsid w:val="498B5A38"/>
    <w:rsid w:val="49D0526B"/>
    <w:rsid w:val="4D524AEA"/>
    <w:rsid w:val="4F073EC1"/>
    <w:rsid w:val="4F283F04"/>
    <w:rsid w:val="516D2A12"/>
    <w:rsid w:val="52050320"/>
    <w:rsid w:val="524E3378"/>
    <w:rsid w:val="52530420"/>
    <w:rsid w:val="53EA39B9"/>
    <w:rsid w:val="5717555E"/>
    <w:rsid w:val="58E212D4"/>
    <w:rsid w:val="590F5946"/>
    <w:rsid w:val="5A7A547C"/>
    <w:rsid w:val="5CB06720"/>
    <w:rsid w:val="5EA65556"/>
    <w:rsid w:val="62767495"/>
    <w:rsid w:val="627F2323"/>
    <w:rsid w:val="6315739F"/>
    <w:rsid w:val="66642992"/>
    <w:rsid w:val="67F10517"/>
    <w:rsid w:val="6CBA00EA"/>
    <w:rsid w:val="6D663E0B"/>
    <w:rsid w:val="70974F48"/>
    <w:rsid w:val="721C41A5"/>
    <w:rsid w:val="72A51F3E"/>
    <w:rsid w:val="738A6720"/>
    <w:rsid w:val="738C6FB0"/>
    <w:rsid w:val="7426061C"/>
    <w:rsid w:val="758A7EE3"/>
    <w:rsid w:val="7640289A"/>
    <w:rsid w:val="765972B7"/>
    <w:rsid w:val="78AD4288"/>
    <w:rsid w:val="78C31CAF"/>
    <w:rsid w:val="7A263AF5"/>
    <w:rsid w:val="7BFC48AE"/>
    <w:rsid w:val="7C2A2621"/>
    <w:rsid w:val="7F9C33C8"/>
    <w:rsid w:val="7FC25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25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2024-11-14T15:42:00Z</dcterms:created>
  <dc:creator>Infinity movies</dc:creator>
  <cp:lastModifiedBy>Infinity movies</cp:lastModifiedBy>
  <dcterms:modified xsi:type="dcterms:W3CDTF">2026-07-06T06:40:36Z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5BEFD74CAB4B4F519F437BB199870F66_12</vt:lpwstr>
  </property>
  <property fmtid="{D5CDD505-2E9C-101B-9397-08002B2CF9AE}" pid="4" name="KSOTemplateDocerSaveRecord">
    <vt:lpwstr>eyJoZGlkIjoiMDk4ZGQxMDJlMTdlMTQ1NGMxZGQ5ZGVmOTBlNDA0MDIiLCJ1c2VySWQiOiI1Njc0MTU5Mjc0NjgifQ==</vt:lpwstr>
  </property>
</Properties>
</file>