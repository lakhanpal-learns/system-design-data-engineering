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4716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Struture  of study each topic </w:t>
      </w:r>
    </w:p>
    <w:p w14:paraId="6620A6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 Will Add Beyond the Book</w:t>
      </w:r>
    </w:p>
    <w:p w14:paraId="639AC61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every important concept:</w:t>
      </w:r>
    </w:p>
    <w:p w14:paraId="4FFBAF3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Real-world analogy</w:t>
      </w:r>
    </w:p>
    <w:p w14:paraId="26C0E8B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Company examples (Netflix, Uber, Amazon, Airbnb)</w:t>
      </w:r>
    </w:p>
    <w:p w14:paraId="0ADA402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Interview questions</w:t>
      </w:r>
    </w:p>
    <w:p w14:paraId="40B7D3E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Revision notes</w:t>
      </w:r>
    </w:p>
    <w:p w14:paraId="650A75C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Mind maps</w:t>
      </w:r>
    </w:p>
    <w:p w14:paraId="22A48CC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Diagrams</w:t>
      </w:r>
    </w:p>
    <w:p w14:paraId="1938820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Industry tools</w:t>
      </w:r>
    </w:p>
    <w:p w14:paraId="251F9C4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Beginner explanation</w:t>
      </w:r>
    </w:p>
    <w:p w14:paraId="159D355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Engineer explanation</w:t>
      </w:r>
    </w:p>
    <w:p w14:paraId="408E286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Project connection</w:t>
      </w:r>
    </w:p>
    <w:p w14:paraId="3D6A657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Common mistakes</w:t>
      </w:r>
    </w:p>
    <w:p w14:paraId="1FC27E8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Quiz</w:t>
      </w:r>
    </w:p>
    <w:p w14:paraId="1B79E88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CDBA4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BF4F9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912D5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C3682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FBA9C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93F29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11470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22807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DE0E9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72D50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A956A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F5D56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07875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D43B3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31151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92F4C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761D7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274D8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F0D8B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E256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Mind map  of chapter 1 </w:t>
      </w:r>
    </w:p>
    <w:p w14:paraId="0C97E8F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11F3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Chapter 1: Data Engineering Described</w:t>
      </w:r>
    </w:p>
    <w:p w14:paraId="0A083A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</w:t>
      </w:r>
    </w:p>
    <w:p w14:paraId="32029A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├── 1. What is Data Engineering?</w:t>
      </w:r>
    </w:p>
    <w:p w14:paraId="1DA01A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├── Different definitions</w:t>
      </w:r>
    </w:p>
    <w:p w14:paraId="52DAB7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├── Official definition</w:t>
      </w:r>
    </w:p>
    <w:p w14:paraId="6141C9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└── Why it matters</w:t>
      </w:r>
    </w:p>
    <w:p w14:paraId="2D01F0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</w:t>
      </w:r>
    </w:p>
    <w:p w14:paraId="3155D6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├── 2. Data Engineering Lifecycle</w:t>
      </w:r>
    </w:p>
    <w:p w14:paraId="742B30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├── Generation</w:t>
      </w:r>
    </w:p>
    <w:p w14:paraId="422220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├── Storage</w:t>
      </w:r>
    </w:p>
    <w:p w14:paraId="54195A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├── Ingestion</w:t>
      </w:r>
    </w:p>
    <w:p w14:paraId="722B90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├── Transformation</w:t>
      </w:r>
    </w:p>
    <w:p w14:paraId="01D9F2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└── Serving</w:t>
      </w:r>
    </w:p>
    <w:p w14:paraId="302736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</w:t>
      </w:r>
    </w:p>
    <w:p w14:paraId="195CD1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├── 3. Evolution of Data Engineer</w:t>
      </w:r>
    </w:p>
    <w:p w14:paraId="2B016AB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├── Data Warehouse Era</w:t>
      </w:r>
    </w:p>
    <w:p w14:paraId="7113874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├── Big Data Era</w:t>
      </w:r>
    </w:p>
    <w:p w14:paraId="7D1B990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└── Modern Data Engineering</w:t>
      </w:r>
    </w:p>
    <w:p w14:paraId="63B659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</w:t>
      </w:r>
    </w:p>
    <w:p w14:paraId="5E7A1C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├── 4. Data Engineering vs Data Science</w:t>
      </w:r>
    </w:p>
    <w:p w14:paraId="7B83D17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</w:t>
      </w:r>
    </w:p>
    <w:p w14:paraId="027095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├── 5. Skills of Data Engineer</w:t>
      </w:r>
    </w:p>
    <w:p w14:paraId="4AD4FE7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</w:t>
      </w:r>
    </w:p>
    <w:p w14:paraId="0F215D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├── 6. Data Maturity</w:t>
      </w:r>
    </w:p>
    <w:p w14:paraId="7940B4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├── Starting with Data</w:t>
      </w:r>
    </w:p>
    <w:p w14:paraId="21DF477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├── Scaling with Data</w:t>
      </w:r>
    </w:p>
    <w:p w14:paraId="4883DD7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   └── Leading with Data</w:t>
      </w:r>
    </w:p>
    <w:p w14:paraId="26D277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│</w:t>
      </w:r>
    </w:p>
    <w:p w14:paraId="4FBDF8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└── 7. Background and Career Path</w:t>
      </w:r>
    </w:p>
    <w:p w14:paraId="5FADDD7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BDF062">
      <w:pPr>
        <w:rPr>
          <w:rFonts w:hint="default" w:ascii="Times New Roman" w:hAnsi="Times New Roman" w:cs="Times New Roman"/>
        </w:rPr>
      </w:pPr>
    </w:p>
    <w:p w14:paraId="40B953C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C2068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DBADF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F9C3F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640BDD3">
      <w:pPr>
        <w:rPr>
          <w:rFonts w:hint="default" w:ascii="Times New Roman" w:hAnsi="Times New Roman" w:cs="Times New Roman"/>
        </w:rPr>
      </w:pPr>
    </w:p>
    <w:p w14:paraId="35BB0CE7">
      <w:pPr>
        <w:rPr>
          <w:rFonts w:hint="default" w:ascii="Times New Roman" w:hAnsi="Times New Roman" w:cs="Times New Roman"/>
        </w:rPr>
      </w:pPr>
    </w:p>
    <w:p w14:paraId="16328C42">
      <w:pPr>
        <w:rPr>
          <w:rFonts w:hint="default" w:ascii="Times New Roman" w:hAnsi="Times New Roman" w:cs="Times New Roman"/>
        </w:rPr>
      </w:pPr>
    </w:p>
    <w:p w14:paraId="638F1BD4">
      <w:pPr>
        <w:rPr>
          <w:rFonts w:hint="default" w:ascii="Times New Roman" w:hAnsi="Times New Roman" w:cs="Times New Roman"/>
        </w:rPr>
      </w:pPr>
    </w:p>
    <w:p w14:paraId="66E319B7">
      <w:pPr>
        <w:rPr>
          <w:rFonts w:hint="default" w:ascii="Times New Roman" w:hAnsi="Times New Roman" w:cs="Times New Roman"/>
        </w:rPr>
      </w:pPr>
    </w:p>
    <w:p w14:paraId="2F9289CB">
      <w:pPr>
        <w:rPr>
          <w:rFonts w:hint="default" w:ascii="Times New Roman" w:hAnsi="Times New Roman" w:cs="Times New Roman"/>
        </w:rPr>
      </w:pPr>
    </w:p>
    <w:p w14:paraId="7C2DB042">
      <w:pPr>
        <w:rPr>
          <w:rFonts w:hint="default" w:ascii="Times New Roman" w:hAnsi="Times New Roman" w:cs="Times New Roman"/>
        </w:rPr>
      </w:pPr>
    </w:p>
    <w:p w14:paraId="2350F727">
      <w:pPr>
        <w:rPr>
          <w:rFonts w:hint="default" w:ascii="Times New Roman" w:hAnsi="Times New Roman" w:cs="Times New Roman"/>
        </w:rPr>
      </w:pPr>
    </w:p>
    <w:p w14:paraId="31CD60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Chapter 1: Data Engineering Described</w:t>
      </w:r>
    </w:p>
    <w:p w14:paraId="5B99F3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1D024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1. What is Data Engineering?</w:t>
      </w:r>
    </w:p>
    <w:p w14:paraId="67C408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</w:t>
      </w:r>
    </w:p>
    <w:p w14:paraId="3675D2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Why Data Engineering exists</w:t>
      </w:r>
    </w:p>
    <w:p w14:paraId="35CA38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Official definition</w:t>
      </w:r>
    </w:p>
    <w:p w14:paraId="7C9E8B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Responsibilities of a Data Engineer</w:t>
      </w:r>
    </w:p>
    <w:p w14:paraId="125F5E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Data → Information</w:t>
      </w:r>
    </w:p>
    <w:p w14:paraId="6203F7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Real-world examples (Amazon, Netflix)</w:t>
      </w:r>
    </w:p>
    <w:p w14:paraId="2F73B6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Business value</w:t>
      </w:r>
    </w:p>
    <w:p w14:paraId="645279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Interview questions</w:t>
      </w:r>
    </w:p>
    <w:p w14:paraId="2B24F0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7C0971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2. Evolution of Data Engineering</w:t>
      </w:r>
    </w:p>
    <w:p w14:paraId="7F567C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</w:t>
      </w:r>
    </w:p>
    <w:p w14:paraId="05AF41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Data Warehouse Era</w:t>
      </w:r>
    </w:p>
    <w:p w14:paraId="7B207D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├── Why Data Warehouses were created</w:t>
      </w:r>
    </w:p>
    <w:p w14:paraId="6928F2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└── Reporting &amp; BI</w:t>
      </w:r>
    </w:p>
    <w:p w14:paraId="01B028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</w:t>
      </w:r>
    </w:p>
    <w:p w14:paraId="22BCAE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Big Data Era</w:t>
      </w:r>
    </w:p>
    <w:p w14:paraId="2D2BBA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├── Data explosion</w:t>
      </w:r>
    </w:p>
    <w:p w14:paraId="5C7C22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├── Hadoop</w:t>
      </w:r>
    </w:p>
    <w:p w14:paraId="05C3DC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├── Google papers</w:t>
      </w:r>
    </w:p>
    <w:p w14:paraId="2D1281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└── 3Vs</w:t>
      </w:r>
    </w:p>
    <w:p w14:paraId="6C998F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</w:t>
      </w:r>
    </w:p>
    <w:p w14:paraId="3A6DFA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Modern Data Engineering</w:t>
      </w:r>
    </w:p>
    <w:p w14:paraId="11D64E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     ├── Business-first thinking</w:t>
      </w:r>
    </w:p>
    <w:p w14:paraId="34F7D8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     ├── Automation</w:t>
      </w:r>
    </w:p>
    <w:p w14:paraId="7D6CB7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     ├── Cloud</w:t>
      </w:r>
    </w:p>
    <w:p w14:paraId="52F68F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     └── Data Lifecycle</w:t>
      </w:r>
    </w:p>
    <w:p w14:paraId="5A1D56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31B4BC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3. Data Engineering Lifecycle ⭐⭐⭐⭐⭐</w:t>
      </w:r>
    </w:p>
    <w:p w14:paraId="042ADE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</w:t>
      </w:r>
    </w:p>
    <w:p w14:paraId="102F39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What is a lifecycle?</w:t>
      </w:r>
    </w:p>
    <w:p w14:paraId="49F403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Generation</w:t>
      </w:r>
    </w:p>
    <w:p w14:paraId="5CE766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Storage</w:t>
      </w:r>
    </w:p>
    <w:p w14:paraId="534F54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Ingestion</w:t>
      </w:r>
    </w:p>
    <w:p w14:paraId="1A3A2F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Transformation</w:t>
      </w:r>
    </w:p>
    <w:p w14:paraId="689D5A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Serving</w:t>
      </w:r>
    </w:p>
    <w:p w14:paraId="2470C2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Swiggy example</w:t>
      </w:r>
    </w:p>
    <w:p w14:paraId="7169F2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Amazon example</w:t>
      </w:r>
    </w:p>
    <w:p w14:paraId="4F07C2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Storage vs Ingestion</w:t>
      </w:r>
    </w:p>
    <w:p w14:paraId="6D0E73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782B67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4. Data Engineer vs Other Roles</w:t>
      </w:r>
    </w:p>
    <w:p w14:paraId="63BF5C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</w:t>
      </w:r>
    </w:p>
    <w:p w14:paraId="06E327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Data Engineer</w:t>
      </w:r>
    </w:p>
    <w:p w14:paraId="7CC1D9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Data Analyst</w:t>
      </w:r>
    </w:p>
    <w:p w14:paraId="1EDA14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Data Scientist</w:t>
      </w:r>
    </w:p>
    <w:p w14:paraId="4F032A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ML Engineer</w:t>
      </w:r>
    </w:p>
    <w:p w14:paraId="30B2D4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Upstream vs Downstream</w:t>
      </w:r>
    </w:p>
    <w:p w14:paraId="2B415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Data Science Hierarchy</w:t>
      </w:r>
    </w:p>
    <w:p w14:paraId="7122D2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2AB231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5. Skills of a Data Engineer</w:t>
      </w:r>
    </w:p>
    <w:p w14:paraId="55B242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</w:t>
      </w:r>
    </w:p>
    <w:p w14:paraId="25BC5D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Data Architecture</w:t>
      </w:r>
    </w:p>
    <w:p w14:paraId="1181D0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Data Management</w:t>
      </w:r>
    </w:p>
    <w:p w14:paraId="1CAC71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Security</w:t>
      </w:r>
    </w:p>
    <w:p w14:paraId="265AD8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Software Engineering</w:t>
      </w:r>
    </w:p>
    <w:p w14:paraId="64D775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DataOps</w:t>
      </w:r>
    </w:p>
    <w:p w14:paraId="191D4B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Orchestration</w:t>
      </w:r>
    </w:p>
    <w:p w14:paraId="74B1BD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Trade-offs</w:t>
      </w:r>
    </w:p>
    <w:p w14:paraId="424683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Business Thinking</w:t>
      </w:r>
    </w:p>
    <w:p w14:paraId="73D723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1ABA8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6. Data Maturity Model</w:t>
      </w:r>
    </w:p>
    <w:p w14:paraId="463207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</w:t>
      </w:r>
    </w:p>
    <w:p w14:paraId="6A5EC7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Stage 1</w:t>
      </w:r>
    </w:p>
    <w:p w14:paraId="06BDC9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└── Starting with Data</w:t>
      </w:r>
    </w:p>
    <w:p w14:paraId="13FED5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</w:t>
      </w:r>
    </w:p>
    <w:p w14:paraId="47CF20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Stage 2</w:t>
      </w:r>
    </w:p>
    <w:p w14:paraId="1AB1DC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└── Scaling with Data</w:t>
      </w:r>
    </w:p>
    <w:p w14:paraId="688F27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</w:t>
      </w:r>
    </w:p>
    <w:p w14:paraId="18904F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Stage 3</w:t>
      </w:r>
    </w:p>
    <w:p w14:paraId="796A2F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   └── Leading with Data</w:t>
      </w:r>
    </w:p>
    <w:p w14:paraId="0DC904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</w:t>
      </w:r>
    </w:p>
    <w:p w14:paraId="14D3BC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Company examples</w:t>
      </w:r>
    </w:p>
    <w:p w14:paraId="2F85CA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Business value</w:t>
      </w:r>
    </w:p>
    <w:p w14:paraId="79B0F3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583383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 7. Becoming a Data Engineer</w:t>
      </w:r>
    </w:p>
    <w:p w14:paraId="41519B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│</w:t>
      </w:r>
    </w:p>
    <w:p w14:paraId="5DC9A2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├── No single career path</w:t>
      </w:r>
    </w:p>
    <w:p w14:paraId="0BC905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├── Different backgrounds</w:t>
      </w:r>
    </w:p>
    <w:p w14:paraId="6CB6B4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├── Core skills</w:t>
      </w:r>
    </w:p>
    <w:p w14:paraId="530E22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├── Self-learning</w:t>
      </w:r>
    </w:p>
    <w:p w14:paraId="4976DB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├── Career roadmap</w:t>
      </w:r>
    </w:p>
    <w:p w14:paraId="043D1C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└── Industry expectations</w:t>
      </w:r>
    </w:p>
    <w:p w14:paraId="23B8B4C1">
      <w:pPr>
        <w:rPr>
          <w:rFonts w:hint="default" w:ascii="Times New Roman" w:hAnsi="Times New Roman" w:cs="Times New Roman"/>
        </w:rPr>
      </w:pPr>
    </w:p>
    <w:p w14:paraId="069FDDDD">
      <w:pPr>
        <w:rPr>
          <w:rFonts w:hint="default" w:ascii="Times New Roman" w:hAnsi="Times New Roman" w:cs="Times New Roman"/>
        </w:rPr>
      </w:pPr>
    </w:p>
    <w:p w14:paraId="624FD45D">
      <w:pPr>
        <w:rPr>
          <w:rFonts w:hint="default" w:ascii="Times New Roman" w:hAnsi="Times New Roman" w:cs="Times New Roman"/>
        </w:rPr>
      </w:pPr>
    </w:p>
    <w:p w14:paraId="1763E15A">
      <w:pPr>
        <w:rPr>
          <w:rFonts w:hint="default" w:ascii="Times New Roman" w:hAnsi="Times New Roman" w:cs="Times New Roman"/>
        </w:rPr>
      </w:pPr>
    </w:p>
    <w:p w14:paraId="673B3926">
      <w:pPr>
        <w:rPr>
          <w:rFonts w:hint="default" w:ascii="Times New Roman" w:hAnsi="Times New Roman" w:cs="Times New Roman"/>
        </w:rPr>
      </w:pPr>
    </w:p>
    <w:p w14:paraId="18BA943D">
      <w:pPr>
        <w:rPr>
          <w:rFonts w:hint="default" w:ascii="Times New Roman" w:hAnsi="Times New Roman" w:cs="Times New Roman"/>
        </w:rPr>
      </w:pPr>
    </w:p>
    <w:p w14:paraId="2A509759">
      <w:pPr>
        <w:rPr>
          <w:rFonts w:hint="default" w:ascii="Times New Roman" w:hAnsi="Times New Roman" w:cs="Times New Roman"/>
        </w:rPr>
      </w:pPr>
    </w:p>
    <w:p w14:paraId="35B0589F">
      <w:pPr>
        <w:rPr>
          <w:rFonts w:hint="default" w:ascii="Times New Roman" w:hAnsi="Times New Roman" w:cs="Times New Roman"/>
        </w:rPr>
      </w:pPr>
    </w:p>
    <w:p w14:paraId="14E431D6">
      <w:pPr>
        <w:rPr>
          <w:rFonts w:hint="default" w:ascii="Times New Roman" w:hAnsi="Times New Roman" w:cs="Times New Roman"/>
        </w:rPr>
      </w:pPr>
    </w:p>
    <w:p w14:paraId="4E713CBD">
      <w:pPr>
        <w:rPr>
          <w:rFonts w:hint="default" w:ascii="Times New Roman" w:hAnsi="Times New Roman" w:cs="Times New Roman"/>
        </w:rPr>
      </w:pPr>
    </w:p>
    <w:p w14:paraId="72CDE490">
      <w:pPr>
        <w:rPr>
          <w:rFonts w:hint="default" w:ascii="Times New Roman" w:hAnsi="Times New Roman" w:cs="Times New Roman"/>
        </w:rPr>
      </w:pPr>
    </w:p>
    <w:p w14:paraId="3DE2A365">
      <w:pPr>
        <w:rPr>
          <w:rFonts w:hint="default" w:ascii="Times New Roman" w:hAnsi="Times New Roman" w:cs="Times New Roman"/>
        </w:rPr>
      </w:pPr>
    </w:p>
    <w:p w14:paraId="5F3CCC5C">
      <w:pPr>
        <w:rPr>
          <w:rFonts w:hint="default" w:ascii="Times New Roman" w:hAnsi="Times New Roman" w:cs="Times New Roman"/>
        </w:rPr>
      </w:pPr>
    </w:p>
    <w:p w14:paraId="4FA3EA67">
      <w:pPr>
        <w:rPr>
          <w:rFonts w:hint="default" w:ascii="Times New Roman" w:hAnsi="Times New Roman" w:cs="Times New Roman"/>
        </w:rPr>
      </w:pPr>
    </w:p>
    <w:p w14:paraId="7A7531BB">
      <w:pPr>
        <w:rPr>
          <w:rFonts w:hint="default" w:ascii="Times New Roman" w:hAnsi="Times New Roman" w:cs="Times New Roman"/>
        </w:rPr>
      </w:pPr>
    </w:p>
    <w:p w14:paraId="1E88A326">
      <w:pPr>
        <w:rPr>
          <w:rFonts w:hint="default" w:ascii="Times New Roman" w:hAnsi="Times New Roman" w:cs="Times New Roman"/>
        </w:rPr>
      </w:pPr>
    </w:p>
    <w:p w14:paraId="1E2FC4F8">
      <w:pPr>
        <w:rPr>
          <w:rFonts w:hint="default" w:ascii="Times New Roman" w:hAnsi="Times New Roman" w:cs="Times New Roman"/>
        </w:rPr>
      </w:pPr>
    </w:p>
    <w:p w14:paraId="526F7E30">
      <w:pPr>
        <w:rPr>
          <w:rFonts w:hint="default" w:ascii="Times New Roman" w:hAnsi="Times New Roman" w:cs="Times New Roman"/>
        </w:rPr>
      </w:pPr>
    </w:p>
    <w:p w14:paraId="528A6572">
      <w:pPr>
        <w:rPr>
          <w:rFonts w:hint="default" w:ascii="Times New Roman" w:hAnsi="Times New Roman" w:cs="Times New Roman"/>
        </w:rPr>
      </w:pPr>
    </w:p>
    <w:p w14:paraId="61964484">
      <w:pPr>
        <w:rPr>
          <w:rFonts w:hint="default" w:ascii="Times New Roman" w:hAnsi="Times New Roman" w:cs="Times New Roman"/>
        </w:rPr>
      </w:pPr>
    </w:p>
    <w:p w14:paraId="476D1E44">
      <w:pPr>
        <w:rPr>
          <w:rFonts w:hint="default" w:ascii="Times New Roman" w:hAnsi="Times New Roman" w:cs="Times New Roman"/>
        </w:rPr>
      </w:pPr>
    </w:p>
    <w:p w14:paraId="7DFA5A2B">
      <w:pPr>
        <w:rPr>
          <w:rFonts w:hint="default" w:ascii="Times New Roman" w:hAnsi="Times New Roman" w:cs="Times New Roman"/>
        </w:rPr>
      </w:pPr>
    </w:p>
    <w:p w14:paraId="537F032E">
      <w:pPr>
        <w:rPr>
          <w:rFonts w:hint="default" w:ascii="Times New Roman" w:hAnsi="Times New Roman" w:cs="Times New Roman"/>
        </w:rPr>
      </w:pPr>
    </w:p>
    <w:p w14:paraId="349BAD09">
      <w:pPr>
        <w:rPr>
          <w:rFonts w:hint="default" w:ascii="Times New Roman" w:hAnsi="Times New Roman" w:cs="Times New Roman"/>
        </w:rPr>
      </w:pPr>
    </w:p>
    <w:p w14:paraId="08F01A9F">
      <w:pPr>
        <w:rPr>
          <w:rFonts w:hint="default" w:ascii="Times New Roman" w:hAnsi="Times New Roman" w:cs="Times New Roman"/>
        </w:rPr>
      </w:pPr>
    </w:p>
    <w:p w14:paraId="4D611692">
      <w:pPr>
        <w:rPr>
          <w:rFonts w:hint="default" w:ascii="Times New Roman" w:hAnsi="Times New Roman" w:cs="Times New Roman"/>
        </w:rPr>
      </w:pPr>
    </w:p>
    <w:p w14:paraId="22BA102E">
      <w:pPr>
        <w:rPr>
          <w:rFonts w:hint="default" w:ascii="Times New Roman" w:hAnsi="Times New Roman" w:cs="Times New Roman"/>
        </w:rPr>
      </w:pPr>
    </w:p>
    <w:p w14:paraId="40760E9F">
      <w:pPr>
        <w:rPr>
          <w:rFonts w:hint="default" w:ascii="Times New Roman" w:hAnsi="Times New Roman" w:cs="Times New Roman"/>
        </w:rPr>
      </w:pPr>
    </w:p>
    <w:p w14:paraId="368EB577">
      <w:pPr>
        <w:rPr>
          <w:rFonts w:hint="default" w:ascii="Times New Roman" w:hAnsi="Times New Roman" w:cs="Times New Roman"/>
        </w:rPr>
      </w:pPr>
    </w:p>
    <w:p w14:paraId="288CF23A">
      <w:pPr>
        <w:rPr>
          <w:rFonts w:hint="default" w:ascii="Times New Roman" w:hAnsi="Times New Roman" w:cs="Times New Roman"/>
        </w:rPr>
      </w:pPr>
    </w:p>
    <w:p w14:paraId="52ABDDC6">
      <w:pPr>
        <w:rPr>
          <w:rFonts w:hint="default" w:ascii="Times New Roman" w:hAnsi="Times New Roman" w:cs="Times New Roman"/>
        </w:rPr>
      </w:pPr>
    </w:p>
    <w:p w14:paraId="28D44A4E">
      <w:pPr>
        <w:rPr>
          <w:rFonts w:hint="default" w:ascii="Times New Roman" w:hAnsi="Times New Roman" w:cs="Times New Roman"/>
        </w:rPr>
      </w:pPr>
    </w:p>
    <w:p w14:paraId="587E271F">
      <w:pPr>
        <w:rPr>
          <w:rFonts w:hint="default" w:ascii="Times New Roman" w:hAnsi="Times New Roman" w:cs="Times New Roman"/>
        </w:rPr>
      </w:pPr>
    </w:p>
    <w:p w14:paraId="7590219F">
      <w:pPr>
        <w:rPr>
          <w:rFonts w:hint="default" w:ascii="Times New Roman" w:hAnsi="Times New Roman" w:cs="Times New Roman"/>
        </w:rPr>
      </w:pPr>
    </w:p>
    <w:p w14:paraId="70AD8C94">
      <w:pPr>
        <w:rPr>
          <w:rFonts w:hint="default" w:ascii="Times New Roman" w:hAnsi="Times New Roman" w:cs="Times New Roman"/>
        </w:rPr>
      </w:pPr>
    </w:p>
    <w:p w14:paraId="432CF8A2">
      <w:pPr>
        <w:rPr>
          <w:rFonts w:hint="default" w:ascii="Times New Roman" w:hAnsi="Times New Roman" w:cs="Times New Roman"/>
        </w:rPr>
      </w:pPr>
    </w:p>
    <w:p w14:paraId="42B583CE">
      <w:pPr>
        <w:rPr>
          <w:rFonts w:hint="default" w:ascii="Times New Roman" w:hAnsi="Times New Roman" w:cs="Times New Roman"/>
        </w:rPr>
      </w:pPr>
    </w:p>
    <w:p w14:paraId="55D4E0A6">
      <w:pPr>
        <w:rPr>
          <w:rFonts w:hint="default" w:ascii="Times New Roman" w:hAnsi="Times New Roman" w:cs="Times New Roman"/>
        </w:rPr>
      </w:pPr>
    </w:p>
    <w:p w14:paraId="16006A3A">
      <w:pPr>
        <w:rPr>
          <w:rFonts w:hint="default" w:ascii="Times New Roman" w:hAnsi="Times New Roman" w:cs="Times New Roman"/>
        </w:rPr>
      </w:pPr>
    </w:p>
    <w:p w14:paraId="52A81576">
      <w:pPr>
        <w:rPr>
          <w:rFonts w:hint="default" w:ascii="Times New Roman" w:hAnsi="Times New Roman" w:cs="Times New Roman"/>
        </w:rPr>
      </w:pPr>
    </w:p>
    <w:p w14:paraId="5A942545">
      <w:pPr>
        <w:rPr>
          <w:rFonts w:hint="default" w:ascii="Times New Roman" w:hAnsi="Times New Roman" w:cs="Times New Roman"/>
        </w:rPr>
      </w:pPr>
    </w:p>
    <w:p w14:paraId="34251D68">
      <w:pPr>
        <w:rPr>
          <w:rFonts w:hint="default" w:ascii="Times New Roman" w:hAnsi="Times New Roman" w:cs="Times New Roman"/>
        </w:rPr>
      </w:pPr>
    </w:p>
    <w:p w14:paraId="0D400991">
      <w:pPr>
        <w:rPr>
          <w:rFonts w:hint="default" w:ascii="Times New Roman" w:hAnsi="Times New Roman" w:cs="Times New Roman"/>
        </w:rPr>
      </w:pPr>
    </w:p>
    <w:p w14:paraId="191B9C46">
      <w:pPr>
        <w:rPr>
          <w:rFonts w:hint="default" w:ascii="Times New Roman" w:hAnsi="Times New Roman" w:cs="Times New Roman"/>
        </w:rPr>
      </w:pPr>
    </w:p>
    <w:p w14:paraId="6BC46412">
      <w:pPr>
        <w:rPr>
          <w:rFonts w:hint="default" w:ascii="Times New Roman" w:hAnsi="Times New Roman" w:cs="Times New Roman"/>
        </w:rPr>
      </w:pPr>
    </w:p>
    <w:p w14:paraId="07A55514">
      <w:pPr>
        <w:rPr>
          <w:rFonts w:hint="default" w:ascii="Times New Roman" w:hAnsi="Times New Roman" w:cs="Times New Roman"/>
        </w:rPr>
      </w:pPr>
    </w:p>
    <w:p w14:paraId="44969C34">
      <w:pPr>
        <w:rPr>
          <w:rFonts w:hint="default" w:ascii="Times New Roman" w:hAnsi="Times New Roman" w:cs="Times New Roman"/>
        </w:rPr>
      </w:pPr>
    </w:p>
    <w:p w14:paraId="1F751B4D">
      <w:pPr>
        <w:rPr>
          <w:rFonts w:hint="default" w:ascii="Times New Roman" w:hAnsi="Times New Roman" w:cs="Times New Roman"/>
        </w:rPr>
      </w:pPr>
    </w:p>
    <w:p w14:paraId="256DB398">
      <w:pPr>
        <w:rPr>
          <w:rFonts w:hint="default" w:ascii="Times New Roman" w:hAnsi="Times New Roman" w:cs="Times New Roman"/>
        </w:rPr>
      </w:pPr>
    </w:p>
    <w:p w14:paraId="5E7DE102">
      <w:pPr>
        <w:rPr>
          <w:rFonts w:hint="default" w:ascii="Times New Roman" w:hAnsi="Times New Roman" w:cs="Times New Roman"/>
        </w:rPr>
      </w:pPr>
    </w:p>
    <w:p w14:paraId="56E73628">
      <w:pPr>
        <w:rPr>
          <w:rFonts w:hint="default" w:ascii="Times New Roman" w:hAnsi="Times New Roman" w:cs="Times New Roman"/>
        </w:rPr>
      </w:pPr>
    </w:p>
    <w:p w14:paraId="41854C39">
      <w:pPr>
        <w:rPr>
          <w:rFonts w:hint="default" w:ascii="Times New Roman" w:hAnsi="Times New Roman" w:cs="Times New Roman"/>
        </w:rPr>
      </w:pPr>
    </w:p>
    <w:p w14:paraId="56ACD4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Topic 1: What Is Data Engineering?</w:t>
      </w:r>
    </w:p>
    <w:p w14:paraId="42EB7F3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authors say there are many definitions of Data Engineering, but all of them share one common idea:</w:t>
      </w:r>
    </w:p>
    <w:p w14:paraId="66B43F11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 data engineer gets data, stores it, prepares it, and makes it usable for others.</w:t>
      </w:r>
    </w:p>
    <w:p w14:paraId="53C19FB3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Level 1 — Beginner Understanding</w:t>
      </w:r>
    </w:p>
    <w:p w14:paraId="3DC9B32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imagine a company.</w:t>
      </w:r>
    </w:p>
    <w:p w14:paraId="1535B69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company needs:</w:t>
      </w:r>
    </w:p>
    <w:p w14:paraId="17DE1D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data </w:t>
      </w:r>
    </w:p>
    <w:p w14:paraId="6AA928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sales data </w:t>
      </w:r>
    </w:p>
    <w:p w14:paraId="53984E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website data </w:t>
      </w:r>
    </w:p>
    <w:p w14:paraId="6BDB4E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transaction data </w:t>
      </w:r>
    </w:p>
    <w:p w14:paraId="668BB86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Without data infrastructure, analysts and ML engineers cannot work.</w:t>
      </w:r>
    </w:p>
    <w:p w14:paraId="4DA496E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 Data Engineer builds this infrastructure</w:t>
      </w:r>
    </w:p>
    <w:p w14:paraId="2CC7F78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0D1AA127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Real-World Example: Amazon</w:t>
      </w:r>
    </w:p>
    <w:p w14:paraId="1C98B35F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DF1222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Open Amazon App</w:t>
      </w:r>
    </w:p>
    <w:p w14:paraId="3C93837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↓</w:t>
      </w:r>
    </w:p>
    <w:p w14:paraId="2D2EE36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Search iPhone</w:t>
      </w:r>
    </w:p>
    <w:p w14:paraId="4B3AE60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↓</w:t>
      </w:r>
    </w:p>
    <w:p w14:paraId="45FFD98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Add to Cart</w:t>
      </w:r>
    </w:p>
    <w:p w14:paraId="76E7EED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↓</w:t>
      </w:r>
    </w:p>
    <w:p w14:paraId="2479FB7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Purchase</w:t>
      </w:r>
    </w:p>
    <w:p w14:paraId="2E00D5B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6102220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Every click creates data.</w:t>
      </w:r>
    </w:p>
    <w:p w14:paraId="2FCB818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Customer Action</w:t>
      </w:r>
    </w:p>
    <w:p w14:paraId="154A33B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↓</w:t>
      </w:r>
    </w:p>
    <w:p w14:paraId="0332FA8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Database</w:t>
      </w:r>
    </w:p>
    <w:p w14:paraId="2D5D5FB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↓</w:t>
      </w:r>
    </w:p>
    <w:p w14:paraId="3373E3D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 Pipeline</w:t>
      </w:r>
    </w:p>
    <w:p w14:paraId="606AEFB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↓</w:t>
      </w:r>
    </w:p>
    <w:p w14:paraId="07C2C6F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Storage</w:t>
      </w:r>
    </w:p>
    <w:p w14:paraId="6C7B174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↓</w:t>
      </w:r>
    </w:p>
    <w:p w14:paraId="429FBC0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Analytics Dashboard</w:t>
      </w:r>
    </w:p>
    <w:p w14:paraId="5AAFDC8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Who builds this flow?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👉 Data Engineer.</w:t>
      </w:r>
    </w:p>
    <w:p w14:paraId="1ADFCCC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4E0CE7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What Problem Does Data Engineering Solve?</w:t>
      </w:r>
    </w:p>
    <w:p w14:paraId="47BC0AE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Imagine a company has:</w:t>
      </w:r>
    </w:p>
    <w:p w14:paraId="1AFF720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Sales Data</w:t>
      </w:r>
    </w:p>
    <w:p w14:paraId="41F80DE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Customer Data</w:t>
      </w:r>
    </w:p>
    <w:p w14:paraId="6F23EFC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Website Data</w:t>
      </w:r>
      <w:bookmarkStart w:id="0" w:name="_GoBack"/>
      <w:bookmarkEnd w:id="0"/>
    </w:p>
    <w:p w14:paraId="2B3F719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Mobile App Data</w:t>
      </w:r>
    </w:p>
    <w:p w14:paraId="30E2834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Support Ticket Data</w:t>
      </w:r>
    </w:p>
    <w:p w14:paraId="668D3EF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Everything is scattered.</w:t>
      </w:r>
    </w:p>
    <w:p w14:paraId="78ED778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Problems:</w:t>
      </w:r>
    </w:p>
    <w:p w14:paraId="12CDAA4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Duplicate data</w:t>
      </w:r>
    </w:p>
    <w:p w14:paraId="395CCCA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Missing data</w:t>
      </w:r>
    </w:p>
    <w:p w14:paraId="0F517B2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Slow reports</w:t>
      </w:r>
    </w:p>
    <w:p w14:paraId="6FE9513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Wrong dashboards</w:t>
      </w:r>
    </w:p>
    <w:p w14:paraId="1C2197A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ML models fail</w:t>
      </w:r>
    </w:p>
    <w:p w14:paraId="050FD1E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Engineering solves these problems.</w:t>
      </w:r>
    </w:p>
    <w:p w14:paraId="74B6F4C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57E126D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Developing, implementing, and maintaining systems that take raw data and produce high-quality information for analytics and machine learning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4FA943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Let's simplify it:</w:t>
      </w:r>
    </w:p>
    <w:p w14:paraId="04320EE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Raw Data</w:t>
      </w:r>
    </w:p>
    <w:p w14:paraId="11145CE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↓</w:t>
      </w:r>
    </w:p>
    <w:p w14:paraId="42A4938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Collect</w:t>
      </w:r>
    </w:p>
    <w:p w14:paraId="489A47F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↓</w:t>
      </w:r>
    </w:p>
    <w:p w14:paraId="6A8F651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Store</w:t>
      </w:r>
    </w:p>
    <w:p w14:paraId="56858D4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↓</w:t>
      </w:r>
    </w:p>
    <w:p w14:paraId="44340CB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Clean</w:t>
      </w:r>
    </w:p>
    <w:p w14:paraId="4D0CFB6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↓</w:t>
      </w:r>
    </w:p>
    <w:p w14:paraId="6ECF4D1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Transform</w:t>
      </w:r>
    </w:p>
    <w:p w14:paraId="3897CF3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↓</w:t>
      </w:r>
    </w:p>
    <w:p w14:paraId="45942F1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Useful Data</w:t>
      </w:r>
    </w:p>
    <w:p w14:paraId="10CFA94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6F67681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365EE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 Like an Engineer</w:t>
      </w:r>
    </w:p>
    <w:p w14:paraId="5BEC36C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Many beginners think:</w:t>
      </w:r>
    </w:p>
    <w:p w14:paraId="5DCDCCE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 Engineer = Writes SQL</w:t>
      </w:r>
    </w:p>
    <w:p w14:paraId="79E6269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Wrong.</w:t>
      </w:r>
    </w:p>
    <w:p w14:paraId="44B1337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A Data Engineer thinks:</w:t>
      </w:r>
    </w:p>
    <w:p w14:paraId="1DB5309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Where is data created?</w:t>
      </w:r>
    </w:p>
    <w:p w14:paraId="384C5C7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↓</w:t>
      </w:r>
    </w:p>
    <w:p w14:paraId="73FBA60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do I collect it?</w:t>
      </w:r>
    </w:p>
    <w:p w14:paraId="2D83C2B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↓</w:t>
      </w:r>
    </w:p>
    <w:p w14:paraId="7B56951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Where do I store it?</w:t>
      </w:r>
    </w:p>
    <w:p w14:paraId="2208692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↓</w:t>
      </w:r>
    </w:p>
    <w:p w14:paraId="799993F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do I process it?</w:t>
      </w:r>
    </w:p>
    <w:p w14:paraId="3E6AADE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↓</w:t>
      </w:r>
    </w:p>
    <w:p w14:paraId="2DD1CB0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do I deliver it?</w:t>
      </w:r>
    </w:p>
    <w:p w14:paraId="3A65AF0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↓</w:t>
      </w:r>
    </w:p>
    <w:p w14:paraId="5A2B130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do I secure it?</w:t>
      </w:r>
    </w:p>
    <w:p w14:paraId="512BC92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89DF0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Industry Example: Netflix</w:t>
      </w:r>
    </w:p>
    <w:p w14:paraId="5DF8283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When you watch a movie:</w:t>
      </w:r>
    </w:p>
    <w:p w14:paraId="1A7CBE9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event generates data.</w:t>
      </w:r>
    </w:p>
    <w:p w14:paraId="1D1F683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Netflix needs to know:</w:t>
      </w:r>
    </w:p>
    <w:p w14:paraId="3A3E5C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movies are popular? </w:t>
      </w:r>
    </w:p>
    <w:p w14:paraId="655C2C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Which users may cancel subscriptions? </w:t>
      </w:r>
    </w:p>
    <w:p w14:paraId="760963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should be recommended? </w:t>
      </w:r>
    </w:p>
    <w:p w14:paraId="7E3B50D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answer these questions</w:t>
      </w:r>
    </w:p>
    <w:p w14:paraId="0A0CA8A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Events</w:t>
      </w:r>
    </w:p>
    <w:p w14:paraId="789F175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7C80B8C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Collected</w:t>
      </w:r>
    </w:p>
    <w:p w14:paraId="4F5CA0C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4017E80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Stored</w:t>
      </w:r>
    </w:p>
    <w:p w14:paraId="5F4C761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BB70B2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Processed</w:t>
      </w:r>
    </w:p>
    <w:p w14:paraId="4B37924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52C0694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Analyzed</w:t>
      </w:r>
    </w:p>
    <w:p w14:paraId="06ECFDF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 Engineers build the pipeline</w:t>
      </w:r>
    </w:p>
    <w:p w14:paraId="25B4566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 Engineering</w:t>
      </w:r>
    </w:p>
    <w:p w14:paraId="04D3CB4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1E08D65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Purpose:</w:t>
      </w:r>
    </w:p>
    <w:p w14:paraId="0BDF4D0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Convert raw data into useful data</w:t>
      </w:r>
    </w:p>
    <w:p w14:paraId="023C1BF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Main Work:</w:t>
      </w:r>
    </w:p>
    <w:p w14:paraId="1D4C858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1. Collect data</w:t>
      </w:r>
    </w:p>
    <w:p w14:paraId="74CE4B6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2. Store data</w:t>
      </w:r>
    </w:p>
    <w:p w14:paraId="2A5ED73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3. Process data</w:t>
      </w:r>
    </w:p>
    <w:p w14:paraId="64CDBD4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4. Deliver data</w:t>
      </w:r>
    </w:p>
    <w:p w14:paraId="729EA16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Customers:</w:t>
      </w:r>
    </w:p>
    <w:p w14:paraId="6E68246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Analysts</w:t>
      </w:r>
    </w:p>
    <w:p w14:paraId="7585B56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Data Scientists</w:t>
      </w:r>
    </w:p>
    <w:p w14:paraId="7F84354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ML Engineers</w:t>
      </w:r>
    </w:p>
    <w:p w14:paraId="291C264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Business Teams</w:t>
      </w:r>
    </w:p>
    <w:p w14:paraId="2E14E55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Goal:</w:t>
      </w:r>
    </w:p>
    <w:p w14:paraId="0EE9CA9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Reliable and high-quality data</w:t>
      </w:r>
    </w:p>
    <w:p w14:paraId="33DA294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596F0F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21EFC8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D42C5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Topic 2: Why Did Data Engineering Emerge?</w:t>
      </w:r>
    </w:p>
    <w:p w14:paraId="2FE9894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Before understanding modern Data Engineering, we need to understand the problem it was created to solve.</w:t>
      </w:r>
    </w:p>
    <w:p w14:paraId="0C56B2B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The book explains the evolution in three stages</w:t>
      </w:r>
    </w:p>
    <w:p w14:paraId="11C3738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1980s-2000</w:t>
      </w:r>
    </w:p>
    <w:p w14:paraId="1E3C69F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↓</w:t>
      </w:r>
    </w:p>
    <w:p w14:paraId="2797754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Data Warehouse Era</w:t>
      </w:r>
    </w:p>
    <w:p w14:paraId="2A00D92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F6BAEF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2000s-2010s</w:t>
      </w:r>
    </w:p>
    <w:p w14:paraId="14E7681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↓</w:t>
      </w:r>
    </w:p>
    <w:p w14:paraId="793560D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Big Data Era</w:t>
      </w:r>
    </w:p>
    <w:p w14:paraId="28E64E8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766696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2020+</w:t>
      </w:r>
    </w:p>
    <w:p w14:paraId="45CC52B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↓</w:t>
      </w:r>
    </w:p>
    <w:p w14:paraId="324C4A7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Modern Data Engineering</w:t>
      </w:r>
    </w:p>
    <w:p w14:paraId="4D7B44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Big Idea</w:t>
      </w:r>
    </w:p>
    <w:p w14:paraId="66C2AAB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Technology changed.</w:t>
      </w:r>
    </w:p>
    <w:p w14:paraId="68F3F67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volume exploded.</w:t>
      </w:r>
    </w:p>
    <w:p w14:paraId="583FC8C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engineer's role evolved.</w:t>
      </w:r>
    </w:p>
    <w:p w14:paraId="3DFFD8E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9627C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Era 1: Data Warehouse Era (1980-2000)</w:t>
      </w:r>
    </w:p>
    <w:p w14:paraId="5B6C85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World Before Google</w:t>
      </w:r>
    </w:p>
    <w:p w14:paraId="5676D70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a bank in 1990.</w:t>
      </w:r>
    </w:p>
    <w:p w14:paraId="1C624DF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They store:</w:t>
      </w:r>
    </w:p>
    <w:p w14:paraId="46CD38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accounts </w:t>
      </w:r>
    </w:p>
    <w:p w14:paraId="2B63EA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Transactions </w:t>
      </w:r>
    </w:p>
    <w:p w14:paraId="7D34DC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Loans </w:t>
      </w:r>
    </w:p>
    <w:p w14:paraId="02E2BA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Credit cards </w:t>
      </w:r>
    </w:p>
    <w:p w14:paraId="33E69DF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Everything is inside databases.</w:t>
      </w:r>
    </w:p>
    <w:p w14:paraId="3782A80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Bank Database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Reports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Management Decisions</w:t>
      </w:r>
    </w:p>
    <w:p w14:paraId="20DA2EE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Simple.</w:t>
      </w:r>
    </w:p>
    <w:p w14:paraId="2229644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 much data.</w:t>
      </w:r>
    </w:p>
    <w:p w14:paraId="750E688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mobile apps.</w:t>
      </w:r>
    </w:p>
    <w:p w14:paraId="39C1FD8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social media.</w:t>
      </w:r>
    </w:p>
    <w:p w14:paraId="730F3A0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streaming events.</w:t>
      </w:r>
    </w:p>
    <w:p w14:paraId="2D4FC5F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Problem Existed?</w:t>
      </w:r>
    </w:p>
    <w:p w14:paraId="34FD9F3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Executives wanted answers:</w:t>
      </w:r>
    </w:p>
    <w:p w14:paraId="31E632CC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How much money did we make?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Which branch performs best?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Who are our top customers?</w:t>
      </w:r>
    </w:p>
    <w:p w14:paraId="5B8663F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Operational databases were not designed for heavy analytics.</w:t>
      </w:r>
    </w:p>
    <w:p w14:paraId="1FB44DC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companies created:</w:t>
      </w:r>
    </w:p>
    <w:p w14:paraId="287312A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👉 Data Warehouses</w:t>
      </w:r>
    </w:p>
    <w:p w14:paraId="5DFC24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a Data Warehouse?</w:t>
      </w:r>
    </w:p>
    <w:p w14:paraId="453A664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 of it as:</w:t>
      </w:r>
    </w:p>
    <w:p w14:paraId="136C0667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Factory Database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Bank Database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Sales Database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Customer Database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Data Warehouse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Reports</w:t>
      </w:r>
    </w:p>
    <w:p w14:paraId="0A1F707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Data Warehouse combines data from many systems into one place.</w:t>
      </w:r>
    </w:p>
    <w:p w14:paraId="78D5822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book mentions pioneers like Bill Inmon and Ralph Kimball who helped define data warehousing concepts.</w:t>
      </w:r>
    </w:p>
    <w:p w14:paraId="23FB658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E916E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794A31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E6EBE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Limitation of This Era</w:t>
      </w:r>
    </w:p>
    <w:p w14:paraId="5C10FA1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Everything worked until data became huge.</w:t>
      </w:r>
    </w:p>
    <w:p w14:paraId="4E6F5EA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the internet happened.</w:t>
      </w:r>
    </w:p>
    <w:p w14:paraId="66A601E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5A1DE0C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Era 2: Big Data Era (2000-2015)</w:t>
      </w:r>
    </w:p>
    <w:p w14:paraId="436F44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Changed?</w:t>
      </w:r>
    </w:p>
    <w:p w14:paraId="46F33A6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Companies like:</w:t>
      </w:r>
    </w:p>
    <w:p w14:paraId="2AAC23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Google </w:t>
      </w:r>
    </w:p>
    <w:p w14:paraId="34C45D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Amazon </w:t>
      </w:r>
    </w:p>
    <w:p w14:paraId="4E5151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Yahoo </w:t>
      </w:r>
    </w:p>
    <w:p w14:paraId="014DF3B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started generating massive amounts of data</w:t>
      </w:r>
    </w:p>
    <w:p w14:paraId="1D41EF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</w:t>
      </w:r>
    </w:p>
    <w:p w14:paraId="50AEFE9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Google Search</w:t>
      </w:r>
    </w:p>
    <w:p w14:paraId="675E4028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1 Search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10 Searches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100 Searches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1000 Searches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1 Billion Searches</w:t>
      </w:r>
    </w:p>
    <w:p w14:paraId="3F25D8B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Traditional databases started struggling.</w:t>
      </w:r>
    </w:p>
    <w:p w14:paraId="63DE798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Problems</w:t>
      </w:r>
    </w:p>
    <w:p w14:paraId="2900EAD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>The famous 3 Vs of Big Data: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2095"/>
      </w:tblGrid>
      <w:tr w14:paraId="69C0B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566C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49A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FDA1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7C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Volume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12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Huge amount of data</w:t>
            </w:r>
          </w:p>
        </w:tc>
      </w:tr>
      <w:tr w14:paraId="579B1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9CD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Velocity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EF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arrives fast</w:t>
            </w:r>
          </w:p>
        </w:tc>
      </w:tr>
      <w:tr w14:paraId="1F996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C88F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Variety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7CF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Many types of data</w:t>
            </w:r>
          </w:p>
        </w:tc>
      </w:tr>
    </w:tbl>
    <w:p w14:paraId="04C0AA8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Google's Innovation</w:t>
      </w:r>
    </w:p>
    <w:p w14:paraId="1D7CEA92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Google published papers about:</w:t>
      </w:r>
    </w:p>
    <w:p w14:paraId="6197CE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Google File System</w:t>
      </w:r>
    </w:p>
    <w:p w14:paraId="1F27A55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huge amounts of data.</w:t>
      </w:r>
    </w:p>
    <w:p w14:paraId="4291F9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MapReduce</w:t>
      </w:r>
    </w:p>
    <w:p w14:paraId="3550E38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 huge amounts of data.</w:t>
      </w:r>
    </w:p>
    <w:p w14:paraId="5987E82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ideas changed the industry.</w:t>
      </w:r>
    </w:p>
    <w:p w14:paraId="51A094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Yahoo and Hadoop</w:t>
      </w:r>
    </w:p>
    <w:p w14:paraId="165420D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Yahoo engineers were inspired by Google's papers and created:</w:t>
      </w:r>
    </w:p>
    <w:p w14:paraId="2F56FD9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For many years:</w:t>
      </w:r>
    </w:p>
    <w:p w14:paraId="1D4E8D2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Big Data = Hadoop</w:t>
      </w:r>
    </w:p>
    <w:p w14:paraId="543CF5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 World Example</w:t>
      </w:r>
    </w:p>
    <w:p w14:paraId="73F2A8F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YouTube.</w:t>
      </w:r>
    </w:p>
    <w:p w14:paraId="3023074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second:</w:t>
      </w:r>
    </w:p>
    <w:p w14:paraId="2B99764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Videos uploaded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Comments posted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Likes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Shares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Views</w:t>
      </w:r>
    </w:p>
    <w:p w14:paraId="62A3EA6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Millions of events.</w:t>
      </w:r>
    </w:p>
    <w:p w14:paraId="6B794FA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Traditional systems struggled.</w:t>
      </w:r>
    </w:p>
    <w:p w14:paraId="3C4240F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Big Data systems were built to handle this scale.</w:t>
      </w:r>
    </w:p>
    <w:p w14:paraId="2799AE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Type of Engineer</w:t>
      </w:r>
    </w:p>
    <w:p w14:paraId="2262866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During this era:</w:t>
      </w:r>
    </w:p>
    <w:p w14:paraId="373608A6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Software Engineer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  +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Big Data Tools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  =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Big Data Engineer</w:t>
      </w:r>
    </w:p>
    <w:p w14:paraId="3DE1E68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book explains these engineers managed huge clusters and distributed systems.</w:t>
      </w:r>
    </w:p>
    <w:p w14:paraId="20E9D81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B6053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 With Big Data</w:t>
      </w:r>
    </w:p>
    <w:p w14:paraId="13153E2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Big Data tools were powerful.</w:t>
      </w:r>
    </w:p>
    <w:p w14:paraId="6CEAE0E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But they were difficult.</w:t>
      </w:r>
    </w:p>
    <w:p w14:paraId="2A04F5F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Companies often needed teams just to maintain Hadoop clusters. </w:t>
      </w:r>
    </w:p>
    <w:p w14:paraId="1598C5E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Think:</w:t>
      </w:r>
    </w:p>
    <w:p w14:paraId="06B0DC4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Powerful</w:t>
      </w:r>
    </w:p>
    <w:p w14:paraId="3D462EC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+</w:t>
      </w:r>
    </w:p>
    <w:p w14:paraId="5CE96CA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Complex</w:t>
      </w:r>
    </w:p>
    <w:p w14:paraId="59C00AE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+</w:t>
      </w:r>
    </w:p>
    <w:p w14:paraId="4024187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Expensive</w:t>
      </w:r>
    </w:p>
    <w:p w14:paraId="3BA00AF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515780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 ideal.</w:t>
      </w:r>
    </w:p>
    <w:p w14:paraId="0A356DD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17F42B1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Era 3: Modern Data Engineering (2020+)</w:t>
      </w:r>
    </w:p>
    <w:p w14:paraId="07A7F25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Today the focus is different.</w:t>
      </w:r>
    </w:p>
    <w:p w14:paraId="37F6826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The book says engineers are moving away from managing complex infrastructure and focusing on the entire data lifecycle.</w:t>
      </w:r>
    </w:p>
    <w:p w14:paraId="026F62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38315" cy="181102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422F">
      <w:pPr>
        <w:rPr>
          <w:rFonts w:hint="default" w:ascii="Times New Roman" w:hAnsi="Times New Roman" w:cs="Times New Roman"/>
        </w:rPr>
      </w:pPr>
    </w:p>
    <w:p w14:paraId="3922E8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34505" cy="317754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26D2F">
      <w:pPr>
        <w:rPr>
          <w:rFonts w:hint="default" w:ascii="Times New Roman" w:hAnsi="Times New Roman" w:cs="Times New Roman"/>
        </w:rPr>
      </w:pPr>
    </w:p>
    <w:p w14:paraId="095E0D3E">
      <w:pPr>
        <w:rPr>
          <w:rFonts w:hint="default" w:ascii="Times New Roman" w:hAnsi="Times New Roman" w:cs="Times New Roman"/>
        </w:rPr>
      </w:pPr>
    </w:p>
    <w:p w14:paraId="53ACC486">
      <w:pPr>
        <w:rPr>
          <w:rFonts w:hint="default" w:ascii="Times New Roman" w:hAnsi="Times New Roman" w:cs="Times New Roman"/>
        </w:rPr>
      </w:pPr>
    </w:p>
    <w:p w14:paraId="290A3769">
      <w:pPr>
        <w:rPr>
          <w:rFonts w:hint="default" w:ascii="Times New Roman" w:hAnsi="Times New Roman" w:cs="Times New Roman"/>
        </w:rPr>
      </w:pPr>
    </w:p>
    <w:p w14:paraId="271C6BD0">
      <w:pPr>
        <w:rPr>
          <w:rFonts w:hint="default" w:ascii="Times New Roman" w:hAnsi="Times New Roman" w:cs="Times New Roman"/>
        </w:rPr>
      </w:pPr>
    </w:p>
    <w:p w14:paraId="34ACAA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Modern Data Engineer</w:t>
      </w:r>
    </w:p>
    <w:p w14:paraId="2DDC0A7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Today a Data Engineer focuses on:</w:t>
      </w:r>
    </w:p>
    <w:p w14:paraId="5C88152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Quality</w:t>
      </w:r>
    </w:p>
    <w:p w14:paraId="19CF147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</w:t>
      </w:r>
    </w:p>
    <w:p w14:paraId="3599E907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Governance</w:t>
      </w:r>
    </w:p>
    <w:p w14:paraId="17E2622C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Architecture</w:t>
      </w:r>
    </w:p>
    <w:p w14:paraId="0CF3128C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Automation</w:t>
      </w:r>
    </w:p>
    <w:p w14:paraId="56AAF4BC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DataOps</w:t>
      </w:r>
    </w:p>
    <w:p w14:paraId="18DDAFE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Lifecycle Management</w:t>
      </w:r>
    </w:p>
    <w:p w14:paraId="350EFAE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  <w:r>
        <w:rPr>
          <w:rFonts w:hint="default" w:ascii="Times New Roman" w:hAnsi="Times New Roman" w:eastAsia="SimSun" w:cs="Times New Roman"/>
          <w:sz w:val="24"/>
          <w:szCs w:val="24"/>
        </w:rPr>
        <w:t>Complete Evolution Mind Map</w:t>
      </w:r>
      <w:r>
        <w:rPr>
          <w:rFonts w:hint="default" w:cs="Times New Roman"/>
          <w:sz w:val="24"/>
          <w:szCs w:val="24"/>
          <w:lang w:val="en-US"/>
        </w:rPr>
        <w:t>’</w:t>
      </w:r>
    </w:p>
    <w:p w14:paraId="0EC140D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4E3E66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2020+</w:t>
      </w:r>
    </w:p>
    <w:p w14:paraId="11D2A94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│</w:t>
      </w:r>
    </w:p>
    <w:p w14:paraId="1694E2F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├── Cloud</w:t>
      </w:r>
    </w:p>
    <w:p w14:paraId="3FA388C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├── Data Lifecycle</w:t>
      </w:r>
    </w:p>
    <w:p w14:paraId="4E3FBF1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├── DataOps</w:t>
      </w:r>
    </w:p>
    <w:p w14:paraId="2D4AF9E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├── Governance</w:t>
      </w:r>
    </w:p>
    <w:p w14:paraId="454467E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├── Security</w:t>
      </w:r>
    </w:p>
    <w:p w14:paraId="2F0FD66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└── Automation</w:t>
      </w:r>
    </w:p>
    <w:p w14:paraId="69BF89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Question :- what change ?</w:t>
      </w:r>
    </w:p>
    <w:p w14:paraId="259CD66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9B12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38315" cy="2121535"/>
            <wp:effectExtent l="0" t="0" r="444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8388">
      <w:pPr>
        <w:rPr>
          <w:rFonts w:hint="default" w:ascii="Times New Roman" w:hAnsi="Times New Roman" w:cs="Times New Roman"/>
        </w:rPr>
      </w:pPr>
    </w:p>
    <w:p w14:paraId="363B4F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48100" cy="1085850"/>
            <wp:effectExtent l="0" t="0" r="762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FFA7">
      <w:pPr>
        <w:rPr>
          <w:rFonts w:hint="default" w:ascii="Times New Roman" w:hAnsi="Times New Roman" w:cs="Times New Roman"/>
        </w:rPr>
      </w:pPr>
    </w:p>
    <w:p w14:paraId="1042680C">
      <w:pPr>
        <w:rPr>
          <w:rFonts w:hint="default" w:ascii="Times New Roman" w:hAnsi="Times New Roman" w:cs="Times New Roman"/>
        </w:rPr>
      </w:pPr>
    </w:p>
    <w:p w14:paraId="6D43120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E386BB8">
      <w:pPr>
        <w:rPr>
          <w:rFonts w:hint="default" w:ascii="Times New Roman" w:hAnsi="Times New Roman" w:cs="Times New Roman"/>
        </w:rPr>
      </w:pPr>
    </w:p>
    <w:p w14:paraId="3A661861">
      <w:pPr>
        <w:rPr>
          <w:rFonts w:hint="default" w:ascii="Times New Roman" w:hAnsi="Times New Roman" w:cs="Times New Roman"/>
        </w:rPr>
      </w:pPr>
    </w:p>
    <w:p w14:paraId="0A216304">
      <w:pPr>
        <w:rPr>
          <w:rFonts w:hint="default" w:ascii="Times New Roman" w:hAnsi="Times New Roman" w:cs="Times New Roman"/>
        </w:rPr>
      </w:pPr>
    </w:p>
    <w:p w14:paraId="3F08CE1A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Questions they ask:</w:t>
      </w:r>
    </w:p>
    <w:p w14:paraId="2020EFE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Is the data correct? </w:t>
      </w:r>
    </w:p>
    <w:p w14:paraId="1FF69E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Is the data secure? </w:t>
      </w:r>
    </w:p>
    <w:p w14:paraId="4C3DFF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Can analysts trust it? </w:t>
      </w:r>
    </w:p>
    <w:p w14:paraId="7A7E8A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Can ML engineers use it? </w:t>
      </w:r>
    </w:p>
    <w:p w14:paraId="5C54F7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Is the pipeline automated? </w:t>
      </w:r>
    </w:p>
    <w:p w14:paraId="210F6B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new data sources be added easily?</w:t>
      </w:r>
    </w:p>
    <w:p w14:paraId="5F98939F">
      <w:pPr>
        <w:rPr>
          <w:rFonts w:hint="default" w:ascii="Times New Roman" w:hAnsi="Times New Roman" w:cs="Times New Roman"/>
          <w:lang w:val="en-US"/>
        </w:rPr>
      </w:pPr>
    </w:p>
    <w:p w14:paraId="4E1646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Book's Main Philosophy</w:t>
      </w:r>
    </w:p>
    <w:p w14:paraId="1C8F3D4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one sentence you should remember throughout the book:</w:t>
      </w:r>
    </w:p>
    <w:p w14:paraId="19D98B74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Don't focus on the technology. Focus on the data and the business problem.</w:t>
      </w:r>
    </w:p>
    <w:p w14:paraId="7FB31B0E">
      <w:pPr>
        <w:rPr>
          <w:rFonts w:hint="default" w:ascii="Times New Roman" w:hAnsi="Times New Roman" w:cs="Times New Roman"/>
          <w:lang w:val="en-US"/>
        </w:rPr>
      </w:pPr>
    </w:p>
    <w:p w14:paraId="3FC588C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Technology (Spark, Kafka, Snowflake, Databricks, etc.) is just a </w:t>
      </w: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tool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2CC82CB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333062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Business Problem</w:t>
      </w:r>
    </w:p>
    <w:p w14:paraId="14A93FA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↓</w:t>
      </w:r>
    </w:p>
    <w:p w14:paraId="2E7B7D6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Need Data</w:t>
      </w:r>
    </w:p>
    <w:p w14:paraId="3A01EB0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↓</w:t>
      </w:r>
    </w:p>
    <w:p w14:paraId="35A645A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Engineer Builds Pipeline</w:t>
      </w:r>
    </w:p>
    <w:p w14:paraId="7A8E86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↓</w:t>
      </w:r>
    </w:p>
    <w:p w14:paraId="36EA219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Business Gets Value</w:t>
      </w:r>
    </w:p>
    <w:p w14:paraId="1EF21EB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</w:t>
      </w:r>
    </w:p>
    <w:p w14:paraId="35CF9F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E4569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B6C70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124612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03110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0B515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1AF0C6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3DC7FF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277CF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Chapter 1 – Topic 3: The Data Engineering Lifecycle ⭐⭐⭐⭐⭐</w:t>
      </w:r>
    </w:p>
    <w:p w14:paraId="783E87EC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This is the MOST IMPORTANT concept in the entire book.</w:t>
      </w:r>
    </w:p>
    <w:p w14:paraId="472FEEB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you understand this topic, </w:t>
      </w:r>
      <w:r>
        <w:rPr>
          <w:rStyle w:val="92"/>
          <w:rFonts w:hint="default" w:ascii="Times New Roman" w:hAnsi="Times New Roman" w:cs="Times New Roman"/>
        </w:rPr>
        <w:t>every other chapter will make sense.</w:t>
      </w:r>
    </w:p>
    <w:p w14:paraId="2E82E55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>The authors even organize the whole book around this lifecycle.</w:t>
      </w:r>
    </w:p>
    <w:p w14:paraId="753F546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a Lifecycle?</w:t>
      </w:r>
    </w:p>
    <w:p w14:paraId="0A3F8A7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Let's first understand the word </w:t>
      </w:r>
      <w:r>
        <w:rPr>
          <w:rStyle w:val="92"/>
          <w:rFonts w:hint="default" w:ascii="Times New Roman" w:hAnsi="Times New Roman" w:cs="Times New Roman"/>
        </w:rPr>
        <w:t>Lifecycle</w:t>
      </w:r>
      <w:r>
        <w:rPr>
          <w:rFonts w:hint="default" w:ascii="Times New Roman" w:hAnsi="Times New Roman" w:cs="Times New Roman"/>
        </w:rPr>
        <w:t>.</w:t>
      </w:r>
    </w:p>
    <w:p w14:paraId="10BBAB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Real-world example: Making Tea</w:t>
      </w:r>
    </w:p>
    <w:p w14:paraId="08FC95E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Water</w:t>
      </w:r>
    </w:p>
    <w:p w14:paraId="629F76C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↓</w:t>
      </w:r>
    </w:p>
    <w:p w14:paraId="2C63544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Boil Water</w:t>
      </w:r>
    </w:p>
    <w:p w14:paraId="79E6FCB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↓</w:t>
      </w:r>
    </w:p>
    <w:p w14:paraId="79F64D7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Add Tea Leaves</w:t>
      </w:r>
    </w:p>
    <w:p w14:paraId="2540B30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↓</w:t>
      </w:r>
    </w:p>
    <w:p w14:paraId="5FB49D3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Add Milk</w:t>
      </w:r>
    </w:p>
    <w:p w14:paraId="6A954E2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↓</w:t>
      </w:r>
    </w:p>
    <w:p w14:paraId="45A479D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Add Sugar</w:t>
      </w:r>
    </w:p>
    <w:p w14:paraId="7BAA472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↓</w:t>
      </w:r>
    </w:p>
    <w:p w14:paraId="20A0DF2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Serve Tea</w:t>
      </w:r>
    </w:p>
    <w:p w14:paraId="7090819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A95668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you serve tea before boiling water?</w:t>
      </w:r>
    </w:p>
    <w:p w14:paraId="28A1FCE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No.</w:t>
      </w:r>
    </w:p>
    <w:p w14:paraId="7956469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step happens in order.</w:t>
      </w:r>
    </w:p>
    <w:p w14:paraId="500DBB2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 xml:space="preserve">This sequence of steps is called a </w:t>
      </w:r>
      <w:r>
        <w:rPr>
          <w:rStyle w:val="92"/>
          <w:rFonts w:hint="default" w:ascii="Times New Roman" w:hAnsi="Times New Roman" w:cs="Times New Roman"/>
        </w:rPr>
        <w:t>lifecycle</w:t>
      </w:r>
    </w:p>
    <w:p w14:paraId="4C5FD3E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Apply This to Data</w:t>
      </w:r>
    </w:p>
    <w:p w14:paraId="71BC7B6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also has a journey.</w:t>
      </w:r>
    </w:p>
    <w:p w14:paraId="1D06FE0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you order a pizza using the Domino's app.</w:t>
      </w:r>
    </w:p>
    <w:p w14:paraId="31ECC35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moment you click </w:t>
      </w:r>
      <w:r>
        <w:rPr>
          <w:rStyle w:val="92"/>
          <w:rFonts w:hint="default" w:ascii="Times New Roman" w:hAnsi="Times New Roman" w:cs="Times New Roman"/>
        </w:rPr>
        <w:t>"Place Order"</w:t>
      </w:r>
      <w:r>
        <w:rPr>
          <w:rFonts w:hint="default" w:ascii="Times New Roman" w:hAnsi="Times New Roman" w:cs="Times New Roman"/>
        </w:rPr>
        <w:t>, data begins its journey.</w:t>
      </w:r>
    </w:p>
    <w:p w14:paraId="11E06D3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Customer Orders Pizza</w:t>
      </w:r>
    </w:p>
    <w:p w14:paraId="1A782BD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↓</w:t>
      </w:r>
    </w:p>
    <w:p w14:paraId="0619612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is Created</w:t>
      </w:r>
    </w:p>
    <w:p w14:paraId="1A3D9A9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↓</w:t>
      </w:r>
    </w:p>
    <w:p w14:paraId="04236F0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is Stored</w:t>
      </w:r>
    </w:p>
    <w:p w14:paraId="3DFF07C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↓</w:t>
      </w:r>
    </w:p>
    <w:p w14:paraId="4DA4D34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is Moved</w:t>
      </w:r>
    </w:p>
    <w:p w14:paraId="33D627A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↓</w:t>
      </w:r>
    </w:p>
    <w:p w14:paraId="61417F1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is Cleaned</w:t>
      </w:r>
    </w:p>
    <w:p w14:paraId="055556E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↓</w:t>
      </w:r>
    </w:p>
    <w:p w14:paraId="5931707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is Used</w:t>
      </w:r>
    </w:p>
    <w:p w14:paraId="01D46B4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B6BC2D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journey is called the </w:t>
      </w: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Data Engineering Lifecycle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C8F58E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1FAD83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5 Stages</w:t>
      </w:r>
    </w:p>
    <w:p w14:paraId="7393A8B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 xml:space="preserve">The book defines five stages: </w:t>
      </w:r>
    </w:p>
    <w:p w14:paraId="7C3B403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Generation</w:t>
      </w:r>
    </w:p>
    <w:p w14:paraId="3611D34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↓</w:t>
      </w:r>
    </w:p>
    <w:p w14:paraId="53EA1E3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Storage</w:t>
      </w:r>
    </w:p>
    <w:p w14:paraId="69F58B3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↓</w:t>
      </w:r>
    </w:p>
    <w:p w14:paraId="6097160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Ingestion</w:t>
      </w:r>
    </w:p>
    <w:p w14:paraId="4CA0DAD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↓</w:t>
      </w:r>
    </w:p>
    <w:p w14:paraId="14CA881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Transformation</w:t>
      </w:r>
    </w:p>
    <w:p w14:paraId="0B9734E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↓</w:t>
      </w:r>
    </w:p>
    <w:p w14:paraId="5D62B9A4">
      <w:pPr>
        <w:numPr>
          <w:ilvl w:val="0"/>
          <w:numId w:val="16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Serving</w:t>
      </w:r>
    </w:p>
    <w:p w14:paraId="0D311CD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9063B19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modern data pipeline follows this pattern.</w:t>
      </w:r>
    </w:p>
    <w:p w14:paraId="5C8D796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Let's understand each stage at a high level before studying them in depth later</w:t>
      </w:r>
    </w:p>
    <w:p w14:paraId="4F39972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  <w:r>
        <w:rPr>
          <w:rFonts w:hint="default" w:ascii="Times New Roman" w:hAnsi="Times New Roman" w:cs="Times New Roman"/>
        </w:rPr>
        <w:t>.</w:t>
      </w:r>
    </w:p>
    <w:p w14:paraId="199AC96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1 — Generation</w:t>
      </w:r>
    </w:p>
    <w:p w14:paraId="4042E3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</w:t>
      </w:r>
    </w:p>
    <w:p w14:paraId="29DBF5E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Where does the data come from?</w:t>
      </w:r>
    </w:p>
    <w:p w14:paraId="2A8566F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Everything starts here.</w:t>
      </w:r>
    </w:p>
    <w:p w14:paraId="4C8385A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2DEB59E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places an order </w:t>
      </w:r>
    </w:p>
    <w:p w14:paraId="3D738F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ATM transaction </w:t>
      </w:r>
    </w:p>
    <w:p w14:paraId="7AE69B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Instagram Like </w:t>
      </w:r>
    </w:p>
    <w:p w14:paraId="6BFEB20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GPS location </w:t>
      </w:r>
    </w:p>
    <w:p w14:paraId="0FB0F4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Temperature sensor </w:t>
      </w:r>
    </w:p>
    <w:p w14:paraId="11B9CE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Hospital record </w:t>
      </w:r>
    </w:p>
    <w:p w14:paraId="78D8804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These actions </w:t>
      </w:r>
      <w:r>
        <w:rPr>
          <w:rStyle w:val="92"/>
          <w:rFonts w:hint="default" w:ascii="Times New Roman" w:hAnsi="Times New Roman" w:cs="Times New Roman"/>
        </w:rPr>
        <w:t>generate</w:t>
      </w:r>
      <w:r>
        <w:rPr>
          <w:rFonts w:hint="default" w:ascii="Times New Roman" w:hAnsi="Times New Roman" w:cs="Times New Roman"/>
        </w:rPr>
        <w:t xml:space="preserve"> data.</w:t>
      </w:r>
    </w:p>
    <w:p w14:paraId="2F276FD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6370F5C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00C67C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D9333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2 — Storage</w:t>
      </w:r>
    </w:p>
    <w:p w14:paraId="3FD8162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we have data.</w:t>
      </w:r>
    </w:p>
    <w:p w14:paraId="61F351E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Question:</w:t>
      </w:r>
    </w:p>
    <w:p w14:paraId="1301B99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Where do we keep it?</w:t>
      </w:r>
    </w:p>
    <w:p w14:paraId="7DB2CBE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Just like you save photos on your phone, companies save data.</w:t>
      </w:r>
    </w:p>
    <w:p w14:paraId="2D2DD30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Possible storage locations:</w:t>
      </w:r>
    </w:p>
    <w:p w14:paraId="61F47BE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Database </w:t>
      </w:r>
    </w:p>
    <w:p w14:paraId="447A44E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Lake </w:t>
      </w:r>
    </w:p>
    <w:p w14:paraId="0BE447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Warehouse </w:t>
      </w:r>
    </w:p>
    <w:p w14:paraId="6F1E69F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Cloud Storage</w:t>
      </w:r>
    </w:p>
    <w:p w14:paraId="1AD23EA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4EC2F62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33235" cy="1726565"/>
            <wp:effectExtent l="0" t="0" r="952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E095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36CDC18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705607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3 — Ingestion</w:t>
      </w:r>
    </w:p>
    <w:p w14:paraId="2A718EF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imagine this:</w:t>
      </w:r>
    </w:p>
    <w:p w14:paraId="1B09736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order is stored in one database.</w:t>
      </w:r>
    </w:p>
    <w:p w14:paraId="6007236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Marketing needs it.</w:t>
      </w:r>
    </w:p>
    <w:p w14:paraId="6A0707D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Finance needs it.</w:t>
      </w:r>
    </w:p>
    <w:p w14:paraId="1F7041D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Analytics needs it.</w:t>
      </w:r>
    </w:p>
    <w:p w14:paraId="7C24F4E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do we move the data?</w:t>
      </w:r>
    </w:p>
    <w:p w14:paraId="526F522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movement is called </w:t>
      </w:r>
      <w:r>
        <w:rPr>
          <w:rStyle w:val="92"/>
          <w:rFonts w:hint="default" w:ascii="Times New Roman" w:hAnsi="Times New Roman" w:cs="Times New Roman"/>
        </w:rPr>
        <w:t>Ingestion</w:t>
      </w:r>
      <w:r>
        <w:rPr>
          <w:rFonts w:hint="default" w:ascii="Times New Roman" w:hAnsi="Times New Roman" w:cs="Times New Roman"/>
        </w:rPr>
        <w:t>.</w:t>
      </w:r>
    </w:p>
    <w:p w14:paraId="5DA093E3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Order Database</w:t>
      </w:r>
    </w:p>
    <w:p w14:paraId="6FABA297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↓</w:t>
      </w:r>
    </w:p>
    <w:p w14:paraId="56484C4E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Analytics System</w:t>
      </w:r>
    </w:p>
    <w:p w14:paraId="1A2F4F16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5518013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Think of ingestion as </w:t>
      </w: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transportation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BC7277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C60F68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D30DB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4 — Transformation</w:t>
      </w:r>
    </w:p>
    <w:p w14:paraId="6787540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Raw data is usually messy.</w:t>
      </w:r>
    </w:p>
    <w:p w14:paraId="2B61309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B093AF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Name : lucky</w:t>
      </w:r>
    </w:p>
    <w:p w14:paraId="3E775C08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F23680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Phone : NULL</w:t>
      </w:r>
    </w:p>
    <w:p w14:paraId="02325E1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5F053D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Country : india</w:t>
      </w:r>
    </w:p>
    <w:p w14:paraId="2292499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CEF147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Date : 7/1/26</w:t>
      </w:r>
    </w:p>
    <w:p w14:paraId="2E6E44B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BD9CEB2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Price : ₹500</w:t>
      </w:r>
    </w:p>
    <w:p w14:paraId="3AD4925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8D0319C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Problems:</w:t>
      </w:r>
    </w:p>
    <w:p w14:paraId="288E956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Country uses lowercase. </w:t>
      </w:r>
    </w:p>
    <w:p w14:paraId="4C0D3A5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Date format is inconsistent. </w:t>
      </w:r>
    </w:p>
    <w:p w14:paraId="736984E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Missing phone number. </w:t>
      </w:r>
    </w:p>
    <w:p w14:paraId="1B62C29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Transformation fixes these problems.</w:t>
      </w:r>
    </w:p>
    <w:p w14:paraId="47D2320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560947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5 — Serving</w:t>
      </w:r>
    </w:p>
    <w:p w14:paraId="7D410B1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Finally:</w:t>
      </w:r>
    </w:p>
    <w:p w14:paraId="0F4F1D9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Someone wants to use the data.</w:t>
      </w:r>
    </w:p>
    <w:p w14:paraId="364444C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35300E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Dashboard </w:t>
      </w:r>
    </w:p>
    <w:p w14:paraId="506FA11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Power BI report </w:t>
      </w:r>
    </w:p>
    <w:p w14:paraId="5126B67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ML Model </w:t>
      </w:r>
    </w:p>
    <w:p w14:paraId="7F1E97D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Mobile app </w:t>
      </w:r>
    </w:p>
    <w:p w14:paraId="366F25A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Recommendation system </w:t>
      </w:r>
    </w:p>
    <w:p w14:paraId="1199B6A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stage is called </w:t>
      </w:r>
      <w:r>
        <w:rPr>
          <w:rStyle w:val="92"/>
          <w:rFonts w:hint="default" w:ascii="Times New Roman" w:hAnsi="Times New Roman" w:cs="Times New Roman"/>
        </w:rPr>
        <w:t>Serving</w:t>
      </w:r>
      <w:r>
        <w:rPr>
          <w:rFonts w:hint="default" w:ascii="Times New Roman" w:hAnsi="Times New Roman" w:cs="Times New Roman"/>
        </w:rPr>
        <w:t>.</w:t>
      </w:r>
    </w:p>
    <w:p w14:paraId="08BD058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A60F80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0C9A278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471E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 Real-World Example</w:t>
      </w:r>
    </w:p>
    <w:p w14:paraId="61F9CD6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 xml:space="preserve">Let's follow </w:t>
      </w:r>
      <w:r>
        <w:rPr>
          <w:rStyle w:val="92"/>
          <w:rFonts w:hint="default" w:ascii="Times New Roman" w:hAnsi="Times New Roman" w:cs="Times New Roman"/>
        </w:rPr>
        <w:t>one Swiggy order</w:t>
      </w:r>
      <w:r>
        <w:rPr>
          <w:rFonts w:hint="default" w:ascii="Times New Roman" w:hAnsi="Times New Roman" w:cs="Times New Roman"/>
        </w:rPr>
        <w:t xml:space="preserve"> from start to finish</w:t>
      </w:r>
    </w:p>
    <w:p w14:paraId="6086313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You order a Burger</w:t>
      </w:r>
    </w:p>
    <w:p w14:paraId="37AE3787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│</w:t>
      </w:r>
    </w:p>
    <w:p w14:paraId="2C95F85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▼</w:t>
      </w:r>
    </w:p>
    <w:p w14:paraId="10280C6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Generation</w:t>
      </w:r>
    </w:p>
    <w:p w14:paraId="16547BF3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Order is created</w:t>
      </w:r>
    </w:p>
    <w:p w14:paraId="56E4F0D8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│</w:t>
      </w:r>
    </w:p>
    <w:p w14:paraId="66391CE5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▼</w:t>
      </w:r>
    </w:p>
    <w:p w14:paraId="0BD6EF37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Storage</w:t>
      </w:r>
    </w:p>
    <w:p w14:paraId="2B3B1B75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Saved in Swiggy Database</w:t>
      </w:r>
    </w:p>
    <w:p w14:paraId="537A107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│</w:t>
      </w:r>
    </w:p>
    <w:p w14:paraId="166E472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▼</w:t>
      </w:r>
    </w:p>
    <w:p w14:paraId="75A408D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Ingestion</w:t>
      </w:r>
    </w:p>
    <w:p w14:paraId="389F705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Copied to Analytics Platform</w:t>
      </w:r>
    </w:p>
    <w:p w14:paraId="05BCBBD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│</w:t>
      </w:r>
    </w:p>
    <w:p w14:paraId="38D384F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▼</w:t>
      </w:r>
    </w:p>
    <w:p w14:paraId="64B0ADC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Transformation</w:t>
      </w:r>
    </w:p>
    <w:p w14:paraId="78C9C82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Calculate total sales</w:t>
      </w:r>
    </w:p>
    <w:p w14:paraId="5A7F1812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Remove duplicates</w:t>
      </w:r>
    </w:p>
    <w:p w14:paraId="4B86265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Standardize formats</w:t>
      </w:r>
    </w:p>
    <w:p w14:paraId="11BDB58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│</w:t>
      </w:r>
    </w:p>
    <w:p w14:paraId="1BC765A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▼</w:t>
      </w:r>
    </w:p>
    <w:p w14:paraId="7448D92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5. Serving</w:t>
      </w:r>
    </w:p>
    <w:p w14:paraId="7C7B9A3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Dashboard shows:</w:t>
      </w:r>
    </w:p>
    <w:p w14:paraId="2C6B9E1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"10,000 Burgers sold today"</w:t>
      </w:r>
    </w:p>
    <w:p w14:paraId="0010D42B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6C83536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6F172A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Mind map </w:t>
      </w:r>
    </w:p>
    <w:p w14:paraId="3CAA1C43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ENGINEERING LIFECYCLE</w:t>
      </w:r>
    </w:p>
    <w:p w14:paraId="0677D20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A7475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Data</w:t>
      </w:r>
    </w:p>
    <w:p w14:paraId="2048B2A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│</w:t>
      </w:r>
    </w:p>
    <w:p w14:paraId="11F209D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┌───────────┼───────────┐</w:t>
      </w:r>
    </w:p>
    <w:p w14:paraId="62B1891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│           │</w:t>
      </w:r>
    </w:p>
    <w:p w14:paraId="7D3ED0E7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Generation    Storage    Ingestion</w:t>
      </w:r>
    </w:p>
    <w:p w14:paraId="7E58252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│           │</w:t>
      </w:r>
    </w:p>
    <w:p w14:paraId="01620B5B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└───────────┼───────────┘</w:t>
      </w:r>
    </w:p>
    <w:p w14:paraId="438DE86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│</w:t>
      </w:r>
    </w:p>
    <w:p w14:paraId="6F2492BB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Transformation</w:t>
      </w:r>
    </w:p>
    <w:p w14:paraId="2A013BE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│</w:t>
      </w:r>
    </w:p>
    <w:p w14:paraId="2F63512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▼</w:t>
      </w:r>
    </w:p>
    <w:p w14:paraId="618D054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Serving</w:t>
      </w:r>
    </w:p>
    <w:p w14:paraId="521304E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│</w:t>
      </w:r>
    </w:p>
    <w:p w14:paraId="1DFF065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┌───────────┼───────────┐</w:t>
      </w:r>
    </w:p>
    <w:p w14:paraId="59088E6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│           │</w:t>
      </w:r>
    </w:p>
    <w:p w14:paraId="55A25D0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Dashboard     Analytics     ML Models</w:t>
      </w:r>
    </w:p>
    <w:p w14:paraId="3DDDE687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F33359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908ED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FF0A1D2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6C831D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 xml:space="preserve">Question :-  storage and ingestion both are same if we look at it ? </w:t>
      </w:r>
    </w:p>
    <w:p w14:paraId="2E547573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03A4486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Soltuion :- </w:t>
      </w:r>
    </w:p>
    <w:p w14:paraId="1F1FDDA4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35775" cy="2932430"/>
            <wp:effectExtent l="0" t="0" r="698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5A42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F67229A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39585" cy="3363595"/>
            <wp:effectExtent l="0" t="0" r="317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97FD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 of it like this:</w:t>
      </w:r>
    </w:p>
    <w:p w14:paraId="04C4EC5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Storage</w:t>
      </w:r>
      <w:r>
        <w:rPr>
          <w:rFonts w:hint="default" w:ascii="Times New Roman" w:hAnsi="Times New Roman" w:cs="Times New Roman"/>
        </w:rPr>
        <w:t xml:space="preserve"> answers: </w:t>
      </w:r>
      <w:r>
        <w:rPr>
          <w:rStyle w:val="92"/>
          <w:rFonts w:hint="default" w:ascii="Times New Roman" w:hAnsi="Times New Roman" w:cs="Times New Roman"/>
        </w:rPr>
        <w:t>"Where is the data kept?"</w:t>
      </w:r>
      <w:r>
        <w:rPr>
          <w:rFonts w:hint="default" w:ascii="Times New Roman" w:hAnsi="Times New Roman" w:cs="Times New Roman"/>
        </w:rPr>
        <w:t xml:space="preserve"> </w:t>
      </w:r>
    </w:p>
    <w:p w14:paraId="6A0FE04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Ingestion</w:t>
      </w:r>
      <w:r>
        <w:rPr>
          <w:rFonts w:hint="default" w:ascii="Times New Roman" w:hAnsi="Times New Roman" w:cs="Times New Roman"/>
        </w:rPr>
        <w:t xml:space="preserve"> answers: </w:t>
      </w:r>
      <w:r>
        <w:rPr>
          <w:rStyle w:val="92"/>
          <w:rFonts w:hint="default" w:ascii="Times New Roman" w:hAnsi="Times New Roman" w:cs="Times New Roman"/>
        </w:rPr>
        <w:t>"How does the data travel from one system to another?"</w:t>
      </w:r>
    </w:p>
    <w:p w14:paraId="4432F93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536F28FD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0E2FAED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545455" cy="1165860"/>
            <wp:effectExtent l="0" t="0" r="190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3835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6C4BE4C4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375EC754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00DB739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390863FA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7EEFBA7C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6D4CA85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E2E1F3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29193FCD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1C420D3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0EC4AE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087965E5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215E2A5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2887E8E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56EFCAC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C8FC962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1F588C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5AE0A8E2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D58D80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7D0A9BD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21E3260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2B53374C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FEE83E1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31FCF14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B278A64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014F393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70B5E944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A34CB5C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8DCB96E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702153B9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2A88FE6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68E3C7A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60B60E0E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7CC2D0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94A8912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507B824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2AEBBC83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0E794112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865491E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6FD2CBC7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B178FA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6D47CE6C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38EF2991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74BB5C15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7A8B797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299E825D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3516F06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57B1F166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D249B5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03AE16CA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717D909A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2206F6E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06E8B4A9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71BF04C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0D183C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📖 Chapter 1 – Topic 4: Data Engineering vs Data Science ⭐⭐⭐⭐⭐</w:t>
      </w:r>
    </w:p>
    <w:p w14:paraId="4DD513D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one of the most common interview questions.</w:t>
      </w:r>
    </w:p>
    <w:p w14:paraId="02B41C02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0A36685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 Company's Data Team</w:t>
      </w:r>
    </w:p>
    <w:p w14:paraId="7097455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Users</w:t>
      </w:r>
    </w:p>
    <w:p w14:paraId="2DBD766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│</w:t>
      </w:r>
    </w:p>
    <w:p w14:paraId="4A9F254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▼</w:t>
      </w:r>
    </w:p>
    <w:p w14:paraId="557AADE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Engineer</w:t>
      </w:r>
    </w:p>
    <w:p w14:paraId="6A0EB0B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│</w:t>
      </w:r>
    </w:p>
    <w:p w14:paraId="5D3E8A9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▼</w:t>
      </w:r>
    </w:p>
    <w:p w14:paraId="701C47E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Analyst</w:t>
      </w:r>
    </w:p>
    <w:p w14:paraId="1A3E34B3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│</w:t>
      </w:r>
    </w:p>
    <w:p w14:paraId="0175B59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▼</w:t>
      </w:r>
    </w:p>
    <w:p w14:paraId="7A59BCD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Scientist</w:t>
      </w:r>
    </w:p>
    <w:p w14:paraId="369CF592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│</w:t>
      </w:r>
    </w:p>
    <w:p w14:paraId="4239988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▼</w:t>
      </w:r>
    </w:p>
    <w:p w14:paraId="75BEE80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ML Engineer</w:t>
      </w:r>
    </w:p>
    <w:p w14:paraId="5E0C268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│</w:t>
      </w:r>
    </w:p>
    <w:p w14:paraId="4952A90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▼</w:t>
      </w:r>
    </w:p>
    <w:p w14:paraId="5AEEACC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Business</w:t>
      </w:r>
    </w:p>
    <w:p w14:paraId="3AF015F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FB8A3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Notice that the </w:t>
      </w: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Data Engineer is upstream</w:t>
      </w:r>
      <w:r>
        <w:rPr>
          <w:rFonts w:hint="default" w:ascii="Times New Roman" w:hAnsi="Times New Roman" w:eastAsia="SimSun" w:cs="Times New Roman"/>
          <w:sz w:val="24"/>
          <w:szCs w:val="24"/>
        </w:rPr>
        <w:t>. The book explains that data engineering sits upstream from data science because it provides the data that data scientists use.</w:t>
      </w:r>
    </w:p>
    <w:p w14:paraId="62E8896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698425D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Engineer</w:t>
      </w:r>
    </w:p>
    <w:p w14:paraId="41823D3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-------------</w:t>
      </w:r>
    </w:p>
    <w:p w14:paraId="6EF59B3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Collects, stores, moves, transforms, and serves data.</w:t>
      </w:r>
    </w:p>
    <w:p w14:paraId="123C99B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A55CFB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Analyst</w:t>
      </w:r>
    </w:p>
    <w:p w14:paraId="011AB81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------------</w:t>
      </w:r>
    </w:p>
    <w:p w14:paraId="6C5BF87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Uses data to explain what happened.</w:t>
      </w:r>
    </w:p>
    <w:p w14:paraId="526174F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249EDC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Scientist</w:t>
      </w:r>
    </w:p>
    <w:p w14:paraId="53A44E0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--------------</w:t>
      </w:r>
    </w:p>
    <w:p w14:paraId="6E7D93E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Uses data to predict what will happen.</w:t>
      </w:r>
    </w:p>
    <w:p w14:paraId="1550276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F48AE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ML Engineer</w:t>
      </w:r>
    </w:p>
    <w:p w14:paraId="431144E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-----------</w:t>
      </w:r>
    </w:p>
    <w:p w14:paraId="42660DA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Deploys ML models into production.</w:t>
      </w:r>
    </w:p>
    <w:p w14:paraId="41B791F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7D6191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375FBA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D293AA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336699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FCFA80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6DC3AF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Chapter 1 – Topic 5: Data Engineering Skills and Activities ⭐⭐⭐⭐⭐</w:t>
      </w:r>
    </w:p>
    <w:p w14:paraId="1F7FFBE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Now that we know </w:t>
      </w:r>
      <w:r>
        <w:rPr>
          <w:rStyle w:val="92"/>
          <w:rFonts w:hint="default" w:ascii="Times New Roman" w:hAnsi="Times New Roman" w:cs="Times New Roman"/>
        </w:rPr>
        <w:t>what a Data Engineer is</w:t>
      </w:r>
      <w:r>
        <w:rPr>
          <w:rFonts w:hint="default" w:ascii="Times New Roman" w:hAnsi="Times New Roman" w:cs="Times New Roman"/>
        </w:rPr>
        <w:t>, let's learn:</w:t>
      </w:r>
    </w:p>
    <w:p w14:paraId="178C8E90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"What skills does a Data Engineer need?"</w:t>
      </w:r>
    </w:p>
    <w:p w14:paraId="0B36436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>This is an interview favorite.</w:t>
      </w:r>
    </w:p>
    <w:p w14:paraId="67231CE1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The book explains that a Data Engineer balances many different areas together.</w:t>
      </w:r>
    </w:p>
    <w:p w14:paraId="44BABAC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CE390E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Skills Mind Map</w:t>
      </w:r>
    </w:p>
    <w:p w14:paraId="372D20C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792BE8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Data Engineer</w:t>
      </w:r>
    </w:p>
    <w:p w14:paraId="7016006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│</w:t>
      </w:r>
    </w:p>
    <w:p w14:paraId="13E22B1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┌──────────────────┼──────────────────┐</w:t>
      </w:r>
    </w:p>
    <w:p w14:paraId="33606EB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       │                  │</w:t>
      </w:r>
    </w:p>
    <w:p w14:paraId="48AE50B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Data Architecture   Data Management   Software Engineering</w:t>
      </w:r>
    </w:p>
    <w:p w14:paraId="2026FBC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       │                  │</w:t>
      </w:r>
    </w:p>
    <w:p w14:paraId="129EB21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├──────────────────┼──────────────────┤</w:t>
      </w:r>
    </w:p>
    <w:p w14:paraId="007930D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       │                  │</w:t>
      </w:r>
    </w:p>
    <w:p w14:paraId="7A6382A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Security           DataOps         Orchestration</w:t>
      </w:r>
    </w:p>
    <w:p w14:paraId="34C3D12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│</w:t>
      </w:r>
    </w:p>
    <w:p w14:paraId="67BDB65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▼</w:t>
      </w:r>
    </w:p>
    <w:p w14:paraId="729BC14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Data Lifecycle</w:t>
      </w:r>
    </w:p>
    <w:p w14:paraId="4387234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82DC0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D6FEE4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These are called the </w:t>
      </w: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undercurrents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because they affect </w:t>
      </w: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every stage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of the lifecycle</w:t>
      </w:r>
    </w:p>
    <w:p w14:paraId="7BDBDD4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099D7C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 1: Data Architecture</w:t>
      </w:r>
    </w:p>
    <w:p w14:paraId="1777FF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</w:t>
      </w:r>
    </w:p>
    <w:p w14:paraId="65A3E3B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How should we design the entire data system?</w:t>
      </w:r>
    </w:p>
    <w:p w14:paraId="68E3839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 about building a hospital.</w:t>
      </w:r>
    </w:p>
    <w:p w14:paraId="261BB6A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laying bricks, an architect creates a blueprint.</w:t>
      </w:r>
    </w:p>
    <w:p w14:paraId="40198BC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Without a blueprint:</w:t>
      </w:r>
    </w:p>
    <w:p w14:paraId="5CEAA11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Rooms may be in the wrong place. </w:t>
      </w:r>
    </w:p>
    <w:p w14:paraId="74C0DFF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Pipes may not connect. </w:t>
      </w:r>
    </w:p>
    <w:p w14:paraId="2C7662D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Electricity may fail. </w:t>
      </w:r>
    </w:p>
    <w:p w14:paraId="6A25223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same is true for data.</w:t>
      </w:r>
    </w:p>
    <w:p w14:paraId="1F86980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building pipelines, someone must design:</w:t>
      </w:r>
    </w:p>
    <w:p w14:paraId="6779122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Where data will be stored. </w:t>
      </w:r>
    </w:p>
    <w:p w14:paraId="35537A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systems connect. </w:t>
      </w:r>
    </w:p>
    <w:p w14:paraId="6E214CC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data flows. </w:t>
      </w:r>
    </w:p>
    <w:p w14:paraId="41D608A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is </w:t>
      </w:r>
      <w:r>
        <w:rPr>
          <w:rStyle w:val="92"/>
          <w:rFonts w:hint="default" w:ascii="Times New Roman" w:hAnsi="Times New Roman" w:cs="Times New Roman"/>
        </w:rPr>
        <w:t>Data Architecture</w:t>
      </w:r>
      <w:r>
        <w:rPr>
          <w:rFonts w:hint="default" w:ascii="Times New Roman" w:hAnsi="Times New Roman" w:cs="Times New Roman"/>
        </w:rPr>
        <w:t>.</w:t>
      </w:r>
    </w:p>
    <w:p w14:paraId="35D2D2B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12FC4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Real-World Example</w:t>
      </w:r>
    </w:p>
    <w:p w14:paraId="69E80E2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Amazon must decide:</w:t>
      </w:r>
    </w:p>
    <w:p w14:paraId="416775D1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Website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▼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Order Database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▼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Data Warehouse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▼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Dashboard</w:t>
      </w:r>
    </w:p>
    <w:p w14:paraId="0EAFAFB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overall design is the architecture.</w:t>
      </w:r>
    </w:p>
    <w:p w14:paraId="00AF389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5F9D22A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 2: Data Management</w:t>
      </w:r>
    </w:p>
    <w:p w14:paraId="6C33945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Question:</w:t>
      </w:r>
    </w:p>
    <w:p w14:paraId="2559622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How do we keep data organized and trustworthy?</w:t>
      </w:r>
    </w:p>
    <w:p w14:paraId="4D57D46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a library.</w:t>
      </w:r>
    </w:p>
    <w:p w14:paraId="0D5E2AE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books are scattered randomly:</w:t>
      </w:r>
    </w:p>
    <w:p w14:paraId="3B5F46B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Nobody can find anything. </w:t>
      </w:r>
    </w:p>
    <w:p w14:paraId="3835AD8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librarian organizes:</w:t>
      </w:r>
    </w:p>
    <w:p w14:paraId="73B4AF2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Categories </w:t>
      </w:r>
    </w:p>
    <w:p w14:paraId="4C530E1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Labels </w:t>
      </w:r>
    </w:p>
    <w:p w14:paraId="2E4131D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Rules </w:t>
      </w:r>
    </w:p>
    <w:p w14:paraId="688902D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Data Engineer does something similar with data.</w:t>
      </w:r>
    </w:p>
    <w:p w14:paraId="2A24C99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2F5062D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Remove duplicates </w:t>
      </w:r>
    </w:p>
    <w:p w14:paraId="7F2478F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Ensure correct names </w:t>
      </w:r>
    </w:p>
    <w:p w14:paraId="389F82F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standards </w:t>
      </w:r>
    </w:p>
    <w:p w14:paraId="190B28E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>Track ownership</w:t>
      </w:r>
    </w:p>
    <w:p w14:paraId="0106BFD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618D1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Real-World Example</w:t>
      </w:r>
    </w:p>
    <w:p w14:paraId="5664993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one system stores:</w:t>
      </w:r>
    </w:p>
    <w:p w14:paraId="7AD1A3FA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USA</w:t>
      </w:r>
    </w:p>
    <w:p w14:paraId="04BDF0A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Another stores:</w:t>
      </w:r>
    </w:p>
    <w:p w14:paraId="665C1DEB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United States</w:t>
      </w:r>
    </w:p>
    <w:p w14:paraId="1973FD9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Another stores:</w:t>
      </w:r>
    </w:p>
    <w:p w14:paraId="0C9A08B8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US</w:t>
      </w:r>
    </w:p>
    <w:p w14:paraId="041486A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one is correct?</w:t>
      </w:r>
    </w:p>
    <w:p w14:paraId="72EC02F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management creates standards so everyone uses consistent values.</w:t>
      </w:r>
    </w:p>
    <w:p w14:paraId="7659D3B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81AE8C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 3: Security</w:t>
      </w:r>
    </w:p>
    <w:p w14:paraId="6DBC285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Question:</w:t>
      </w:r>
    </w:p>
    <w:p w14:paraId="0C52596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Who is allowed to see the data?</w:t>
      </w:r>
    </w:p>
    <w:p w14:paraId="01046DA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6138441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hospital database contains:</w:t>
      </w:r>
    </w:p>
    <w:p w14:paraId="29E16EA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Patient names </w:t>
      </w:r>
    </w:p>
    <w:p w14:paraId="3FD21B7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Medical records </w:t>
      </w:r>
    </w:p>
    <w:p w14:paraId="0F529E4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Phone numbers </w:t>
      </w:r>
    </w:p>
    <w:p w14:paraId="51D3108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Should everyone be able to see it?</w:t>
      </w:r>
    </w:p>
    <w:p w14:paraId="3B8DBB9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No.</w:t>
      </w:r>
    </w:p>
    <w:p w14:paraId="68E2962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Data Engineer helps ensure that only authorized people and systems can access sensitive data.</w:t>
      </w:r>
    </w:p>
    <w:p w14:paraId="4BAD0C2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EC055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 4: Software Engineering</w:t>
      </w:r>
    </w:p>
    <w:p w14:paraId="64C784C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Data Engineer also writes code.</w:t>
      </w:r>
    </w:p>
    <w:p w14:paraId="50A5C12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7378304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Python </w:t>
      </w:r>
    </w:p>
    <w:p w14:paraId="54ECA40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SQL </w:t>
      </w:r>
    </w:p>
    <w:p w14:paraId="5D31304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Spark </w:t>
      </w:r>
    </w:p>
    <w:p w14:paraId="530C001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APIs </w:t>
      </w:r>
    </w:p>
    <w:p w14:paraId="79EDDC4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They don't just click buttons—they build reliable software that processes data.</w:t>
      </w:r>
    </w:p>
    <w:p w14:paraId="10DC646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021CDB3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 5: DataOps</w:t>
      </w:r>
    </w:p>
    <w:p w14:paraId="1035ACA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 about a Formula 1 pit crew.</w:t>
      </w:r>
    </w:p>
    <w:p w14:paraId="2230310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a race car arrives:</w:t>
      </w:r>
    </w:p>
    <w:p w14:paraId="3D6428F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Everyone knows their job. </w:t>
      </w:r>
    </w:p>
    <w:p w14:paraId="4C5A8AB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Work is automated where possible. </w:t>
      </w:r>
    </w:p>
    <w:p w14:paraId="5B9DCF6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Mistakes are minimized. </w:t>
      </w:r>
    </w:p>
    <w:p w14:paraId="5CB45C2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DataOps applies the same idea to data pipelines.</w:t>
      </w:r>
    </w:p>
    <w:p w14:paraId="2F748DA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Goals:</w:t>
      </w:r>
    </w:p>
    <w:p w14:paraId="6813274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Automation </w:t>
      </w:r>
    </w:p>
    <w:p w14:paraId="769637E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Reliability </w:t>
      </w:r>
    </w:p>
    <w:p w14:paraId="2125DC2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Fast deployment </w:t>
      </w:r>
    </w:p>
    <w:p w14:paraId="6A92ECB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Monitoring </w:t>
      </w:r>
    </w:p>
    <w:p w14:paraId="72A7019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We'll study DataOps deeply in Chapter 2</w:t>
      </w:r>
    </w:p>
    <w:p w14:paraId="5556B82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E2FFA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 6: Orchestration</w:t>
      </w:r>
    </w:p>
    <w:p w14:paraId="43EE57E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sounds complicated, but the idea is simple.</w:t>
      </w:r>
    </w:p>
    <w:p w14:paraId="54B00CB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cooking.</w:t>
      </w:r>
    </w:p>
    <w:p w14:paraId="1F08CBF1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Boil Rice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Cook Vegetables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Make Curry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Serve Food</w:t>
      </w:r>
    </w:p>
    <w:p w14:paraId="1478ABF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tasks must happen in the correct order.</w:t>
      </w:r>
    </w:p>
    <w:p w14:paraId="257BEF4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imagine a data pipeline.</w:t>
      </w:r>
    </w:p>
    <w:p w14:paraId="1D106C4B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Collect Data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Move Data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Clean Data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Generate Report</w:t>
      </w:r>
    </w:p>
    <w:p w14:paraId="0487561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Someone has to coordinate these steps.</w:t>
      </w:r>
    </w:p>
    <w:p w14:paraId="793EAE9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7F9CC0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That coordination is called </w:t>
      </w:r>
      <w:r>
        <w:rPr>
          <w:rStyle w:val="92"/>
          <w:rFonts w:hint="default" w:ascii="Times New Roman" w:hAnsi="Times New Roman" w:cs="Times New Roman"/>
        </w:rPr>
        <w:t>Orchestration</w:t>
      </w:r>
      <w:r>
        <w:rPr>
          <w:rFonts w:hint="default" w:ascii="Times New Roman" w:hAnsi="Times New Roman" w:cs="Times New Roman"/>
        </w:rPr>
        <w:t>.</w:t>
      </w:r>
    </w:p>
    <w:p w14:paraId="4A8B7F5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Later you'll learn tools like </w:t>
      </w:r>
      <w:r>
        <w:rPr>
          <w:rStyle w:val="92"/>
          <w:rFonts w:hint="default" w:ascii="Times New Roman" w:hAnsi="Times New Roman" w:cs="Times New Roman"/>
        </w:rPr>
        <w:t>Apache Airflow</w:t>
      </w:r>
      <w:r>
        <w:rPr>
          <w:rFonts w:hint="default" w:ascii="Times New Roman" w:hAnsi="Times New Roman" w:cs="Times New Roman"/>
        </w:rPr>
        <w:t>, which automate this process</w:t>
      </w:r>
    </w:p>
    <w:p w14:paraId="49F8459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0C202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Balancing Act</w:t>
      </w:r>
    </w:p>
    <w:p w14:paraId="0444845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The authors explain that a Data Engineer is always balancing trade-offs. </w:t>
      </w:r>
    </w:p>
    <w:p w14:paraId="45F2B5B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you're building an app.</w:t>
      </w:r>
    </w:p>
    <w:p w14:paraId="17A95FF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want it to be:</w:t>
      </w:r>
    </w:p>
    <w:p w14:paraId="328DB43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Fast ✅ </w:t>
      </w:r>
    </w:p>
    <w:p w14:paraId="09F5FEA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Cheap ✅ </w:t>
      </w:r>
    </w:p>
    <w:p w14:paraId="5A555DD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Secure ✅ </w:t>
      </w:r>
    </w:p>
    <w:p w14:paraId="2EDD360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Easy to maintain ✅ </w:t>
      </w:r>
    </w:p>
    <w:p w14:paraId="745999A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Able to handle millions of users ✅ </w:t>
      </w:r>
    </w:p>
    <w:p w14:paraId="3145B7A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you maximize everything at once?</w:t>
      </w:r>
    </w:p>
    <w:p w14:paraId="3BED6E0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Usually </w:t>
      </w:r>
      <w:r>
        <w:rPr>
          <w:rStyle w:val="92"/>
          <w:rFonts w:hint="default" w:ascii="Times New Roman" w:hAnsi="Times New Roman" w:cs="Times New Roman"/>
        </w:rPr>
        <w:t>no</w:t>
      </w:r>
      <w:r>
        <w:rPr>
          <w:rFonts w:hint="default" w:ascii="Times New Roman" w:hAnsi="Times New Roman" w:cs="Times New Roman"/>
        </w:rPr>
        <w:t>.</w:t>
      </w:r>
    </w:p>
    <w:p w14:paraId="63CF70D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Engineers constantly balance trade-offs.</w:t>
      </w:r>
    </w:p>
    <w:p w14:paraId="461885C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book lists these important ones:</w:t>
      </w:r>
    </w:p>
    <w:p w14:paraId="0817999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A3D1B3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Cost</w:t>
      </w:r>
    </w:p>
    <w:p w14:paraId="092F451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↔</w:t>
      </w:r>
    </w:p>
    <w:p w14:paraId="7B1F33F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Scalability</w:t>
      </w:r>
    </w:p>
    <w:p w14:paraId="29E5D5C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19015B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Simplicity</w:t>
      </w:r>
    </w:p>
    <w:p w14:paraId="50D41C5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↔</w:t>
      </w:r>
    </w:p>
    <w:p w14:paraId="1E39BBC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Flexibility</w:t>
      </w:r>
    </w:p>
    <w:p w14:paraId="4D2028F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BF627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Speed</w:t>
      </w:r>
    </w:p>
    <w:p w14:paraId="55D8175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↔</w:t>
      </w:r>
    </w:p>
    <w:p w14:paraId="4FF7BE8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Reliability</w:t>
      </w:r>
    </w:p>
    <w:p w14:paraId="1EB97DC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95E461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895DB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Important Lesson</w:t>
      </w:r>
    </w:p>
    <w:p w14:paraId="3E3F76F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book says that modern Data Engineers spend </w:t>
      </w:r>
      <w:r>
        <w:rPr>
          <w:rStyle w:val="92"/>
          <w:rFonts w:hint="default" w:ascii="Times New Roman" w:hAnsi="Times New Roman" w:cs="Times New Roman"/>
        </w:rPr>
        <w:t>less time managing complicated infrastructure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2"/>
          <w:rFonts w:hint="default" w:ascii="Times New Roman" w:hAnsi="Times New Roman" w:cs="Times New Roman"/>
        </w:rPr>
        <w:t>more time choosing simple, reliable tools that deliver business value</w:t>
      </w:r>
    </w:p>
    <w:p w14:paraId="67788D1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021CC8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543358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E00EEE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Engineer Skills</w:t>
      </w:r>
    </w:p>
    <w:p w14:paraId="776594D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4273B2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Data Architecture</w:t>
      </w:r>
    </w:p>
    <w:p w14:paraId="697575B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→ Design the system</w:t>
      </w:r>
    </w:p>
    <w:p w14:paraId="201AD9A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C97E81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Data Management</w:t>
      </w:r>
    </w:p>
    <w:p w14:paraId="41C2D47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→ Keep data organized</w:t>
      </w:r>
    </w:p>
    <w:p w14:paraId="112D07A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B30A01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Security</w:t>
      </w:r>
    </w:p>
    <w:p w14:paraId="2443B4A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→ Protect data</w:t>
      </w:r>
    </w:p>
    <w:p w14:paraId="06C49AC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9F80F1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Software Engineering</w:t>
      </w:r>
    </w:p>
    <w:p w14:paraId="0C8C2CB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→ Build pipelines with code</w:t>
      </w:r>
    </w:p>
    <w:p w14:paraId="3989F9A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8A270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5. DataOps</w:t>
      </w:r>
    </w:p>
    <w:p w14:paraId="6B52E89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→ Automate and monitor pipelines</w:t>
      </w:r>
    </w:p>
    <w:p w14:paraId="3FA6EB5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0E77D2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6. Orchestration</w:t>
      </w:r>
    </w:p>
    <w:p w14:paraId="1B0D743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→ Run tasks in the correct order</w:t>
      </w:r>
    </w:p>
    <w:p w14:paraId="4D0A545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FBC797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Goal:</w:t>
      </w:r>
    </w:p>
    <w:p w14:paraId="635CD07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Deliver reliable, secure, high-quality data.</w:t>
      </w:r>
    </w:p>
    <w:p w14:paraId="31B2915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CE1983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7B4F5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0FFF9C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2D83E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F3575F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5A579B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38592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8A1E8A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4F0E75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94B267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3B3B0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F6E18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DB50E3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6DC48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CF15C6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E6405E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24F315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889000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97027A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28224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BCBCB2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B5A3B9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9F60E7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AFFEBC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FCA47B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DC090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F50B0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📖 Chapter 1 – Topic 6: Data Maturity Model ⭐⭐⭐⭐⭐</w:t>
      </w:r>
    </w:p>
    <w:p w14:paraId="71EE486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authors ask an interesting question:</w:t>
      </w:r>
    </w:p>
    <w:p w14:paraId="2C84B159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Why do two companies have completely different data engineering needs?</w:t>
      </w:r>
    </w:p>
    <w:p w14:paraId="4B87B23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answer is:</w:t>
      </w:r>
    </w:p>
    <w:p w14:paraId="4C8F18CC">
      <w:pPr>
        <w:pStyle w:val="85"/>
        <w:keepNext w:val="0"/>
        <w:keepLines w:val="0"/>
        <w:widowControl/>
        <w:suppressLineNumbers w:val="0"/>
        <w:ind w:left="720" w:right="720"/>
        <w:rPr>
          <w:rStyle w:val="92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Because they have different </w:t>
      </w: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data maturity</w:t>
      </w:r>
    </w:p>
    <w:p w14:paraId="757A115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"Data Maturity"?</w:t>
      </w:r>
    </w:p>
    <w:p w14:paraId="6C5008B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Let's first understand the word </w:t>
      </w:r>
      <w:r>
        <w:rPr>
          <w:rStyle w:val="92"/>
          <w:rFonts w:hint="default" w:ascii="Times New Roman" w:hAnsi="Times New Roman" w:cs="Times New Roman"/>
        </w:rPr>
        <w:t>maturity</w:t>
      </w:r>
      <w:r>
        <w:rPr>
          <w:rFonts w:hint="default" w:ascii="Times New Roman" w:hAnsi="Times New Roman" w:cs="Times New Roman"/>
        </w:rPr>
        <w:t>.</w:t>
      </w:r>
    </w:p>
    <w:p w14:paraId="0A08436D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>Think about a person</w:t>
      </w:r>
    </w:p>
    <w:p w14:paraId="6914B5DF">
      <w:pPr>
        <w:pStyle w:val="85"/>
        <w:keepNext w:val="0"/>
        <w:keepLines w:val="0"/>
        <w:widowControl/>
        <w:suppressLineNumbers w:val="0"/>
        <w:ind w:right="720"/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  <w:t>Baby</w:t>
      </w:r>
    </w:p>
    <w:p w14:paraId="4B9142F7">
      <w:pPr>
        <w:pStyle w:val="85"/>
        <w:keepNext w:val="0"/>
        <w:keepLines w:val="0"/>
        <w:widowControl/>
        <w:suppressLineNumbers w:val="0"/>
        <w:ind w:right="720"/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↓</w:t>
      </w:r>
    </w:p>
    <w:p w14:paraId="3E07FBB5">
      <w:pPr>
        <w:pStyle w:val="85"/>
        <w:keepNext w:val="0"/>
        <w:keepLines w:val="0"/>
        <w:widowControl/>
        <w:suppressLineNumbers w:val="0"/>
        <w:ind w:right="720"/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  <w:t>Child</w:t>
      </w:r>
    </w:p>
    <w:p w14:paraId="3BC4B141">
      <w:pPr>
        <w:pStyle w:val="85"/>
        <w:keepNext w:val="0"/>
        <w:keepLines w:val="0"/>
        <w:widowControl/>
        <w:suppressLineNumbers w:val="0"/>
        <w:ind w:right="720"/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↓</w:t>
      </w:r>
    </w:p>
    <w:p w14:paraId="01697340">
      <w:pPr>
        <w:pStyle w:val="85"/>
        <w:keepNext w:val="0"/>
        <w:keepLines w:val="0"/>
        <w:widowControl/>
        <w:suppressLineNumbers w:val="0"/>
        <w:ind w:right="720"/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  <w:t>Teenager</w:t>
      </w:r>
    </w:p>
    <w:p w14:paraId="685291FC">
      <w:pPr>
        <w:pStyle w:val="85"/>
        <w:keepNext w:val="0"/>
        <w:keepLines w:val="0"/>
        <w:widowControl/>
        <w:suppressLineNumbers w:val="0"/>
        <w:ind w:right="720"/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↓</w:t>
      </w:r>
    </w:p>
    <w:p w14:paraId="33C91E3D">
      <w:pPr>
        <w:pStyle w:val="85"/>
        <w:keepNext w:val="0"/>
        <w:keepLines w:val="0"/>
        <w:widowControl/>
        <w:suppressLineNumbers w:val="0"/>
        <w:ind w:right="720"/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  <w:lang w:val="en-US"/>
        </w:rPr>
        <w:t>Adult</w:t>
      </w:r>
    </w:p>
    <w:p w14:paraId="1FA3D0CA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baby cannot drive a car.</w:t>
      </w:r>
    </w:p>
    <w:p w14:paraId="4072EA4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adult can.</w:t>
      </w:r>
    </w:p>
    <w:p w14:paraId="1633655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Why?</w:t>
      </w:r>
    </w:p>
    <w:p w14:paraId="4B4517A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Because they have </w:t>
      </w:r>
      <w:r>
        <w:rPr>
          <w:rStyle w:val="92"/>
          <w:rFonts w:hint="default" w:ascii="Times New Roman" w:hAnsi="Times New Roman" w:cs="Times New Roman"/>
        </w:rPr>
        <w:t>grown</w:t>
      </w:r>
      <w:r>
        <w:rPr>
          <w:rFonts w:hint="default" w:ascii="Times New Roman" w:hAnsi="Times New Roman" w:cs="Times New Roman"/>
        </w:rPr>
        <w:t>.</w:t>
      </w:r>
    </w:p>
    <w:p w14:paraId="478EC5A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 xml:space="preserve">This growth is called </w:t>
      </w:r>
      <w:r>
        <w:rPr>
          <w:rStyle w:val="92"/>
          <w:rFonts w:hint="default" w:ascii="Times New Roman" w:hAnsi="Times New Roman" w:cs="Times New Roman"/>
        </w:rPr>
        <w:t>maturity</w:t>
      </w:r>
      <w:r>
        <w:rPr>
          <w:rFonts w:hint="default" w:ascii="Times New Roman" w:hAnsi="Times New Roman" w:cs="Times New Roman"/>
        </w:rPr>
        <w:t>.</w:t>
      </w:r>
    </w:p>
    <w:p w14:paraId="0FFDBC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Apply This to a Company</w:t>
      </w:r>
    </w:p>
    <w:p w14:paraId="12A910C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Companies also grow.</w:t>
      </w:r>
    </w:p>
    <w:p w14:paraId="09BF639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D0108B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New Startup</w:t>
      </w:r>
    </w:p>
    <w:p w14:paraId="233096E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↓</w:t>
      </w:r>
    </w:p>
    <w:p w14:paraId="2AB6213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Growing Company</w:t>
      </w:r>
    </w:p>
    <w:p w14:paraId="429569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↓</w:t>
      </w:r>
    </w:p>
    <w:p w14:paraId="3BA45CB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Large Enterprise</w:t>
      </w:r>
    </w:p>
    <w:p w14:paraId="395C5F2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F5C6669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they grow:</w:t>
      </w:r>
    </w:p>
    <w:p w14:paraId="3B4DA28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More customers </w:t>
      </w:r>
    </w:p>
    <w:p w14:paraId="3A17BCC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More data </w:t>
      </w:r>
    </w:p>
    <w:p w14:paraId="2FEC820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More employees </w:t>
      </w:r>
    </w:p>
    <w:p w14:paraId="0DBBB7D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More systems </w:t>
      </w:r>
    </w:p>
    <w:p w14:paraId="08917DE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Their data systems also need to grow.</w:t>
      </w:r>
    </w:p>
    <w:p w14:paraId="5FA9744D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growth is called </w:t>
      </w:r>
      <w:r>
        <w:rPr>
          <w:rStyle w:val="92"/>
          <w:rFonts w:hint="default" w:ascii="Times New Roman" w:hAnsi="Times New Roman" w:cs="Times New Roman"/>
        </w:rPr>
        <w:t>Data Maturity</w:t>
      </w:r>
    </w:p>
    <w:p w14:paraId="3450045F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1D1D4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Book's Three Stages</w:t>
      </w:r>
    </w:p>
    <w:p w14:paraId="7386AB4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authors divide companies into </w:t>
      </w:r>
      <w:r>
        <w:rPr>
          <w:rStyle w:val="92"/>
          <w:rFonts w:hint="default" w:ascii="Times New Roman" w:hAnsi="Times New Roman" w:cs="Times New Roman"/>
        </w:rPr>
        <w:t>three stages</w:t>
      </w:r>
    </w:p>
    <w:p w14:paraId="683191E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Stage 1</w:t>
      </w:r>
    </w:p>
    <w:p w14:paraId="5BF44F3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Starting with Data</w:t>
      </w:r>
    </w:p>
    <w:p w14:paraId="529F26F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↓</w:t>
      </w:r>
    </w:p>
    <w:p w14:paraId="36F0309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Stage 2</w:t>
      </w:r>
    </w:p>
    <w:p w14:paraId="2070896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Scaling with Data</w:t>
      </w:r>
    </w:p>
    <w:p w14:paraId="4C596AF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↓</w:t>
      </w:r>
    </w:p>
    <w:p w14:paraId="28F97A5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Stage 3</w:t>
      </w:r>
    </w:p>
    <w:p w14:paraId="23A93EA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Leading with Data</w:t>
      </w:r>
    </w:p>
    <w:p w14:paraId="357D214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2313DA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1 — Starting with Data</w:t>
      </w:r>
    </w:p>
    <w:p w14:paraId="6C4B7C7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you and two friends create a startup.</w:t>
      </w:r>
    </w:p>
    <w:p w14:paraId="26994B1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build a shopping website.</w:t>
      </w:r>
    </w:p>
    <w:p w14:paraId="4F06888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Customers:</w:t>
      </w:r>
    </w:p>
    <w:p w14:paraId="12A671C8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10 customers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50 customers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100 customers</w:t>
      </w:r>
    </w:p>
    <w:p w14:paraId="4B10555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store everything in one database.</w:t>
      </w:r>
    </w:p>
    <w:p w14:paraId="484B630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don't have:</w:t>
      </w:r>
    </w:p>
    <w:p w14:paraId="1D5FF3A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Warehouse </w:t>
      </w:r>
    </w:p>
    <w:p w14:paraId="4165D75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Lake </w:t>
      </w:r>
    </w:p>
    <w:p w14:paraId="51FBBA9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DataOps </w:t>
      </w:r>
    </w:p>
    <w:p w14:paraId="7581F36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ML </w:t>
      </w:r>
    </w:p>
    <w:p w14:paraId="6F0FEE6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Big pipelines </w:t>
      </w:r>
    </w:p>
    <w:p w14:paraId="306D060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company is small.</w:t>
      </w:r>
    </w:p>
    <w:p w14:paraId="5C60426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A3EE10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book says that at this stage the Data Engineer is usually a </w:t>
      </w:r>
      <w:r>
        <w:rPr>
          <w:rStyle w:val="92"/>
          <w:rFonts w:hint="default" w:ascii="Times New Roman" w:hAnsi="Times New Roman" w:cs="Times New Roman"/>
        </w:rPr>
        <w:t>generalist</w:t>
      </w:r>
      <w:r>
        <w:rPr>
          <w:rFonts w:hint="default" w:ascii="Times New Roman" w:hAnsi="Times New Roman" w:cs="Times New Roman"/>
        </w:rPr>
        <w:t xml:space="preserve"> who wears many hats and focuses on getting value quickly</w:t>
      </w:r>
    </w:p>
    <w:p w14:paraId="08457A5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2 — Scaling with Data</w:t>
      </w:r>
    </w:p>
    <w:p w14:paraId="07D7572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your startup becomes successful.</w:t>
      </w:r>
    </w:p>
    <w:p w14:paraId="53D4C08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Customers:</w:t>
      </w:r>
    </w:p>
    <w:p w14:paraId="56BC2AAE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100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10,000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100,000</w:t>
      </w:r>
    </w:p>
    <w:p w14:paraId="123E6EB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Problems appear.</w:t>
      </w:r>
    </w:p>
    <w:p w14:paraId="1FFB2BA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Questions like:</w:t>
      </w:r>
    </w:p>
    <w:p w14:paraId="6CE33F8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Reports are slow. </w:t>
      </w:r>
    </w:p>
    <w:p w14:paraId="1AF4F43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comes from many systems. </w:t>
      </w:r>
    </w:p>
    <w:p w14:paraId="1A029CE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More engineers join. </w:t>
      </w:r>
    </w:p>
    <w:p w14:paraId="74BBF5C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 need reliable pipelines. </w:t>
      </w:r>
    </w:p>
    <w:p w14:paraId="7C890CC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book says the focus shifts to:</w:t>
      </w:r>
    </w:p>
    <w:p w14:paraId="534F59B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Formal data practices </w:t>
      </w:r>
    </w:p>
    <w:p w14:paraId="242F000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Scalable architecture </w:t>
      </w:r>
    </w:p>
    <w:p w14:paraId="63FD5F3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Supporting ML </w:t>
      </w:r>
    </w:p>
    <w:p w14:paraId="66C3092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Adopting DataOps</w:t>
      </w:r>
    </w:p>
    <w:p w14:paraId="14617DE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</w:t>
      </w:r>
    </w:p>
    <w:p w14:paraId="6598440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3 — Leading with Data</w:t>
      </w:r>
    </w:p>
    <w:p w14:paraId="317D934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imagine Amazon.</w:t>
      </w:r>
    </w:p>
    <w:p w14:paraId="550B81A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Millions of users.</w:t>
      </w:r>
    </w:p>
    <w:p w14:paraId="214A413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Everything is automated.</w:t>
      </w:r>
    </w:p>
    <w:p w14:paraId="08A99DE5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Customer Order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Pipeline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Warehouse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Dashboard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ML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Recommendation</w:t>
      </w:r>
    </w:p>
    <w:p w14:paraId="2420CE5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company treats </w:t>
      </w:r>
      <w:r>
        <w:rPr>
          <w:rStyle w:val="92"/>
          <w:rFonts w:hint="default" w:ascii="Times New Roman" w:hAnsi="Times New Roman" w:cs="Times New Roman"/>
        </w:rPr>
        <w:t>data as a strategic asset</w:t>
      </w:r>
      <w:r>
        <w:rPr>
          <w:rFonts w:hint="default" w:ascii="Times New Roman" w:hAnsi="Times New Roman" w:cs="Times New Roman"/>
        </w:rPr>
        <w:t>.</w:t>
      </w:r>
    </w:p>
    <w:p w14:paraId="0E6DF9F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book explains that Data Engineers now focus on automation, governance, metadata, quality, and making data available across the organization</w:t>
      </w:r>
    </w:p>
    <w:p w14:paraId="503C38D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 Example</w:t>
      </w:r>
    </w:p>
    <w:p w14:paraId="5465330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Netflix.</w:t>
      </w:r>
    </w:p>
    <w:p w14:paraId="3E27617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They don't manually prepare reports every day.</w:t>
      </w:r>
    </w:p>
    <w:p w14:paraId="021CCFC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Everything is automated.</w:t>
      </w:r>
    </w:p>
    <w:p w14:paraId="3E0084F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Engineers spend time improving the system instead of doing repetitive work.</w:t>
      </w:r>
    </w:p>
    <w:p w14:paraId="113675E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94359D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32DC0E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DATA MATURITY</w:t>
      </w:r>
    </w:p>
    <w:p w14:paraId="033FD50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1BD8C4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│</w:t>
      </w:r>
    </w:p>
    <w:p w14:paraId="700235C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┌─────────────┼─────────────┐</w:t>
      </w:r>
    </w:p>
    <w:p w14:paraId="6CCD947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  │             │</w:t>
      </w:r>
    </w:p>
    <w:p w14:paraId="596AA83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Stage 1        Stage 2       Stage 3</w:t>
      </w:r>
    </w:p>
    <w:p w14:paraId="56BC692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Starting       Scaling       Leading</w:t>
      </w:r>
    </w:p>
    <w:p w14:paraId="5715099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  │             │</w:t>
      </w:r>
    </w:p>
    <w:p w14:paraId="320863C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Generalist    Scalable      Automated</w:t>
      </w:r>
    </w:p>
    <w:p w14:paraId="10C9372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Small Team    Pipelines     Governance</w:t>
      </w:r>
    </w:p>
    <w:p w14:paraId="65E6A6F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Ad-hoc Work   DataOps       Self-Service</w:t>
      </w:r>
    </w:p>
    <w:p w14:paraId="45901FC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CD1ADD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Important Interview Question</w:t>
      </w:r>
    </w:p>
    <w:p w14:paraId="1DBDA5E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Does a company become mature just because it has a lot of data?</w:t>
      </w:r>
    </w:p>
    <w:p w14:paraId="5CF771A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❌ </w:t>
      </w:r>
      <w:r>
        <w:rPr>
          <w:rStyle w:val="92"/>
          <w:rFonts w:hint="default" w:ascii="Times New Roman" w:hAnsi="Times New Roman" w:cs="Times New Roman"/>
        </w:rPr>
        <w:t>No.</w:t>
      </w:r>
    </w:p>
    <w:p w14:paraId="09C6D80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authors make an important point:</w:t>
      </w:r>
    </w:p>
    <w:p w14:paraId="3C49E5BD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Data maturity is not about company age or revenue. It's about how effectively the company uses data to create value.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1D305DF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49301BC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2-year-old startup could have excellent data practices. </w:t>
      </w:r>
    </w:p>
    <w:p w14:paraId="19B71A5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100-year-old company could still have poor data practices</w:t>
      </w:r>
    </w:p>
    <w:p w14:paraId="39B8023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062B923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03CD54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3A9679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B5182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One of the Biggest Lessons in the Book</w:t>
      </w:r>
    </w:p>
    <w:p w14:paraId="5370645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authors repeatedly emphasize this idea:</w:t>
      </w:r>
    </w:p>
    <w:p w14:paraId="714D0CA6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Technology is not the goal. Business value is the goal.</w:t>
      </w:r>
    </w:p>
    <w:p w14:paraId="1D03570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7C13949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great Data Engineer asks:</w:t>
      </w:r>
    </w:p>
    <w:p w14:paraId="6077337A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"How does this pipeline help the business?"</w:t>
      </w:r>
    </w:p>
    <w:p w14:paraId="42B542D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AE91E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 Like a Senior Data Engineer</w:t>
      </w:r>
    </w:p>
    <w:p w14:paraId="13D357E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Whenever you learn a new tool, ask yourself these three questions:</w:t>
      </w:r>
    </w:p>
    <w:p w14:paraId="695959D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What business problem does it solve?</w:t>
      </w:r>
      <w:r>
        <w:rPr>
          <w:rFonts w:hint="default" w:ascii="Times New Roman" w:hAnsi="Times New Roman" w:cs="Times New Roman"/>
        </w:rPr>
        <w:t xml:space="preserve"> </w:t>
      </w:r>
    </w:p>
    <w:p w14:paraId="6175656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Who will use the data?</w:t>
      </w:r>
      <w:r>
        <w:rPr>
          <w:rFonts w:hint="default" w:ascii="Times New Roman" w:hAnsi="Times New Roman" w:cs="Times New Roman"/>
        </w:rPr>
        <w:t xml:space="preserve"> </w:t>
      </w:r>
    </w:p>
    <w:p w14:paraId="7FDC784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How does it create value for the company?</w:t>
      </w:r>
    </w:p>
    <w:p w14:paraId="556DEE1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4B1D9C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0C653F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F551C6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8C6028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F73B9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99BC64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EE26FF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AE8909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4A125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FD3046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4A6F6F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3626B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29386E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0D3A50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D0DBA4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89A259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7E843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C505C3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D0A17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7416D7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C5E6CA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608F6B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BACBB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5B86A4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071AF9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887991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A69CB5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975E7F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5B8B88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0580CF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📖 Chapter 1 – Topic 7: The Background and Career Path of a Data Engineer ⭐⭐⭐⭐⭐</w:t>
      </w:r>
    </w:p>
    <w:p w14:paraId="1FD3CD9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section answers one important question:</w:t>
      </w:r>
    </w:p>
    <w:p w14:paraId="2CBB61FB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"How does someone become a Data Engineer?"</w:t>
      </w:r>
    </w:p>
    <w:p w14:paraId="4D25D3A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authors make an important point:</w:t>
      </w:r>
    </w:p>
    <w:p w14:paraId="164D2FA6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There is no single path to becoming a Data Engineer.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Since it's a relatively new field, people come from many different backgrounds. Universities usually don't have a standard Data Engineering degree, so continuous self-learning is essential</w:t>
      </w:r>
    </w:p>
    <w:p w14:paraId="439548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Skills That Every Data Engineer Needs</w:t>
      </w:r>
    </w:p>
    <w:p w14:paraId="3896029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Regardless of your background, every Data Engineer eventually needs these skills.</w:t>
      </w:r>
    </w:p>
    <w:p w14:paraId="42F2C86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49190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Programming</w:t>
      </w:r>
    </w:p>
    <w:p w14:paraId="073E0A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</w:t>
      </w:r>
    </w:p>
    <w:p w14:paraId="6DDC719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▼</w:t>
      </w:r>
    </w:p>
    <w:p w14:paraId="42A63A1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Python</w:t>
      </w:r>
    </w:p>
    <w:p w14:paraId="583C800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SQL</w:t>
      </w:r>
    </w:p>
    <w:p w14:paraId="5D862F1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Linux</w:t>
      </w:r>
    </w:p>
    <w:p w14:paraId="6ECDCAC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Git</w:t>
      </w:r>
    </w:p>
    <w:p w14:paraId="33FF710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Cloud</w:t>
      </w:r>
    </w:p>
    <w:p w14:paraId="63BA090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Databases</w:t>
      </w:r>
    </w:p>
    <w:p w14:paraId="3AF0C64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Modeling</w:t>
      </w:r>
    </w:p>
    <w:p w14:paraId="3EAC981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ETL/ELT</w:t>
      </w:r>
    </w:p>
    <w:p w14:paraId="1E2488C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Warehouses</w:t>
      </w:r>
    </w:p>
    <w:p w14:paraId="20C3571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Distributed Systems</w:t>
      </w:r>
    </w:p>
    <w:p w14:paraId="681396B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89D16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Thinking</w:t>
      </w:r>
    </w:p>
    <w:p w14:paraId="77F35F2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senior Data Engineer also understands:</w:t>
      </w:r>
    </w:p>
    <w:p w14:paraId="7F78DEC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Business goals </w:t>
      </w:r>
    </w:p>
    <w:p w14:paraId="07B8C83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thinking </w:t>
      </w:r>
    </w:p>
    <w:p w14:paraId="1A26388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Cost optimization </w:t>
      </w:r>
    </w:p>
    <w:p w14:paraId="6C96524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Reliability </w:t>
      </w:r>
    </w:p>
    <w:p w14:paraId="3404C2C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Scalability </w:t>
      </w:r>
    </w:p>
    <w:p w14:paraId="4731E0B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Remember what we discussed earlier:</w:t>
      </w:r>
    </w:p>
    <w:p w14:paraId="3925588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Data Engineer isn't just asking:</w:t>
      </w:r>
    </w:p>
    <w:p w14:paraId="2AA1D3D1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"Can I build this?"</w:t>
      </w:r>
    </w:p>
    <w:p w14:paraId="1FD929D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They also ask:</w:t>
      </w:r>
    </w:p>
    <w:p w14:paraId="532D8045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"Should I build this? Does it create value?"</w:t>
      </w:r>
    </w:p>
    <w:p w14:paraId="19EFFE1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961C6E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DATA ENGINEER</w:t>
      </w:r>
    </w:p>
    <w:p w14:paraId="4F887AA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0CFA32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│</w:t>
      </w:r>
    </w:p>
    <w:p w14:paraId="2CCABDA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┌──────────────┼──────────────┐</w:t>
      </w:r>
    </w:p>
    <w:p w14:paraId="71F0A32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   │              │</w:t>
      </w:r>
    </w:p>
    <w:p w14:paraId="54932A4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Programming     Databases      Cloud</w:t>
      </w:r>
    </w:p>
    <w:p w14:paraId="4905643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   │              │</w:t>
      </w:r>
    </w:p>
    <w:p w14:paraId="7146CA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Python          SQL          AWS/Azure/GCP</w:t>
      </w:r>
    </w:p>
    <w:p w14:paraId="1729213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Linux           Modeling     Storage</w:t>
      </w:r>
    </w:p>
    <w:p w14:paraId="25D11F5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Git             ETL          Compute</w:t>
      </w:r>
    </w:p>
    <w:p w14:paraId="49D8764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   │              │</w:t>
      </w:r>
    </w:p>
    <w:p w14:paraId="44BA134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└──────────────┼──────────────┘</w:t>
      </w:r>
    </w:p>
    <w:p w14:paraId="1985FBA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│</w:t>
      </w:r>
    </w:p>
    <w:p w14:paraId="411974E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Business Thinking</w:t>
      </w:r>
    </w:p>
    <w:p w14:paraId="39AD97E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│</w:t>
      </w:r>
    </w:p>
    <w:p w14:paraId="0B9EC53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Reliable Data Systems</w:t>
      </w:r>
    </w:p>
    <w:p w14:paraId="77A269D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EDB719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6998"/>
        <w:gridCol w:w="2969"/>
      </w:tblGrid>
      <w:tr w14:paraId="384B4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A3BE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097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211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Why It Matters</w:t>
            </w:r>
          </w:p>
        </w:tc>
      </w:tr>
      <w:tr w14:paraId="6520B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3FA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B1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Engineering converts raw data into useful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E9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Foundation of the field</w:t>
            </w:r>
          </w:p>
        </w:tc>
      </w:tr>
      <w:tr w14:paraId="0C06B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517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289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Technology is a tool, business value is the 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53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Core philosophy</w:t>
            </w:r>
          </w:p>
        </w:tc>
      </w:tr>
      <w:tr w14:paraId="55DF7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221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88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Engineer works upstream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75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Everyone depends on them</w:t>
            </w:r>
          </w:p>
        </w:tc>
      </w:tr>
      <w:tr w14:paraId="1C9BA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199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42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 Data Engineering Lifecycle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4C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Foundation of the whole book</w:t>
            </w:r>
          </w:p>
        </w:tc>
      </w:tr>
      <w:tr w14:paraId="727D3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0AC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76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Generation → Storage → Ingestion → Transformation → Serving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E63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Data's complete journey</w:t>
            </w:r>
          </w:p>
        </w:tc>
      </w:tr>
      <w:tr w14:paraId="7A9D5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E237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EE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Modern Data Engineering focuses on business problems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55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just infrastructure</w:t>
            </w:r>
          </w:p>
        </w:tc>
      </w:tr>
      <w:tr w14:paraId="79BBE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23A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AE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maturity depends on how data is used, not company 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22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Interview favorite</w:t>
            </w:r>
          </w:p>
        </w:tc>
      </w:tr>
      <w:tr w14:paraId="40AD4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48C1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DEB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Engineers need architecture, software, security, and DataOps skills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12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Core competencies</w:t>
            </w:r>
          </w:p>
        </w:tc>
      </w:tr>
      <w:tr w14:paraId="215DD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DD3D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00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There is no single path into Data Engineering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4B1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Career insight</w:t>
            </w:r>
          </w:p>
        </w:tc>
      </w:tr>
      <w:tr w14:paraId="6DD5A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66B2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4A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Reliable data leads to better business decisions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066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Ultimate business goal</w:t>
            </w:r>
          </w:p>
        </w:tc>
      </w:tr>
    </w:tbl>
    <w:p w14:paraId="08113B9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sectPr>
      <w:pgSz w:w="11906" w:h="16838"/>
      <w:pgMar w:top="567" w:right="567" w:bottom="567" w:left="567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08C63"/>
    <w:multiLevelType w:val="multilevel"/>
    <w:tmpl w:val="92C08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2F6198"/>
    <w:multiLevelType w:val="multilevel"/>
    <w:tmpl w:val="962F6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33FB42"/>
    <w:multiLevelType w:val="multilevel"/>
    <w:tmpl w:val="A933F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2BE6FD"/>
    <w:multiLevelType w:val="multilevel"/>
    <w:tmpl w:val="B02BE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2E3FAC"/>
    <w:multiLevelType w:val="multilevel"/>
    <w:tmpl w:val="B92E3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CC4A561"/>
    <w:multiLevelType w:val="multilevel"/>
    <w:tmpl w:val="BCC4A5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D11192A"/>
    <w:multiLevelType w:val="multilevel"/>
    <w:tmpl w:val="BD1119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F604704"/>
    <w:multiLevelType w:val="multilevel"/>
    <w:tmpl w:val="BF604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CD1D89D"/>
    <w:multiLevelType w:val="multilevel"/>
    <w:tmpl w:val="DCD1D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D692A90"/>
    <w:multiLevelType w:val="multilevel"/>
    <w:tmpl w:val="DD692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7D842BB"/>
    <w:multiLevelType w:val="multilevel"/>
    <w:tmpl w:val="E7D84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411A3B0"/>
    <w:multiLevelType w:val="multilevel"/>
    <w:tmpl w:val="F411A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55262EE"/>
    <w:multiLevelType w:val="multilevel"/>
    <w:tmpl w:val="F55262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8851535"/>
    <w:multiLevelType w:val="multilevel"/>
    <w:tmpl w:val="F88515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B2BF3E9"/>
    <w:multiLevelType w:val="multilevel"/>
    <w:tmpl w:val="FB2BF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6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7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8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9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20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21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22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3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4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5">
    <w:nsid w:val="00ADF0D4"/>
    <w:multiLevelType w:val="multilevel"/>
    <w:tmpl w:val="00ADF0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0DBB693"/>
    <w:multiLevelType w:val="multilevel"/>
    <w:tmpl w:val="00DBB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BFB718A"/>
    <w:multiLevelType w:val="multilevel"/>
    <w:tmpl w:val="0BFB7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EBF8330"/>
    <w:multiLevelType w:val="multilevel"/>
    <w:tmpl w:val="0EBF8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1117B51"/>
    <w:multiLevelType w:val="multilevel"/>
    <w:tmpl w:val="11117B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1C5A609E"/>
    <w:multiLevelType w:val="multilevel"/>
    <w:tmpl w:val="1C5A6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AD4A43B"/>
    <w:multiLevelType w:val="multilevel"/>
    <w:tmpl w:val="4AD4A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4356264"/>
    <w:multiLevelType w:val="multilevel"/>
    <w:tmpl w:val="64356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CC0E75C"/>
    <w:multiLevelType w:val="multilevel"/>
    <w:tmpl w:val="6CC0E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DEB19C3"/>
    <w:multiLevelType w:val="multilevel"/>
    <w:tmpl w:val="6DEB1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442866A"/>
    <w:multiLevelType w:val="multilevel"/>
    <w:tmpl w:val="74428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6FD10B8"/>
    <w:multiLevelType w:val="multilevel"/>
    <w:tmpl w:val="76FD10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DCDFE64"/>
    <w:multiLevelType w:val="singleLevel"/>
    <w:tmpl w:val="7DCDFE64"/>
    <w:lvl w:ilvl="0" w:tentative="0">
      <w:start w:val="5"/>
      <w:numFmt w:val="decimal"/>
      <w:suff w:val="space"/>
      <w:lvlText w:val="%1."/>
      <w:lvlJc w:val="left"/>
    </w:lvl>
  </w:abstractNum>
  <w:num w:numId="1">
    <w:abstractNumId w:val="24"/>
  </w:num>
  <w:num w:numId="2">
    <w:abstractNumId w:val="22"/>
  </w:num>
  <w:num w:numId="3">
    <w:abstractNumId w:val="21"/>
  </w:num>
  <w:num w:numId="4">
    <w:abstractNumId w:val="20"/>
  </w:num>
  <w:num w:numId="5">
    <w:abstractNumId w:val="19"/>
  </w:num>
  <w:num w:numId="6">
    <w:abstractNumId w:val="23"/>
  </w:num>
  <w:num w:numId="7">
    <w:abstractNumId w:val="18"/>
  </w:num>
  <w:num w:numId="8">
    <w:abstractNumId w:val="17"/>
  </w:num>
  <w:num w:numId="9">
    <w:abstractNumId w:val="16"/>
  </w:num>
  <w:num w:numId="10">
    <w:abstractNumId w:val="15"/>
  </w:num>
  <w:num w:numId="11">
    <w:abstractNumId w:val="25"/>
  </w:num>
  <w:num w:numId="12">
    <w:abstractNumId w:val="4"/>
  </w:num>
  <w:num w:numId="13">
    <w:abstractNumId w:val="30"/>
  </w:num>
  <w:num w:numId="14">
    <w:abstractNumId w:val="31"/>
  </w:num>
  <w:num w:numId="15">
    <w:abstractNumId w:val="13"/>
  </w:num>
  <w:num w:numId="16">
    <w:abstractNumId w:val="37"/>
  </w:num>
  <w:num w:numId="17">
    <w:abstractNumId w:val="8"/>
  </w:num>
  <w:num w:numId="18">
    <w:abstractNumId w:val="26"/>
  </w:num>
  <w:num w:numId="19">
    <w:abstractNumId w:val="9"/>
  </w:num>
  <w:num w:numId="20">
    <w:abstractNumId w:val="36"/>
  </w:num>
  <w:num w:numId="21">
    <w:abstractNumId w:val="28"/>
  </w:num>
  <w:num w:numId="22">
    <w:abstractNumId w:val="35"/>
  </w:num>
  <w:num w:numId="23">
    <w:abstractNumId w:val="14"/>
  </w:num>
  <w:num w:numId="24">
    <w:abstractNumId w:val="7"/>
  </w:num>
  <w:num w:numId="25">
    <w:abstractNumId w:val="12"/>
  </w:num>
  <w:num w:numId="26">
    <w:abstractNumId w:val="2"/>
  </w:num>
  <w:num w:numId="27">
    <w:abstractNumId w:val="29"/>
  </w:num>
  <w:num w:numId="28">
    <w:abstractNumId w:val="33"/>
  </w:num>
  <w:num w:numId="29">
    <w:abstractNumId w:val="1"/>
  </w:num>
  <w:num w:numId="30">
    <w:abstractNumId w:val="0"/>
  </w:num>
  <w:num w:numId="31">
    <w:abstractNumId w:val="10"/>
  </w:num>
  <w:num w:numId="32">
    <w:abstractNumId w:val="34"/>
  </w:num>
  <w:num w:numId="33">
    <w:abstractNumId w:val="11"/>
  </w:num>
  <w:num w:numId="34">
    <w:abstractNumId w:val="3"/>
  </w:num>
  <w:num w:numId="35">
    <w:abstractNumId w:val="27"/>
  </w:num>
  <w:num w:numId="36">
    <w:abstractNumId w:val="32"/>
  </w:num>
  <w:num w:numId="37">
    <w:abstractNumId w:val="6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FB5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1130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3C66B8"/>
    <w:rsid w:val="023F763D"/>
    <w:rsid w:val="024F56D9"/>
    <w:rsid w:val="02FC3273"/>
    <w:rsid w:val="038375EC"/>
    <w:rsid w:val="03D352CC"/>
    <w:rsid w:val="046F232F"/>
    <w:rsid w:val="04922410"/>
    <w:rsid w:val="054B3DBD"/>
    <w:rsid w:val="05E653C4"/>
    <w:rsid w:val="07634D60"/>
    <w:rsid w:val="0ABA57A8"/>
    <w:rsid w:val="0B1600C0"/>
    <w:rsid w:val="0C1C6D1D"/>
    <w:rsid w:val="0C8B7C21"/>
    <w:rsid w:val="0CB06EE6"/>
    <w:rsid w:val="0CBE7177"/>
    <w:rsid w:val="0DC87629"/>
    <w:rsid w:val="0DDA2DC7"/>
    <w:rsid w:val="0DEA0E63"/>
    <w:rsid w:val="0E9253A8"/>
    <w:rsid w:val="0EB208AB"/>
    <w:rsid w:val="0F14184A"/>
    <w:rsid w:val="0F3B750B"/>
    <w:rsid w:val="10D80231"/>
    <w:rsid w:val="10F361B3"/>
    <w:rsid w:val="11165B17"/>
    <w:rsid w:val="113066C1"/>
    <w:rsid w:val="11776C44"/>
    <w:rsid w:val="124D7D92"/>
    <w:rsid w:val="141E5A8F"/>
    <w:rsid w:val="153220D4"/>
    <w:rsid w:val="156E66B6"/>
    <w:rsid w:val="17AE026A"/>
    <w:rsid w:val="182A5635"/>
    <w:rsid w:val="18D05DC3"/>
    <w:rsid w:val="19954887"/>
    <w:rsid w:val="19AF5431"/>
    <w:rsid w:val="19DE1A34"/>
    <w:rsid w:val="1B196C01"/>
    <w:rsid w:val="1B42017F"/>
    <w:rsid w:val="1BE03147"/>
    <w:rsid w:val="1D5744D2"/>
    <w:rsid w:val="1E33399B"/>
    <w:rsid w:val="1E870283"/>
    <w:rsid w:val="1F63628C"/>
    <w:rsid w:val="1FED61F0"/>
    <w:rsid w:val="20327BDE"/>
    <w:rsid w:val="204D1A8C"/>
    <w:rsid w:val="22D12AB0"/>
    <w:rsid w:val="2335204F"/>
    <w:rsid w:val="23E3256D"/>
    <w:rsid w:val="23E612F3"/>
    <w:rsid w:val="25B20B26"/>
    <w:rsid w:val="25E95241"/>
    <w:rsid w:val="265448F0"/>
    <w:rsid w:val="27711845"/>
    <w:rsid w:val="29167977"/>
    <w:rsid w:val="29986C4B"/>
    <w:rsid w:val="29ED4157"/>
    <w:rsid w:val="2AF23A05"/>
    <w:rsid w:val="2B48310F"/>
    <w:rsid w:val="2B6910C5"/>
    <w:rsid w:val="2C03189D"/>
    <w:rsid w:val="2C673566"/>
    <w:rsid w:val="2C7460FF"/>
    <w:rsid w:val="2E8B79E8"/>
    <w:rsid w:val="2EA94A1A"/>
    <w:rsid w:val="2EC568C9"/>
    <w:rsid w:val="2F3A7B8C"/>
    <w:rsid w:val="2F6760D2"/>
    <w:rsid w:val="311B481E"/>
    <w:rsid w:val="31BA3FEF"/>
    <w:rsid w:val="329454D3"/>
    <w:rsid w:val="342713F4"/>
    <w:rsid w:val="349921D7"/>
    <w:rsid w:val="3654172E"/>
    <w:rsid w:val="36F75539"/>
    <w:rsid w:val="38A31F2B"/>
    <w:rsid w:val="38D428CC"/>
    <w:rsid w:val="39477387"/>
    <w:rsid w:val="3AE80CB2"/>
    <w:rsid w:val="3BBD7D90"/>
    <w:rsid w:val="3BFE07FA"/>
    <w:rsid w:val="3C2A2C9F"/>
    <w:rsid w:val="3C4E187E"/>
    <w:rsid w:val="3CE00DEC"/>
    <w:rsid w:val="3DD23BF8"/>
    <w:rsid w:val="3DD76A65"/>
    <w:rsid w:val="3EA00DCD"/>
    <w:rsid w:val="3FA7210F"/>
    <w:rsid w:val="3FAA25B8"/>
    <w:rsid w:val="3FEB336E"/>
    <w:rsid w:val="3FEE0A6F"/>
    <w:rsid w:val="418D051C"/>
    <w:rsid w:val="42220A0F"/>
    <w:rsid w:val="423157A6"/>
    <w:rsid w:val="43134E22"/>
    <w:rsid w:val="437900FC"/>
    <w:rsid w:val="444B1319"/>
    <w:rsid w:val="44667944"/>
    <w:rsid w:val="44F404AD"/>
    <w:rsid w:val="457E2FEE"/>
    <w:rsid w:val="46970EDE"/>
    <w:rsid w:val="47197F94"/>
    <w:rsid w:val="472268C3"/>
    <w:rsid w:val="48B60ED8"/>
    <w:rsid w:val="49A2565E"/>
    <w:rsid w:val="4B863275"/>
    <w:rsid w:val="4BF6482D"/>
    <w:rsid w:val="4D594475"/>
    <w:rsid w:val="4E937674"/>
    <w:rsid w:val="4F9C11AB"/>
    <w:rsid w:val="4FD56D87"/>
    <w:rsid w:val="4FDF1810"/>
    <w:rsid w:val="5173787C"/>
    <w:rsid w:val="51BB11A6"/>
    <w:rsid w:val="520A0F25"/>
    <w:rsid w:val="553160AB"/>
    <w:rsid w:val="55376EDE"/>
    <w:rsid w:val="563D098A"/>
    <w:rsid w:val="57304A9B"/>
    <w:rsid w:val="5755300C"/>
    <w:rsid w:val="58196DC9"/>
    <w:rsid w:val="5AC94301"/>
    <w:rsid w:val="5BE03AC9"/>
    <w:rsid w:val="5BE76CD7"/>
    <w:rsid w:val="5C112C8C"/>
    <w:rsid w:val="5C6575A6"/>
    <w:rsid w:val="5C6B14AF"/>
    <w:rsid w:val="5D5D42BA"/>
    <w:rsid w:val="5DA1152C"/>
    <w:rsid w:val="5DF87281"/>
    <w:rsid w:val="5E222D7F"/>
    <w:rsid w:val="5E6F75FB"/>
    <w:rsid w:val="5FB1348A"/>
    <w:rsid w:val="60E87EE2"/>
    <w:rsid w:val="61511883"/>
    <w:rsid w:val="61C2458D"/>
    <w:rsid w:val="62D27BAF"/>
    <w:rsid w:val="641B55C8"/>
    <w:rsid w:val="64F02128"/>
    <w:rsid w:val="66BF109E"/>
    <w:rsid w:val="68524327"/>
    <w:rsid w:val="688C2914"/>
    <w:rsid w:val="6BB021BC"/>
    <w:rsid w:val="6C4A4939"/>
    <w:rsid w:val="6C937528"/>
    <w:rsid w:val="6D0B49F7"/>
    <w:rsid w:val="6E3F4258"/>
    <w:rsid w:val="6F881507"/>
    <w:rsid w:val="71606B8F"/>
    <w:rsid w:val="71830048"/>
    <w:rsid w:val="725D1030"/>
    <w:rsid w:val="72EE509C"/>
    <w:rsid w:val="72F21524"/>
    <w:rsid w:val="731F10EE"/>
    <w:rsid w:val="734325A8"/>
    <w:rsid w:val="73EA1ABC"/>
    <w:rsid w:val="74F60CF4"/>
    <w:rsid w:val="750652F4"/>
    <w:rsid w:val="75932D71"/>
    <w:rsid w:val="76B231C9"/>
    <w:rsid w:val="76DB438D"/>
    <w:rsid w:val="771D2878"/>
    <w:rsid w:val="776E4808"/>
    <w:rsid w:val="77F96D63"/>
    <w:rsid w:val="783F74D7"/>
    <w:rsid w:val="78CD25BE"/>
    <w:rsid w:val="7957051C"/>
    <w:rsid w:val="79A56375"/>
    <w:rsid w:val="7A4B2A2F"/>
    <w:rsid w:val="7A5C074B"/>
    <w:rsid w:val="7AC35892"/>
    <w:rsid w:val="7BCE2BAB"/>
    <w:rsid w:val="7C3051CE"/>
    <w:rsid w:val="7D2569E0"/>
    <w:rsid w:val="7D451493"/>
    <w:rsid w:val="7D572A32"/>
    <w:rsid w:val="7E7D211D"/>
    <w:rsid w:val="7F2B543B"/>
    <w:rsid w:val="7F80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857</Words>
  <Characters>3566</Characters>
  <Lines>0</Lines>
  <Paragraphs>0</Paragraphs>
  <TotalTime>2</TotalTime>
  <ScaleCrop>false</ScaleCrop>
  <LinksUpToDate>false</LinksUpToDate>
  <CharactersWithSpaces>4465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2024-11-14T15:42:00Z</dcterms:created>
  <dc:creator>Infinity movies</dc:creator>
  <cp:lastModifiedBy>Infinity movies</cp:lastModifiedBy>
  <dcterms:modified xsi:type="dcterms:W3CDTF">2026-06-28T12:27:17Z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5BEFD74CAB4B4F519F437BB199870F66_12</vt:lpwstr>
  </property>
  <property fmtid="{D5CDD505-2E9C-101B-9397-08002B2CF9AE}" pid="4" name="KSOTemplateDocerSaveRecord">
    <vt:lpwstr>eyJoZGlkIjoiMDk4ZGQxMDJlMTdlMTQ1NGMxZGQ5ZGVmOTBlNDA0MDIiLCJ1c2VySWQiOiI1Njc0MTU5Mjc0NjgifQ==</vt:lpwstr>
  </property>
</Properties>
</file>