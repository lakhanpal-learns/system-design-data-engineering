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94DBD"/>
    <w:p w14:paraId="08C9B301">
      <w:pPr>
        <w:rPr>
          <w:rFonts w:hint="default"/>
        </w:rPr>
      </w:pPr>
      <w:r>
        <w:rPr>
          <w:rFonts w:hint="default"/>
        </w:rPr>
        <w:t>Chapter 3</w:t>
      </w:r>
    </w:p>
    <w:p w14:paraId="0278F8D7">
      <w:pPr>
        <w:rPr>
          <w:rFonts w:hint="default"/>
        </w:rPr>
      </w:pPr>
      <w:r>
        <w:rPr>
          <w:rFonts w:hint="default"/>
        </w:rPr>
        <w:t>│</w:t>
      </w:r>
    </w:p>
    <w:p w14:paraId="31D1B778">
      <w:pPr>
        <w:rPr>
          <w:rFonts w:hint="default"/>
        </w:rPr>
      </w:pPr>
      <w:r>
        <w:rPr>
          <w:rFonts w:hint="default"/>
        </w:rPr>
        <w:t>├── 1. What is Data Architecture? ⭐⭐⭐⭐⭐</w:t>
      </w:r>
    </w:p>
    <w:p w14:paraId="79DEE924">
      <w:pPr>
        <w:rPr>
          <w:rFonts w:hint="default"/>
        </w:rPr>
      </w:pPr>
      <w:r>
        <w:rPr>
          <w:rFonts w:hint="default"/>
        </w:rPr>
        <w:t>├── 2. Principles of Good Data Architecture</w:t>
      </w:r>
    </w:p>
    <w:p w14:paraId="56B8CD4F">
      <w:pPr>
        <w:rPr>
          <w:rFonts w:hint="default"/>
        </w:rPr>
      </w:pPr>
      <w:r>
        <w:rPr>
          <w:rFonts w:hint="default"/>
        </w:rPr>
        <w:t>├── 3. Common Components</w:t>
      </w:r>
    </w:p>
    <w:p w14:paraId="4B34409A">
      <w:pPr>
        <w:rPr>
          <w:rFonts w:hint="default"/>
        </w:rPr>
      </w:pPr>
      <w:r>
        <w:rPr>
          <w:rFonts w:hint="default"/>
        </w:rPr>
        <w:t>├── 4. Plan for Failure</w:t>
      </w:r>
    </w:p>
    <w:p w14:paraId="32FD42F4">
      <w:pPr>
        <w:rPr>
          <w:rFonts w:hint="default"/>
        </w:rPr>
      </w:pPr>
      <w:r>
        <w:rPr>
          <w:rFonts w:hint="default"/>
        </w:rPr>
        <w:t>├── 5. Scalability</w:t>
      </w:r>
    </w:p>
    <w:p w14:paraId="2F01695D">
      <w:pPr>
        <w:rPr>
          <w:rFonts w:hint="default"/>
        </w:rPr>
      </w:pPr>
      <w:r>
        <w:rPr>
          <w:rFonts w:hint="default"/>
        </w:rPr>
        <w:t>├── 6. Loosely Coupled Systems</w:t>
      </w:r>
    </w:p>
    <w:p w14:paraId="39DE6538">
      <w:pPr>
        <w:rPr>
          <w:rFonts w:hint="default"/>
        </w:rPr>
      </w:pPr>
      <w:r>
        <w:rPr>
          <w:rFonts w:hint="default"/>
        </w:rPr>
        <w:t>├── 7. Reversible Decisions</w:t>
      </w:r>
    </w:p>
    <w:p w14:paraId="3B1717BF">
      <w:pPr>
        <w:rPr>
          <w:rFonts w:hint="default"/>
        </w:rPr>
      </w:pPr>
      <w:r>
        <w:rPr>
          <w:rFonts w:hint="default"/>
        </w:rPr>
        <w:t>├── 8. Security &amp; FinOps</w:t>
      </w:r>
    </w:p>
    <w:p w14:paraId="3FE5C4EB">
      <w:pPr>
        <w:rPr>
          <w:rFonts w:hint="default"/>
        </w:rPr>
      </w:pPr>
      <w:r>
        <w:rPr>
          <w:rFonts w:hint="default"/>
        </w:rPr>
        <w:t>├── 9. Major Architecture Concepts</w:t>
      </w:r>
    </w:p>
    <w:p w14:paraId="3EAC16C4">
      <w:pPr>
        <w:rPr>
          <w:rFonts w:hint="default"/>
        </w:rPr>
      </w:pPr>
      <w:r>
        <w:rPr>
          <w:rFonts w:hint="default"/>
        </w:rPr>
        <w:t>├── 10. Lambda Architecture</w:t>
      </w:r>
    </w:p>
    <w:p w14:paraId="272AFDEA">
      <w:pPr>
        <w:rPr>
          <w:rFonts w:hint="default"/>
        </w:rPr>
      </w:pPr>
      <w:r>
        <w:rPr>
          <w:rFonts w:hint="default"/>
        </w:rPr>
        <w:t>├── 11. Kappa Architecture</w:t>
      </w:r>
    </w:p>
    <w:p w14:paraId="3BAF6861">
      <w:pPr>
        <w:rPr>
          <w:rFonts w:hint="default"/>
        </w:rPr>
      </w:pPr>
      <w:r>
        <w:rPr>
          <w:rFonts w:hint="default"/>
        </w:rPr>
        <w:t>├── 12. Modern Data Stack</w:t>
      </w:r>
    </w:p>
    <w:p w14:paraId="77260397">
      <w:pPr>
        <w:rPr>
          <w:rFonts w:hint="default"/>
        </w:rPr>
      </w:pPr>
      <w:r>
        <w:rPr>
          <w:rFonts w:hint="default"/>
        </w:rPr>
        <w:t>├── 13. Data Mesh</w:t>
      </w:r>
    </w:p>
    <w:p w14:paraId="25E3A1B0">
      <w:pPr>
        <w:rPr>
          <w:rFonts w:hint="default"/>
        </w:rPr>
      </w:pPr>
      <w:r>
        <w:rPr>
          <w:rFonts w:hint="default"/>
        </w:rPr>
        <w:t>├── 14. Chapter Revision</w:t>
      </w:r>
    </w:p>
    <w:p w14:paraId="0AA7154A">
      <w:pPr>
        <w:rPr>
          <w:rFonts w:hint="default"/>
        </w:rPr>
      </w:pPr>
      <w:r>
        <w:rPr>
          <w:rFonts w:hint="default"/>
        </w:rPr>
        <w:t>├── 15. Chapter Test</w:t>
      </w:r>
    </w:p>
    <w:p w14:paraId="4B248E0E">
      <w:pPr>
        <w:rPr>
          <w:rFonts w:hint="default"/>
        </w:rPr>
      </w:pPr>
    </w:p>
    <w:p w14:paraId="2CF861C4">
      <w:pPr>
        <w:rPr>
          <w:rFonts w:hint="default"/>
        </w:rPr>
      </w:pPr>
    </w:p>
    <w:p w14:paraId="175AD819">
      <w:pPr>
        <w:rPr>
          <w:rFonts w:hint="default"/>
        </w:rPr>
      </w:pPr>
    </w:p>
    <w:p w14:paraId="4EB6C567">
      <w:pPr>
        <w:rPr>
          <w:rFonts w:hint="default"/>
        </w:rPr>
      </w:pPr>
    </w:p>
    <w:p w14:paraId="4DC6B652">
      <w:pPr>
        <w:rPr>
          <w:rFonts w:hint="default"/>
        </w:rPr>
      </w:pPr>
    </w:p>
    <w:p w14:paraId="7D7B7552">
      <w:pPr>
        <w:rPr>
          <w:rFonts w:hint="default"/>
        </w:rPr>
      </w:pPr>
    </w:p>
    <w:p w14:paraId="477ACDC1">
      <w:pPr>
        <w:rPr>
          <w:rFonts w:hint="default"/>
        </w:rPr>
      </w:pPr>
    </w:p>
    <w:p w14:paraId="6C93193B">
      <w:pPr>
        <w:rPr>
          <w:rFonts w:hint="default"/>
        </w:rPr>
      </w:pPr>
    </w:p>
    <w:p w14:paraId="4CD858A7">
      <w:pPr>
        <w:rPr>
          <w:rFonts w:hint="default"/>
        </w:rPr>
      </w:pPr>
    </w:p>
    <w:p w14:paraId="5CC24A47">
      <w:pPr>
        <w:rPr>
          <w:rFonts w:hint="default"/>
        </w:rPr>
      </w:pPr>
    </w:p>
    <w:p w14:paraId="44E308B4">
      <w:pPr>
        <w:rPr>
          <w:rFonts w:hint="default"/>
        </w:rPr>
      </w:pPr>
    </w:p>
    <w:p w14:paraId="7E267D3C">
      <w:pPr>
        <w:rPr>
          <w:rFonts w:hint="default"/>
        </w:rPr>
      </w:pPr>
    </w:p>
    <w:p w14:paraId="6B34C989">
      <w:pPr>
        <w:rPr>
          <w:rFonts w:hint="default"/>
        </w:rPr>
      </w:pPr>
    </w:p>
    <w:p w14:paraId="34105B9A">
      <w:pPr>
        <w:rPr>
          <w:rFonts w:hint="default"/>
        </w:rPr>
      </w:pPr>
    </w:p>
    <w:p w14:paraId="0164B594">
      <w:pPr>
        <w:rPr>
          <w:rFonts w:hint="default"/>
        </w:rPr>
      </w:pPr>
    </w:p>
    <w:p w14:paraId="0963ED9D">
      <w:pPr>
        <w:rPr>
          <w:rFonts w:hint="default"/>
        </w:rPr>
      </w:pPr>
    </w:p>
    <w:p w14:paraId="675E890D">
      <w:pPr>
        <w:rPr>
          <w:rFonts w:hint="default"/>
        </w:rPr>
      </w:pPr>
    </w:p>
    <w:p w14:paraId="7F1FD99E">
      <w:pPr>
        <w:rPr>
          <w:rFonts w:hint="default"/>
        </w:rPr>
      </w:pPr>
    </w:p>
    <w:p w14:paraId="49BA4886">
      <w:pPr>
        <w:rPr>
          <w:rFonts w:hint="default"/>
        </w:rPr>
      </w:pPr>
    </w:p>
    <w:p w14:paraId="1D56F9AB">
      <w:pPr>
        <w:rPr>
          <w:rFonts w:hint="default"/>
        </w:rPr>
      </w:pPr>
    </w:p>
    <w:p w14:paraId="0036039F">
      <w:pPr>
        <w:rPr>
          <w:rFonts w:hint="default"/>
        </w:rPr>
      </w:pPr>
    </w:p>
    <w:p w14:paraId="4174EB02">
      <w:pPr>
        <w:rPr>
          <w:rFonts w:hint="default"/>
        </w:rPr>
      </w:pPr>
    </w:p>
    <w:p w14:paraId="10F8DB90">
      <w:pPr>
        <w:rPr>
          <w:rFonts w:hint="default"/>
        </w:rPr>
      </w:pPr>
    </w:p>
    <w:p w14:paraId="35FD6063">
      <w:pPr>
        <w:rPr>
          <w:rFonts w:hint="default"/>
        </w:rPr>
      </w:pPr>
    </w:p>
    <w:p w14:paraId="3F6E005D">
      <w:pPr>
        <w:rPr>
          <w:rFonts w:hint="default"/>
        </w:rPr>
      </w:pPr>
    </w:p>
    <w:p w14:paraId="067F1A11">
      <w:pPr>
        <w:rPr>
          <w:rFonts w:hint="default"/>
        </w:rPr>
      </w:pPr>
    </w:p>
    <w:p w14:paraId="1644FD40">
      <w:pPr>
        <w:rPr>
          <w:rFonts w:hint="default"/>
        </w:rPr>
      </w:pPr>
    </w:p>
    <w:p w14:paraId="6F5D1762">
      <w:pPr>
        <w:rPr>
          <w:rFonts w:hint="default"/>
        </w:rPr>
      </w:pPr>
    </w:p>
    <w:p w14:paraId="6AC33C4D">
      <w:pPr>
        <w:rPr>
          <w:rFonts w:hint="default"/>
        </w:rPr>
      </w:pPr>
    </w:p>
    <w:p w14:paraId="2F092AD9">
      <w:pPr>
        <w:rPr>
          <w:rFonts w:hint="default"/>
        </w:rPr>
      </w:pPr>
    </w:p>
    <w:p w14:paraId="52F84DDD">
      <w:pPr>
        <w:rPr>
          <w:rFonts w:hint="default"/>
        </w:rPr>
      </w:pPr>
    </w:p>
    <w:p w14:paraId="24B06754">
      <w:pPr>
        <w:rPr>
          <w:rFonts w:hint="default"/>
        </w:rPr>
      </w:pPr>
    </w:p>
    <w:p w14:paraId="1E8A732B">
      <w:pPr>
        <w:rPr>
          <w:rFonts w:hint="default"/>
        </w:rPr>
      </w:pPr>
    </w:p>
    <w:p w14:paraId="6BEEFD3E">
      <w:pPr>
        <w:rPr>
          <w:rFonts w:hint="default"/>
        </w:rPr>
      </w:pPr>
    </w:p>
    <w:p w14:paraId="4183FEA6">
      <w:pPr>
        <w:rPr>
          <w:rFonts w:hint="default"/>
        </w:rPr>
      </w:pPr>
    </w:p>
    <w:p w14:paraId="122378E5">
      <w:pPr>
        <w:rPr>
          <w:rFonts w:hint="default"/>
        </w:rPr>
      </w:pPr>
    </w:p>
    <w:p w14:paraId="3F1B65B2">
      <w:pPr>
        <w:rPr>
          <w:rFonts w:hint="default"/>
        </w:rPr>
      </w:pPr>
    </w:p>
    <w:p w14:paraId="2DEA547F">
      <w:pPr>
        <w:rPr>
          <w:rFonts w:hint="default"/>
        </w:rPr>
      </w:pPr>
    </w:p>
    <w:p w14:paraId="32B8E919">
      <w:pPr>
        <w:rPr>
          <w:rFonts w:hint="default"/>
        </w:rPr>
      </w:pPr>
    </w:p>
    <w:p w14:paraId="069B4658">
      <w:pPr>
        <w:rPr>
          <w:rFonts w:hint="default"/>
        </w:rPr>
      </w:pPr>
    </w:p>
    <w:p w14:paraId="595979FF">
      <w:pPr>
        <w:rPr>
          <w:rFonts w:hint="default"/>
        </w:rPr>
      </w:pPr>
    </w:p>
    <w:p w14:paraId="5675287B">
      <w:pPr>
        <w:rPr>
          <w:rFonts w:hint="default"/>
        </w:rPr>
      </w:pPr>
    </w:p>
    <w:p w14:paraId="70AE6706">
      <w:pPr>
        <w:rPr>
          <w:rFonts w:hint="default"/>
        </w:rPr>
      </w:pPr>
    </w:p>
    <w:p w14:paraId="2BE8D247">
      <w:pPr>
        <w:rPr>
          <w:rFonts w:hint="default"/>
        </w:rPr>
      </w:pPr>
    </w:p>
    <w:p w14:paraId="693D951C">
      <w:pPr>
        <w:rPr>
          <w:rFonts w:hint="default"/>
        </w:rPr>
      </w:pPr>
    </w:p>
    <w:p w14:paraId="45BCB1E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Designing Good Data Architecture</w:t>
      </w:r>
    </w:p>
    <w:p w14:paraId="1FFB91CE">
      <w:pPr>
        <w:rPr>
          <w:rFonts w:ascii="SimSun" w:hAnsi="SimSun" w:eastAsia="SimSun" w:cs="SimSun"/>
          <w:sz w:val="24"/>
          <w:szCs w:val="24"/>
        </w:rPr>
      </w:pPr>
    </w:p>
    <w:p w14:paraId="1067EA22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Topic 1: What is Data Architecture?</w:t>
      </w:r>
    </w:p>
    <w:p w14:paraId="02CF8949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company wants to build a data platform.</w:t>
      </w:r>
    </w:p>
    <w:p w14:paraId="5C1112E3">
      <w:pPr>
        <w:pStyle w:val="85"/>
        <w:keepNext w:val="0"/>
        <w:keepLines w:val="0"/>
        <w:widowControl/>
        <w:suppressLineNumbers w:val="0"/>
      </w:pPr>
      <w:r>
        <w:t>Should engineers immediately install:</w:t>
      </w:r>
    </w:p>
    <w:p w14:paraId="566470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PostgreSQL </w:t>
      </w:r>
    </w:p>
    <w:p w14:paraId="4BB28C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Kafka </w:t>
      </w:r>
    </w:p>
    <w:p w14:paraId="799128C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Spark </w:t>
      </w:r>
    </w:p>
    <w:p w14:paraId="7C7CF7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Snowflake </w:t>
      </w:r>
    </w:p>
    <w:p w14:paraId="31D21BC9">
      <w:pPr>
        <w:pStyle w:val="85"/>
        <w:keepNext w:val="0"/>
        <w:keepLines w:val="0"/>
        <w:widowControl/>
        <w:suppressLineNumbers w:val="0"/>
      </w:pPr>
      <w:r>
        <w:t>❌ No.</w:t>
      </w:r>
    </w:p>
    <w:p w14:paraId="7DBA01EA">
      <w:pPr>
        <w:pStyle w:val="85"/>
        <w:keepNext w:val="0"/>
        <w:keepLines w:val="0"/>
        <w:widowControl/>
        <w:suppressLineNumbers w:val="0"/>
      </w:pPr>
      <w:r>
        <w:t>First, they answer questions like:</w:t>
      </w:r>
    </w:p>
    <w:p w14:paraId="03CD8DA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Where will data come from? </w:t>
      </w:r>
    </w:p>
    <w:p w14:paraId="3496E7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Where will it be stored? </w:t>
      </w:r>
    </w:p>
    <w:p w14:paraId="173366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How will it move? </w:t>
      </w:r>
    </w:p>
    <w:p w14:paraId="7E5F6ED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Who will use it? </w:t>
      </w:r>
    </w:p>
    <w:p w14:paraId="482A703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How will it scale? </w:t>
      </w:r>
    </w:p>
    <w:p w14:paraId="6D5023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What happens if a server fails? </w:t>
      </w:r>
    </w:p>
    <w:p w14:paraId="2DE0C7A3">
      <w:pPr>
        <w:pStyle w:val="85"/>
        <w:keepNext w:val="0"/>
        <w:keepLines w:val="0"/>
        <w:widowControl/>
        <w:suppressLineNumbers w:val="0"/>
      </w:pPr>
      <w:r>
        <w:t xml:space="preserve">The answers become the </w:t>
      </w:r>
      <w:r>
        <w:rPr>
          <w:rStyle w:val="92"/>
        </w:rPr>
        <w:t>Data Architecture</w:t>
      </w:r>
      <w:r>
        <w:t>.</w:t>
      </w:r>
    </w:p>
    <w:p w14:paraId="0137EF6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Data Architecture is the blueprint for how data is collected, stored, moved, transformed, and served to create business value.</w:t>
      </w:r>
    </w:p>
    <w:p w14:paraId="441552D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Think of it as the </w:t>
      </w:r>
      <w:r>
        <w:rPr>
          <w:rStyle w:val="92"/>
          <w:rFonts w:ascii="SimSun" w:hAnsi="SimSun" w:eastAsia="SimSun" w:cs="SimSun"/>
          <w:sz w:val="24"/>
          <w:szCs w:val="24"/>
        </w:rPr>
        <w:t>master plan</w:t>
      </w:r>
      <w:r>
        <w:rPr>
          <w:rFonts w:ascii="SimSun" w:hAnsi="SimSun" w:eastAsia="SimSun" w:cs="SimSun"/>
          <w:sz w:val="24"/>
          <w:szCs w:val="24"/>
        </w:rPr>
        <w:t xml:space="preserve"> before building the system.</w:t>
      </w:r>
    </w:p>
    <w:p w14:paraId="043945AA">
      <w:pPr>
        <w:rPr>
          <w:rFonts w:ascii="SimSun" w:hAnsi="SimSun" w:eastAsia="SimSun" w:cs="SimSun"/>
          <w:sz w:val="24"/>
          <w:szCs w:val="24"/>
        </w:rPr>
      </w:pPr>
    </w:p>
    <w:p w14:paraId="2D0F2E70">
      <w:r>
        <w:rPr>
          <w:rFonts w:hint="default" w:ascii="SimSun" w:hAnsi="SimSun" w:eastAsia="SimSun" w:cs="SimSun"/>
          <w:sz w:val="48"/>
          <w:szCs w:val="48"/>
          <w:lang w:val="en-US"/>
        </w:rPr>
        <w:t>--------------------------------------------</w:t>
      </w:r>
      <w:r>
        <w:rPr>
          <w:rFonts w:hint="default"/>
          <w:b/>
          <w:bCs/>
          <w:sz w:val="36"/>
          <w:szCs w:val="36"/>
          <w:lang w:val="en-US"/>
        </w:rPr>
        <w:t>r</w:t>
      </w:r>
      <w:r>
        <w:rPr>
          <w:b/>
          <w:bCs/>
          <w:sz w:val="36"/>
          <w:szCs w:val="36"/>
        </w:rPr>
        <w:t>eal-World Example</w:t>
      </w:r>
    </w:p>
    <w:p w14:paraId="2A2EC9E9">
      <w:pPr>
        <w:pStyle w:val="85"/>
        <w:keepNext w:val="0"/>
        <w:keepLines w:val="0"/>
        <w:widowControl/>
        <w:suppressLineNumbers w:val="0"/>
      </w:pPr>
      <w:r>
        <w:t>Imagine Amazon.</w:t>
      </w:r>
    </w:p>
    <w:p w14:paraId="0B77A227">
      <w:pPr>
        <w:pStyle w:val="85"/>
        <w:keepNext w:val="0"/>
        <w:keepLines w:val="0"/>
        <w:widowControl/>
        <w:suppressLineNumbers w:val="0"/>
      </w:pPr>
      <w:r>
        <w:t>Customers:</w:t>
      </w:r>
    </w:p>
    <w:p w14:paraId="2EB1A42D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Buy Product</w:t>
      </w:r>
    </w:p>
    <w:p w14:paraId="7AF16755">
      <w:pPr>
        <w:pStyle w:val="85"/>
        <w:keepNext w:val="0"/>
        <w:keepLines w:val="0"/>
        <w:widowControl/>
        <w:suppressLineNumbers w:val="0"/>
      </w:pPr>
      <w:r>
        <w:t>Questions an architect asks:</w:t>
      </w:r>
    </w:p>
    <w:p w14:paraId="5865DAEE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Where is the order stored?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How does payment reach the bank?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How does inventory update?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How does the CEO see sales?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How do recommendations work?</w:t>
      </w:r>
    </w:p>
    <w:p w14:paraId="2161C2B4">
      <w:pPr>
        <w:pStyle w:val="85"/>
        <w:keepNext w:val="0"/>
        <w:keepLines w:val="0"/>
        <w:widowControl/>
        <w:suppressLineNumbers w:val="0"/>
      </w:pPr>
      <w:r>
        <w:t>These are architecture decisions.</w:t>
      </w:r>
    </w:p>
    <w:p w14:paraId="54737DA5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48"/>
          <w:szCs w:val="48"/>
          <w:lang w:val="en-US"/>
        </w:rPr>
        <w:t>--------------------------------------------</w:t>
      </w:r>
    </w:p>
    <w:p w14:paraId="133384D2">
      <w:pPr>
        <w:pStyle w:val="2"/>
        <w:keepNext w:val="0"/>
        <w:keepLines w:val="0"/>
        <w:widowControl/>
        <w:suppressLineNumbers w:val="0"/>
      </w:pPr>
      <w:r>
        <w:t>Business Perspective</w:t>
      </w:r>
    </w:p>
    <w:p w14:paraId="43BA3FB6">
      <w:pPr>
        <w:pStyle w:val="85"/>
        <w:keepNext w:val="0"/>
        <w:keepLines w:val="0"/>
        <w:widowControl/>
        <w:suppressLineNumbers w:val="0"/>
      </w:pPr>
      <w:r>
        <w:t>Good architecture helps a company:</w:t>
      </w:r>
    </w:p>
    <w:p w14:paraId="7295148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Grow faster </w:t>
      </w:r>
    </w:p>
    <w:p w14:paraId="2C639A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Reduce costs </w:t>
      </w:r>
    </w:p>
    <w:p w14:paraId="07A648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Improve reliability </w:t>
      </w:r>
    </w:p>
    <w:p w14:paraId="765CC7B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Adapt to new requirements </w:t>
      </w:r>
    </w:p>
    <w:p w14:paraId="3575D28E">
      <w:pPr>
        <w:pStyle w:val="85"/>
        <w:keepNext w:val="0"/>
        <w:keepLines w:val="0"/>
        <w:widowControl/>
        <w:suppressLineNumbers w:val="0"/>
      </w:pPr>
      <w:r>
        <w:t xml:space="preserve">Architecture is a </w:t>
      </w:r>
      <w:r>
        <w:rPr>
          <w:rStyle w:val="92"/>
        </w:rPr>
        <w:t>business decision</w:t>
      </w:r>
      <w:r>
        <w:t>, not just a technical one.</w:t>
      </w:r>
    </w:p>
    <w:p w14:paraId="6496A910">
      <w:pPr>
        <w:rPr>
          <w:b/>
          <w:bCs/>
          <w:sz w:val="32"/>
          <w:szCs w:val="32"/>
        </w:rPr>
      </w:pPr>
      <w:r>
        <w:rPr>
          <w:rFonts w:hint="default" w:ascii="SimSun" w:hAnsi="SimSun" w:eastAsia="SimSun" w:cs="SimSun"/>
          <w:sz w:val="48"/>
          <w:szCs w:val="48"/>
          <w:lang w:val="en-US"/>
        </w:rPr>
        <w:t>--------------------------------------------</w:t>
      </w:r>
      <w:r>
        <w:rPr>
          <w:b/>
          <w:bCs/>
          <w:sz w:val="32"/>
          <w:szCs w:val="32"/>
        </w:rPr>
        <w:t>Architecture vs Technology</w:t>
      </w:r>
    </w:p>
    <w:p w14:paraId="463BD4C7">
      <w:pPr>
        <w:pStyle w:val="85"/>
        <w:keepNext w:val="0"/>
        <w:keepLines w:val="0"/>
        <w:widowControl/>
        <w:suppressLineNumbers w:val="0"/>
      </w:pPr>
      <w:r>
        <w:t>This is one of the most important ideas in the book.</w:t>
      </w:r>
    </w:p>
    <w:p w14:paraId="73A6D55F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</w:rPr>
      </w:pPr>
      <w:r>
        <w:rPr>
          <w:b/>
          <w:bCs/>
        </w:rPr>
        <w:t>Many beginners think:</w:t>
      </w:r>
    </w:p>
    <w:p w14:paraId="0F553F45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"Kafka is architecture."</w:t>
      </w:r>
    </w:p>
    <w:p w14:paraId="0FFA13E6">
      <w:pPr>
        <w:pStyle w:val="85"/>
        <w:keepNext w:val="0"/>
        <w:keepLines w:val="0"/>
        <w:widowControl/>
        <w:suppressLineNumbers w:val="0"/>
      </w:pPr>
      <w:r>
        <w:t>❌ Wrong.</w:t>
      </w:r>
    </w:p>
    <w:p w14:paraId="25F0851E">
      <w:pPr>
        <w:pStyle w:val="85"/>
        <w:keepNext w:val="0"/>
        <w:keepLines w:val="0"/>
        <w:widowControl/>
        <w:suppressLineNumbers w:val="0"/>
      </w:pPr>
      <w:r>
        <w:t xml:space="preserve">Kafka is a </w:t>
      </w:r>
      <w:r>
        <w:rPr>
          <w:rStyle w:val="92"/>
        </w:rPr>
        <w:t>tool</w:t>
      </w:r>
      <w:r>
        <w:t>.</w:t>
      </w:r>
    </w:p>
    <w:p w14:paraId="2E7A6D96">
      <w:pPr>
        <w:pStyle w:val="85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Architecture decides:</w:t>
      </w:r>
    </w:p>
    <w:p w14:paraId="64846C8D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Should we even use Kafka?</w:t>
      </w:r>
    </w:p>
    <w:p w14:paraId="0C7E52F6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>Architecture</w:t>
      </w:r>
    </w:p>
    <w:p w14:paraId="6A66AC0A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   │</w:t>
      </w:r>
    </w:p>
    <w:p w14:paraId="5B8A46AA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   ▼</w:t>
      </w:r>
    </w:p>
    <w:p w14:paraId="7BBFDE3A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>Choose the right tools</w:t>
      </w:r>
    </w:p>
    <w:p w14:paraId="7285D43F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47DC36F4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>Kafka</w:t>
      </w:r>
    </w:p>
    <w:p w14:paraId="78EC9FA8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>Spark</w:t>
      </w:r>
    </w:p>
    <w:p w14:paraId="676BD7C7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>Snowflake</w:t>
      </w:r>
    </w:p>
    <w:p w14:paraId="6FAEE922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>S3</w:t>
      </w:r>
    </w:p>
    <w:p w14:paraId="1F912C5B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>PostgreSQL</w:t>
      </w:r>
    </w:p>
    <w:p w14:paraId="26D401E9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4583E688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48"/>
          <w:szCs w:val="48"/>
          <w:lang w:val="en-US"/>
        </w:rPr>
        <w:t>--------------------------------------------</w:t>
      </w:r>
    </w:p>
    <w:p w14:paraId="6FAA06F7">
      <w:pPr>
        <w:pStyle w:val="2"/>
        <w:keepNext w:val="0"/>
        <w:keepLines w:val="0"/>
        <w:widowControl/>
        <w:suppressLineNumbers w:val="0"/>
      </w:pPr>
      <w:r>
        <w:t>Golden Rule ⭐</w:t>
      </w:r>
    </w:p>
    <w:p w14:paraId="199904AA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Good engineers know tools.</w:t>
      </w:r>
    </w:p>
    <w:p w14:paraId="4429167C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Great engineers know when and why to use those tools.</w:t>
      </w:r>
    </w:p>
    <w:p w14:paraId="15771EF0">
      <w:pPr>
        <w:rPr>
          <w:rFonts w:hint="default" w:ascii="SimSun" w:hAnsi="SimSun" w:eastAsia="SimSun" w:cs="SimSun"/>
          <w:sz w:val="48"/>
          <w:szCs w:val="48"/>
          <w:lang w:val="en-US"/>
        </w:rPr>
      </w:pPr>
      <w:r>
        <w:rPr>
          <w:rFonts w:hint="default" w:ascii="SimSun" w:hAnsi="SimSun" w:eastAsia="SimSun" w:cs="SimSun"/>
          <w:sz w:val="48"/>
          <w:szCs w:val="48"/>
          <w:lang w:val="en-US"/>
        </w:rPr>
        <w:t>--------------------------------------------</w:t>
      </w:r>
    </w:p>
    <w:p w14:paraId="6863A3AE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            Data Architecture</w:t>
      </w:r>
    </w:p>
    <w:p w14:paraId="10989876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                   │</w:t>
      </w:r>
    </w:p>
    <w:p w14:paraId="0C4BE01F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   ┌───────────────┼────────────────┐</w:t>
      </w:r>
    </w:p>
    <w:p w14:paraId="2BADB868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   │               │                │</w:t>
      </w:r>
    </w:p>
    <w:p w14:paraId="4498C9EA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Blueprint      Business Goals   Technology Choices</w:t>
      </w:r>
    </w:p>
    <w:p w14:paraId="699A7D67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   │               │                │</w:t>
      </w:r>
    </w:p>
    <w:p w14:paraId="2A6E10D5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   └───────────────┼────────────────┘</w:t>
      </w:r>
    </w:p>
    <w:p w14:paraId="03A687F0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                   │</w:t>
      </w:r>
    </w:p>
    <w:p w14:paraId="6E8B4C41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28"/>
          <w:szCs w:val="28"/>
          <w:lang w:val="en-US"/>
        </w:rPr>
        <w:t xml:space="preserve">             Robust Data System</w:t>
      </w:r>
    </w:p>
    <w:p w14:paraId="0F9B7538">
      <w:pPr>
        <w:rPr>
          <w:rFonts w:hint="default" w:ascii="SimSun" w:hAnsi="SimSun" w:eastAsia="SimSun" w:cs="SimSun"/>
          <w:sz w:val="48"/>
          <w:szCs w:val="48"/>
          <w:lang w:val="en-US"/>
        </w:rPr>
      </w:pPr>
      <w:r>
        <w:rPr>
          <w:rFonts w:hint="default" w:ascii="SimSun" w:hAnsi="SimSun" w:eastAsia="SimSun" w:cs="SimSun"/>
          <w:sz w:val="48"/>
          <w:szCs w:val="48"/>
          <w:lang w:val="en-US"/>
        </w:rPr>
        <w:t>--------------------------------------------</w:t>
      </w:r>
    </w:p>
    <w:p w14:paraId="3EBA35F0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41C9080E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42D66348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3562E386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2F26F996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4422528D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284C717C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4E103717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17CBCBB0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052CA873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049A7353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02624AC8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2BE5AAE2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2AF4A96E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331F481F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68D70C56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4887D5E2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6104FBD8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14992BF3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1DF27A8B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6069DBB9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637A0DC8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4532516D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71975FA1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50140B6C">
      <w:pPr>
        <w:rPr>
          <w:rFonts w:hint="default" w:ascii="SimSun" w:hAnsi="SimSun" w:eastAsia="SimSun" w:cs="SimSun"/>
          <w:sz w:val="28"/>
          <w:szCs w:val="28"/>
          <w:lang w:val="en-US"/>
        </w:rPr>
      </w:pPr>
    </w:p>
    <w:p w14:paraId="7B9B45F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2.1: Principle #1 – Choose Common Components Wisely</w:t>
      </w:r>
    </w:p>
    <w:p w14:paraId="05130026">
      <w:pPr>
        <w:rPr>
          <w:rFonts w:ascii="SimSun" w:hAnsi="SimSun" w:eastAsia="SimSun" w:cs="SimSun"/>
          <w:sz w:val="24"/>
          <w:szCs w:val="24"/>
        </w:rPr>
      </w:pPr>
    </w:p>
    <w:p w14:paraId="2039CCA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1️⃣ What are Common Components?</w:t>
      </w:r>
    </w:p>
    <w:p w14:paraId="6589B093">
      <w:pPr>
        <w:pStyle w:val="2"/>
        <w:keepNext w:val="0"/>
        <w:keepLines w:val="0"/>
        <w:widowControl/>
        <w:suppressLineNumbers w:val="0"/>
      </w:pPr>
      <w:r>
        <w:t>Data Engineering Example</w:t>
      </w:r>
    </w:p>
    <w:p w14:paraId="46A4A191">
      <w:pPr>
        <w:pStyle w:val="85"/>
        <w:keepNext w:val="0"/>
        <w:keepLines w:val="0"/>
        <w:widowControl/>
        <w:suppressLineNumbers w:val="0"/>
      </w:pPr>
      <w:r>
        <w:t>Imagine a company has five teams.</w:t>
      </w:r>
    </w:p>
    <w:p w14:paraId="3A70418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Finance Team</w:t>
      </w:r>
    </w:p>
    <w:p w14:paraId="389794B1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4DDEE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Marketing Team</w:t>
      </w:r>
    </w:p>
    <w:p w14:paraId="2D82BA13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52740D3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ML Team</w:t>
      </w:r>
    </w:p>
    <w:p w14:paraId="5AC70888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1F2A688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Sales Team</w:t>
      </w:r>
    </w:p>
    <w:p w14:paraId="59362664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CD184DF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Analytics Team</w:t>
      </w:r>
    </w:p>
    <w:p w14:paraId="2D0658F2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C4D4815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/>
          <w:bCs/>
        </w:rPr>
      </w:pPr>
      <w:r>
        <w:rPr>
          <w:b/>
          <w:bCs/>
        </w:rPr>
        <w:t>Should each team build its own storage system?</w:t>
      </w:r>
    </w:p>
    <w:p w14:paraId="5212E44E">
      <w:pPr>
        <w:pStyle w:val="85"/>
        <w:keepNext w:val="0"/>
        <w:keepLines w:val="0"/>
        <w:widowControl/>
        <w:suppressLineNumbers w:val="0"/>
      </w:pPr>
      <w:r>
        <w:t>❌ No.</w:t>
      </w:r>
    </w:p>
    <w:p w14:paraId="56391DC4">
      <w:pPr>
        <w:pStyle w:val="85"/>
        <w:keepNext w:val="0"/>
        <w:keepLines w:val="0"/>
        <w:widowControl/>
        <w:suppressLineNumbers w:val="0"/>
      </w:pPr>
      <w:r>
        <w:t>Instead:</w:t>
      </w:r>
    </w:p>
    <w:p w14:paraId="409F07A4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Amazon S3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Shared by all teams</w:t>
      </w:r>
    </w:p>
    <w:p w14:paraId="7ED30097">
      <w:pPr>
        <w:pStyle w:val="85"/>
        <w:keepNext w:val="0"/>
        <w:keepLines w:val="0"/>
        <w:widowControl/>
        <w:suppressLineNumbers w:val="0"/>
      </w:pPr>
      <w:r>
        <w:t>Now everyone uses the same storage.</w:t>
      </w:r>
    </w:p>
    <w:p w14:paraId="5682B424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Common components are shared technologies or services that multiple teams can reuse.</w:t>
      </w:r>
    </w:p>
    <w:p w14:paraId="30914144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Examples:</w:t>
      </w:r>
    </w:p>
    <w:p w14:paraId="10DAE54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Object Storage (Amazon S3) </w:t>
      </w:r>
    </w:p>
    <w:p w14:paraId="69160A7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Git </w:t>
      </w:r>
    </w:p>
    <w:p w14:paraId="747265E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Monitoring </w:t>
      </w:r>
    </w:p>
    <w:p w14:paraId="626D09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Logging </w:t>
      </w:r>
    </w:p>
    <w:p w14:paraId="3E2764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Orchestration </w:t>
      </w:r>
    </w:p>
    <w:p w14:paraId="39B0E8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Authentication</w:t>
      </w:r>
    </w:p>
    <w:p w14:paraId="37A9CCAD">
      <w:pPr>
        <w:rPr>
          <w:b/>
          <w:bCs/>
          <w:sz w:val="32"/>
          <w:szCs w:val="32"/>
        </w:rPr>
      </w:pPr>
      <w:r>
        <w:rPr>
          <w:rFonts w:hint="default" w:ascii="SimSun" w:hAnsi="SimSun" w:eastAsia="SimSun" w:cs="SimSun"/>
          <w:sz w:val="48"/>
          <w:szCs w:val="48"/>
          <w:lang w:val="en-US"/>
        </w:rPr>
        <w:t>-------------------------------------------</w:t>
      </w:r>
      <w:r>
        <w:rPr>
          <w:b/>
          <w:bCs/>
          <w:sz w:val="32"/>
          <w:szCs w:val="32"/>
        </w:rPr>
        <w:t>Trade-offs</w:t>
      </w:r>
    </w:p>
    <w:p w14:paraId="4DC7B212">
      <w:pPr>
        <w:pStyle w:val="85"/>
        <w:keepNext w:val="0"/>
        <w:keepLines w:val="0"/>
        <w:widowControl/>
        <w:suppressLineNumbers w:val="0"/>
      </w:pPr>
      <w:r>
        <w:t>Suppose your company says:</w:t>
      </w:r>
    </w:p>
    <w:p w14:paraId="4F325EEE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"Everyone must use PostgreSQL."</w:t>
      </w:r>
    </w:p>
    <w:p w14:paraId="34585F35">
      <w:pPr>
        <w:pStyle w:val="85"/>
        <w:keepNext w:val="0"/>
        <w:keepLines w:val="0"/>
        <w:widowControl/>
        <w:suppressLineNumbers w:val="0"/>
      </w:pPr>
      <w:r>
        <w:t>Advantages:</w:t>
      </w:r>
    </w:p>
    <w:p w14:paraId="34922E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Easy support </w:t>
      </w:r>
    </w:p>
    <w:p w14:paraId="717CE31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Standardization </w:t>
      </w:r>
    </w:p>
    <w:p w14:paraId="14B997B7">
      <w:pPr>
        <w:pStyle w:val="85"/>
        <w:keepNext w:val="0"/>
        <w:keepLines w:val="0"/>
        <w:widowControl/>
        <w:suppressLineNumbers w:val="0"/>
      </w:pPr>
      <w:r>
        <w:t>Disadvantages:</w:t>
      </w:r>
    </w:p>
    <w:p w14:paraId="195609E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Some teams might need a graph database or time-series database. </w:t>
      </w:r>
    </w:p>
    <w:p w14:paraId="411AAD49">
      <w:pPr>
        <w:pStyle w:val="85"/>
        <w:keepNext w:val="0"/>
        <w:keepLines w:val="0"/>
        <w:widowControl/>
        <w:suppressLineNumbers w:val="0"/>
      </w:pPr>
      <w:r>
        <w:t>Engineering lesson:</w:t>
      </w:r>
    </w:p>
    <w:p w14:paraId="26F6BF5A">
      <w:pPr>
        <w:pStyle w:val="85"/>
        <w:keepNext w:val="0"/>
        <w:keepLines w:val="0"/>
        <w:widowControl/>
        <w:suppressLineNumbers w:val="0"/>
        <w:ind w:left="720" w:right="720"/>
        <w:rPr>
          <w:rStyle w:val="92"/>
          <w:rFonts w:hint="eastAsia" w:ascii="SimSun" w:hAnsi="SimSun" w:eastAsia="SimSun" w:cs="SimSun"/>
          <w:sz w:val="24"/>
          <w:szCs w:val="24"/>
        </w:rPr>
      </w:pPr>
      <w:r>
        <w:rPr>
          <w:rStyle w:val="92"/>
          <w:rFonts w:hint="eastAsia" w:ascii="SimSun" w:hAnsi="SimSun" w:eastAsia="SimSun" w:cs="SimSun"/>
          <w:sz w:val="24"/>
          <w:szCs w:val="24"/>
        </w:rPr>
        <w:t>Standardize where it makes sense, but don't force one solution for every workload.</w:t>
      </w:r>
    </w:p>
    <w:p w14:paraId="0E54FE78">
      <w:pPr>
        <w:rPr>
          <w:rStyle w:val="92"/>
          <w:rFonts w:hint="eastAsia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48"/>
          <w:szCs w:val="48"/>
          <w:lang w:val="en-US"/>
        </w:rPr>
        <w:t>--------------------------------------------</w:t>
      </w:r>
    </w:p>
    <w:p w14:paraId="29A37079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  Common Components</w:t>
      </w:r>
    </w:p>
    <w:p w14:paraId="14CD2590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          │</w:t>
      </w:r>
    </w:p>
    <w:p w14:paraId="5289D4F3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┌───────────┼────────────┐</w:t>
      </w:r>
    </w:p>
    <w:p w14:paraId="73262040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│           │            │</w:t>
      </w:r>
    </w:p>
    <w:p w14:paraId="4E954D92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Shared      Reusable      Standardized</w:t>
      </w:r>
    </w:p>
    <w:p w14:paraId="58902EC3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│           │            │</w:t>
      </w:r>
    </w:p>
    <w:p w14:paraId="1C1F6A09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Lower Cost  Easy Training  Easy Maintenance</w:t>
      </w:r>
    </w:p>
    <w:p w14:paraId="0C87E85B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32A3ABFD">
      <w:pPr>
        <w:rPr>
          <w:rFonts w:hint="default" w:ascii="SimSun" w:hAnsi="SimSun" w:eastAsia="SimSun" w:cs="SimSun"/>
          <w:sz w:val="28"/>
          <w:szCs w:val="28"/>
          <w:lang w:val="en-US"/>
        </w:rPr>
      </w:pPr>
      <w:r>
        <w:rPr>
          <w:rFonts w:hint="default" w:ascii="SimSun" w:hAnsi="SimSun" w:eastAsia="SimSun" w:cs="SimSun"/>
          <w:sz w:val="48"/>
          <w:szCs w:val="48"/>
          <w:lang w:val="en-US"/>
        </w:rPr>
        <w:t>--------------------------------------------</w:t>
      </w:r>
    </w:p>
    <w:p w14:paraId="60EE6B1E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3A74A17B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B896641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3AD86DAF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3103761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4FA7F55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7434AC44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4CC3819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3D47553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EDE6547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60E7F74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74E60A3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DA7E16F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1674563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BBE6639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24F1C28A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23B7EC0E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3FFD739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1FA0835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9D6943C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424A212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BB4AF56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E536BF9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4F63F85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562AA3C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4C08158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79EC0F13">
      <w:p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B0866E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2.2: Principle #2 – Plan for Failure</w:t>
      </w:r>
    </w:p>
    <w:p w14:paraId="2435699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4B5B701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book emphasizes a key idea:</w:t>
      </w:r>
    </w:p>
    <w:p w14:paraId="55A2DD82">
      <w:pPr>
        <w:pStyle w:val="85"/>
        <w:keepNext w:val="0"/>
        <w:keepLines w:val="0"/>
        <w:widowControl/>
        <w:suppressLineNumbers w:val="0"/>
        <w:ind w:left="720" w:right="720"/>
        <w:rPr>
          <w:rStyle w:val="92"/>
          <w:rFonts w:hint="eastAsia" w:ascii="SimSun" w:hAnsi="SimSun" w:eastAsia="SimSun" w:cs="SimSun"/>
          <w:sz w:val="24"/>
          <w:szCs w:val="24"/>
        </w:rPr>
      </w:pPr>
      <w:r>
        <w:rPr>
          <w:rStyle w:val="92"/>
          <w:rFonts w:hint="eastAsia" w:ascii="SimSun" w:hAnsi="SimSun" w:eastAsia="SimSun" w:cs="SimSun"/>
          <w:sz w:val="24"/>
          <w:szCs w:val="24"/>
        </w:rPr>
        <w:t>Failures are inevitable. Good architectures assume components will fail and are designed to recover gracefully</w:t>
      </w:r>
    </w:p>
    <w:p w14:paraId="6AA95979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They ask:</w:t>
      </w:r>
    </w:p>
    <w:p w14:paraId="387CB313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"When it fails, how will it recover?"</w:t>
      </w:r>
    </w:p>
    <w:p w14:paraId="4DA2D4D7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Common Types of Failure</w:t>
      </w:r>
    </w:p>
    <w:p w14:paraId="60C2197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>Hardware Failure</w:t>
      </w:r>
    </w:p>
    <w:p w14:paraId="07CA855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│</w:t>
      </w:r>
    </w:p>
    <w:p w14:paraId="1043D1D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├── Hard disk failure</w:t>
      </w:r>
    </w:p>
    <w:p w14:paraId="7ACD94D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├── Power outage</w:t>
      </w:r>
    </w:p>
    <w:p w14:paraId="71C7BB0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└── Memory failure</w:t>
      </w:r>
    </w:p>
    <w:p w14:paraId="679D9BD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>Software Failure</w:t>
      </w:r>
    </w:p>
    <w:p w14:paraId="343365B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│</w:t>
      </w:r>
    </w:p>
    <w:p w14:paraId="30E79C1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├── Application bug</w:t>
      </w:r>
    </w:p>
    <w:p w14:paraId="2F032A7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├── Database crash</w:t>
      </w:r>
    </w:p>
    <w:p w14:paraId="3C1237F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└── API failure</w:t>
      </w:r>
    </w:p>
    <w:p w14:paraId="4288994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>Network Failure</w:t>
      </w:r>
    </w:p>
    <w:p w14:paraId="3477AB0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│</w:t>
      </w:r>
    </w:p>
    <w:p w14:paraId="17AF452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├── Internet outage</w:t>
      </w:r>
    </w:p>
    <w:p w14:paraId="4B0C054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├── Packet loss</w:t>
      </w:r>
    </w:p>
    <w:p w14:paraId="6229746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0"/>
          <w:szCs w:val="20"/>
          <w:lang w:val="en-US"/>
        </w:rPr>
      </w:pPr>
      <w:r>
        <w:rPr>
          <w:rFonts w:hint="default" w:ascii="SimSun" w:hAnsi="SimSun" w:eastAsia="SimSun" w:cs="SimSun"/>
          <w:sz w:val="20"/>
          <w:szCs w:val="20"/>
          <w:lang w:val="en-US"/>
        </w:rPr>
        <w:t xml:space="preserve">      └── High latency</w:t>
      </w:r>
    </w:p>
    <w:p w14:paraId="3A01EC58">
      <w:pPr>
        <w:pStyle w:val="2"/>
        <w:keepNext w:val="0"/>
        <w:keepLines w:val="0"/>
        <w:widowControl/>
        <w:suppressLineNumbers w:val="0"/>
      </w:pPr>
      <w:r>
        <w:t>Designing for Failure</w:t>
      </w:r>
    </w:p>
    <w:p w14:paraId="78DA88F0">
      <w:pPr>
        <w:pStyle w:val="85"/>
        <w:keepNext w:val="0"/>
        <w:keepLines w:val="0"/>
        <w:widowControl/>
        <w:suppressLineNumbers w:val="0"/>
      </w:pPr>
      <w:r>
        <w:t>Instead of one database:</w:t>
      </w:r>
    </w:p>
    <w:p w14:paraId="7E2C0F76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Application</w:t>
      </w:r>
      <w:r>
        <w:rPr>
          <w:rStyle w:val="44"/>
        </w:rPr>
        <w:br w:type="textWrapping"/>
      </w:r>
      <w:r>
        <w:rPr>
          <w:rStyle w:val="44"/>
        </w:rPr>
        <w:t xml:space="preserve">     │</w:t>
      </w:r>
      <w:r>
        <w:rPr>
          <w:rStyle w:val="44"/>
        </w:rPr>
        <w:br w:type="textWrapping"/>
      </w:r>
      <w:r>
        <w:rPr>
          <w:rStyle w:val="44"/>
        </w:rPr>
        <w:t xml:space="preserve">     ▼</w:t>
      </w:r>
      <w:r>
        <w:rPr>
          <w:rStyle w:val="44"/>
        </w:rPr>
        <w:br w:type="textWrapping"/>
      </w:r>
      <w:r>
        <w:rPr>
          <w:rStyle w:val="44"/>
        </w:rPr>
        <w:t>Database ❌</w:t>
      </w:r>
    </w:p>
    <w:p w14:paraId="18B9C9FA">
      <w:pPr>
        <w:pStyle w:val="85"/>
        <w:keepNext w:val="0"/>
        <w:keepLines w:val="0"/>
        <w:widowControl/>
        <w:suppressLineNumbers w:val="0"/>
      </w:pPr>
      <w:r>
        <w:t>Use redundancy:</w:t>
      </w:r>
    </w:p>
    <w:p w14:paraId="44EB6F25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Application</w:t>
      </w:r>
      <w:r>
        <w:rPr>
          <w:rStyle w:val="44"/>
        </w:rPr>
        <w:br w:type="textWrapping"/>
      </w:r>
      <w:r>
        <w:rPr>
          <w:rStyle w:val="44"/>
        </w:rPr>
        <w:t xml:space="preserve">      │</w:t>
      </w:r>
      <w:r>
        <w:rPr>
          <w:rStyle w:val="44"/>
        </w:rPr>
        <w:br w:type="textWrapping"/>
      </w:r>
      <w:r>
        <w:rPr>
          <w:rStyle w:val="44"/>
        </w:rPr>
        <w:t xml:space="preserve">      ▼</w:t>
      </w:r>
      <w:r>
        <w:rPr>
          <w:rStyle w:val="44"/>
        </w:rPr>
        <w:br w:type="textWrapping"/>
      </w:r>
      <w:r>
        <w:rPr>
          <w:rStyle w:val="44"/>
        </w:rPr>
        <w:t>Primary Database</w:t>
      </w:r>
      <w:r>
        <w:rPr>
          <w:rStyle w:val="44"/>
        </w:rPr>
        <w:br w:type="textWrapping"/>
      </w:r>
      <w:r>
        <w:rPr>
          <w:rStyle w:val="44"/>
        </w:rPr>
        <w:t xml:space="preserve">      │</w:t>
      </w:r>
      <w:r>
        <w:rPr>
          <w:rStyle w:val="44"/>
        </w:rPr>
        <w:br w:type="textWrapping"/>
      </w:r>
      <w:r>
        <w:rPr>
          <w:rStyle w:val="44"/>
        </w:rPr>
        <w:t xml:space="preserve">      ▼</w:t>
      </w:r>
      <w:r>
        <w:rPr>
          <w:rStyle w:val="44"/>
        </w:rPr>
        <w:br w:type="textWrapping"/>
      </w:r>
      <w:r>
        <w:rPr>
          <w:rStyle w:val="44"/>
        </w:rPr>
        <w:t>Replica Database</w:t>
      </w:r>
    </w:p>
    <w:p w14:paraId="5C99A0B6">
      <w:pPr>
        <w:pStyle w:val="85"/>
        <w:keepNext w:val="0"/>
        <w:keepLines w:val="0"/>
        <w:widowControl/>
        <w:suppressLineNumbers w:val="0"/>
      </w:pPr>
      <w:r>
        <w:t>If the primary fails,</w:t>
      </w:r>
    </w:p>
    <w:p w14:paraId="7633414F">
      <w:pPr>
        <w:pStyle w:val="85"/>
        <w:keepNext w:val="0"/>
        <w:keepLines w:val="0"/>
        <w:widowControl/>
        <w:suppressLineNumbers w:val="0"/>
      </w:pPr>
      <w:r>
        <w:t>the replica takes over.</w:t>
      </w:r>
    </w:p>
    <w:p w14:paraId="615B5854">
      <w:pPr>
        <w:pStyle w:val="85"/>
        <w:keepNext w:val="0"/>
        <w:keepLines w:val="0"/>
        <w:widowControl/>
        <w:suppressLineNumbers w:val="0"/>
      </w:pPr>
      <w:r>
        <w:t xml:space="preserve">This is called </w:t>
      </w:r>
      <w:r>
        <w:rPr>
          <w:rStyle w:val="92"/>
        </w:rPr>
        <w:t>redundancy</w:t>
      </w:r>
      <w:r>
        <w:t>.</w:t>
      </w:r>
    </w:p>
    <w:p w14:paraId="75C3114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E48556">
      <w:pPr>
        <w:pStyle w:val="2"/>
        <w:keepNext w:val="0"/>
        <w:keepLines w:val="0"/>
        <w:widowControl/>
        <w:suppressLineNumbers w:val="0"/>
      </w:pPr>
      <w:r>
        <w:t>Trade-offs</w:t>
      </w:r>
    </w:p>
    <w:p w14:paraId="14489086">
      <w:pPr>
        <w:pStyle w:val="85"/>
        <w:keepNext w:val="0"/>
        <w:keepLines w:val="0"/>
        <w:widowControl/>
        <w:suppressLineNumbers w:val="0"/>
      </w:pPr>
      <w:r>
        <w:t>Adding backup servers gives:</w:t>
      </w:r>
    </w:p>
    <w:p w14:paraId="3BE04E92">
      <w:pPr>
        <w:pStyle w:val="85"/>
        <w:keepNext w:val="0"/>
        <w:keepLines w:val="0"/>
        <w:widowControl/>
        <w:suppressLineNumbers w:val="0"/>
      </w:pPr>
      <w:r>
        <w:t>✅ Higher reliability</w:t>
      </w:r>
    </w:p>
    <w:p w14:paraId="21D20A4D">
      <w:pPr>
        <w:pStyle w:val="85"/>
        <w:keepNext w:val="0"/>
        <w:keepLines w:val="0"/>
        <w:widowControl/>
        <w:suppressLineNumbers w:val="0"/>
      </w:pPr>
      <w:r>
        <w:t>✅ Better availability</w:t>
      </w:r>
    </w:p>
    <w:p w14:paraId="7878AE52">
      <w:pPr>
        <w:pStyle w:val="85"/>
        <w:keepNext w:val="0"/>
        <w:keepLines w:val="0"/>
        <w:widowControl/>
        <w:suppressLineNumbers w:val="0"/>
      </w:pPr>
      <w:r>
        <w:t>But also:</w:t>
      </w:r>
    </w:p>
    <w:p w14:paraId="55D3287C">
      <w:pPr>
        <w:pStyle w:val="85"/>
        <w:keepNext w:val="0"/>
        <w:keepLines w:val="0"/>
        <w:widowControl/>
        <w:suppressLineNumbers w:val="0"/>
      </w:pPr>
      <w:r>
        <w:t>❌ Higher infrastructure cost</w:t>
      </w:r>
    </w:p>
    <w:p w14:paraId="0BEBD89A">
      <w:pPr>
        <w:pStyle w:val="85"/>
        <w:keepNext w:val="0"/>
        <w:keepLines w:val="0"/>
        <w:widowControl/>
        <w:suppressLineNumbers w:val="0"/>
      </w:pPr>
      <w:r>
        <w:t>❌ More operational complexity</w:t>
      </w:r>
    </w:p>
    <w:p w14:paraId="63928CA9">
      <w:pPr>
        <w:pStyle w:val="85"/>
        <w:keepNext w:val="0"/>
        <w:keepLines w:val="0"/>
        <w:widowControl/>
        <w:suppressLineNumbers w:val="0"/>
      </w:pPr>
      <w:r>
        <w:t>Engineering is about balancing these trade-off</w:t>
      </w:r>
    </w:p>
    <w:p w14:paraId="61EFE6B0">
      <w:pPr>
        <w:pStyle w:val="2"/>
        <w:keepNext w:val="0"/>
        <w:keepLines w:val="0"/>
        <w:widowControl/>
        <w:suppressLineNumbers w:val="0"/>
      </w:pPr>
      <w:r>
        <w:t>Common Mistakes</w:t>
      </w:r>
    </w:p>
    <w:p w14:paraId="47723846">
      <w:pPr>
        <w:pStyle w:val="85"/>
        <w:keepNext w:val="0"/>
        <w:keepLines w:val="0"/>
        <w:widowControl/>
        <w:suppressLineNumbers w:val="0"/>
      </w:pPr>
      <w:r>
        <w:t>❌ Assuming hardware never fails.</w:t>
      </w:r>
    </w:p>
    <w:p w14:paraId="41F73B98">
      <w:pPr>
        <w:pStyle w:val="85"/>
        <w:keepNext w:val="0"/>
        <w:keepLines w:val="0"/>
        <w:widowControl/>
        <w:suppressLineNumbers w:val="0"/>
      </w:pPr>
      <w:r>
        <w:t>Reality: It will fail.</w:t>
      </w:r>
    </w:p>
    <w:p w14:paraId="11D8525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F6EE02">
      <w:pPr>
        <w:pStyle w:val="85"/>
        <w:keepNext w:val="0"/>
        <w:keepLines w:val="0"/>
        <w:widowControl/>
        <w:suppressLineNumbers w:val="0"/>
      </w:pPr>
      <w:r>
        <w:t>❌ Keeping only one copy of critical data.</w:t>
      </w:r>
    </w:p>
    <w:p w14:paraId="4FBCEB3F">
      <w:pPr>
        <w:pStyle w:val="85"/>
        <w:keepNext w:val="0"/>
        <w:keepLines w:val="0"/>
        <w:widowControl/>
        <w:suppressLineNumbers w:val="0"/>
      </w:pPr>
      <w:r>
        <w:t>Reality: One failure can destroy everything.</w:t>
      </w:r>
    </w:p>
    <w:p w14:paraId="32CC557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F5604">
      <w:pPr>
        <w:pStyle w:val="85"/>
        <w:keepNext w:val="0"/>
        <w:keepLines w:val="0"/>
        <w:widowControl/>
        <w:suppressLineNumbers w:val="0"/>
      </w:pPr>
      <w:r>
        <w:t>❌ Never testing disaster recovery.</w:t>
      </w:r>
    </w:p>
    <w:p w14:paraId="0A78465B">
      <w:pPr>
        <w:pStyle w:val="85"/>
        <w:keepNext w:val="0"/>
        <w:keepLines w:val="0"/>
        <w:widowControl/>
        <w:suppressLineNumbers w:val="0"/>
      </w:pPr>
      <w:r>
        <w:t>Reality: Backups are useless if they cannot be restored.</w:t>
      </w:r>
    </w:p>
    <w:p w14:paraId="1C6F7B4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523B13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     </w:t>
      </w:r>
    </w:p>
    <w:p w14:paraId="1392975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Plan for Failure</w:t>
      </w:r>
    </w:p>
    <w:p w14:paraId="106DE40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             │</w:t>
      </w:r>
    </w:p>
    <w:p w14:paraId="747BCFB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┌──────────────┼──────────────┐</w:t>
      </w:r>
    </w:p>
    <w:p w14:paraId="47977EC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│              │              │</w:t>
      </w:r>
    </w:p>
    <w:p w14:paraId="7D7A12C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Hardware      Software       Network</w:t>
      </w:r>
    </w:p>
    <w:p w14:paraId="41539F1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Failure        Failure        Failure</w:t>
      </w:r>
    </w:p>
    <w:p w14:paraId="631DBD1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│              │              │</w:t>
      </w:r>
    </w:p>
    <w:p w14:paraId="7C68FB1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└──────────────┼──────────────┘</w:t>
      </w:r>
    </w:p>
    <w:p w14:paraId="39C878A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             │</w:t>
      </w:r>
    </w:p>
    <w:p w14:paraId="5588FC8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       Backup &amp; Recovery</w:t>
      </w:r>
    </w:p>
    <w:p w14:paraId="71FEE8C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             │</w:t>
      </w:r>
    </w:p>
    <w:p w14:paraId="7E6E9A7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              Business Continuity</w:t>
      </w:r>
    </w:p>
    <w:p w14:paraId="399CD2C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CEAFFE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618030D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C6C185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FA0D4A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36430DB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75B86DF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5BB05E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39E06DE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1225CD2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0FFB4B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245F774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2E98CE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354F62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26CC973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DAA8FEA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Chapter 3 – Topic 2.3: Principle #3 – Architect for Scalability</w:t>
      </w:r>
    </w:p>
    <w:p w14:paraId="7C7539D2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Design systems that can handle future growth without major redesigns.</w:t>
      </w:r>
    </w:p>
    <w:p w14:paraId="5A55EC32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t</w:t>
      </w:r>
      <w:r>
        <w:t>wo Ways to Scale</w:t>
      </w:r>
    </w:p>
    <w:p w14:paraId="57ADDC85">
      <w:pPr>
        <w:pStyle w:val="4"/>
        <w:keepNext w:val="0"/>
        <w:keepLines w:val="0"/>
        <w:widowControl/>
        <w:numPr>
          <w:ilvl w:val="0"/>
          <w:numId w:val="17"/>
        </w:numPr>
        <w:suppressLineNumbers w:val="0"/>
      </w:pPr>
      <w:r>
        <w:t>Vertical Scaling (Scale Up)</w:t>
      </w:r>
    </w:p>
    <w:p w14:paraId="4874D88B">
      <w:pPr>
        <w:numPr>
          <w:numId w:val="0"/>
        </w:numPr>
        <w:rPr>
          <w:rFonts w:hint="default"/>
        </w:rPr>
      </w:pPr>
      <w:r>
        <w:rPr>
          <w:rFonts w:hint="default"/>
        </w:rPr>
        <w:t>Old Server</w:t>
      </w:r>
    </w:p>
    <w:p w14:paraId="587BEA53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↓</w:t>
      </w:r>
    </w:p>
    <w:p w14:paraId="6C9A109E">
      <w:pPr>
        <w:numPr>
          <w:numId w:val="0"/>
        </w:numPr>
        <w:rPr>
          <w:rFonts w:hint="default"/>
        </w:rPr>
      </w:pPr>
      <w:r>
        <w:rPr>
          <w:rFonts w:hint="default"/>
        </w:rPr>
        <w:t>More CPU</w:t>
      </w:r>
    </w:p>
    <w:p w14:paraId="56EF456D">
      <w:pPr>
        <w:numPr>
          <w:numId w:val="0"/>
        </w:numPr>
        <w:rPr>
          <w:rFonts w:hint="default"/>
        </w:rPr>
      </w:pPr>
      <w:r>
        <w:rPr>
          <w:rFonts w:hint="default"/>
        </w:rPr>
        <w:t>More RAM</w:t>
      </w:r>
    </w:p>
    <w:p w14:paraId="5E0094DD">
      <w:pPr>
        <w:numPr>
          <w:numId w:val="0"/>
        </w:numPr>
        <w:rPr>
          <w:rFonts w:hint="default"/>
        </w:rPr>
      </w:pPr>
      <w:r>
        <w:rPr>
          <w:rFonts w:hint="default"/>
        </w:rPr>
        <w:t>More Storage</w:t>
      </w:r>
    </w:p>
    <w:p w14:paraId="1830451D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2. Horizontal Scaling (Scale Out)</w:t>
      </w:r>
    </w:p>
    <w:p w14:paraId="28EF663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 Server</w:t>
      </w:r>
    </w:p>
    <w:p w14:paraId="60E5AAF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↓</w:t>
      </w:r>
    </w:p>
    <w:p w14:paraId="1903DD5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5 Servers</w:t>
      </w:r>
    </w:p>
    <w:p w14:paraId="379AA27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↓</w:t>
      </w:r>
    </w:p>
    <w:p w14:paraId="32FF1E5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100 Servers</w:t>
      </w:r>
    </w:p>
    <w:p w14:paraId="20CEF011">
      <w:pPr>
        <w:pStyle w:val="3"/>
        <w:keepNext w:val="0"/>
        <w:keepLines w:val="0"/>
        <w:widowControl/>
        <w:suppressLineNumbers w:val="0"/>
      </w:pPr>
      <w:r>
        <w:t>Trade-off</w:t>
      </w:r>
    </w:p>
    <w:p w14:paraId="19F0137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Vertical Scaling</w:t>
      </w:r>
    </w:p>
    <w:p w14:paraId="14CFBD5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✅ Easier </w:t>
      </w:r>
    </w:p>
    <w:p w14:paraId="7DBC771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❌ Limited growth </w:t>
      </w:r>
    </w:p>
    <w:p w14:paraId="027367B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Horizontal Scaling</w:t>
      </w:r>
    </w:p>
    <w:p w14:paraId="021F6A5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✅ Massive growth </w:t>
      </w:r>
    </w:p>
    <w:p w14:paraId="07B774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❌ Higher complexity</w:t>
      </w:r>
    </w:p>
    <w:p w14:paraId="73DF477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676BF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A37330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3F85E5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D8FBF4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702C7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72D64D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B42215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3F7FE12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2.4: Principle #4 – Loosely Coupled Systems</w:t>
      </w:r>
    </w:p>
    <w:p w14:paraId="75370B48">
      <w:pPr>
        <w:pStyle w:val="2"/>
        <w:keepNext w:val="0"/>
        <w:keepLines w:val="0"/>
        <w:widowControl/>
        <w:suppressLineNumbers w:val="0"/>
      </w:pPr>
      <w:r>
        <w:t>What is Coupling?</w:t>
      </w:r>
    </w:p>
    <w:p w14:paraId="70730E78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Coupling</w:t>
      </w:r>
      <w:r>
        <w:t xml:space="preserve"> means:</w:t>
      </w:r>
    </w:p>
    <w:p w14:paraId="11D46CE8">
      <w:pPr>
        <w:pStyle w:val="85"/>
        <w:keepNext w:val="0"/>
        <w:keepLines w:val="0"/>
        <w:widowControl/>
        <w:suppressLineNumbers w:val="0"/>
        <w:ind w:left="720" w:right="720"/>
        <w:rPr>
          <w:rStyle w:val="92"/>
          <w:rFonts w:hint="eastAsia" w:ascii="SimSun" w:hAnsi="SimSun" w:eastAsia="SimSun" w:cs="SimSun"/>
          <w:sz w:val="24"/>
          <w:szCs w:val="24"/>
        </w:rPr>
      </w:pPr>
      <w:r>
        <w:rPr>
          <w:rStyle w:val="92"/>
          <w:rFonts w:hint="eastAsia" w:ascii="SimSun" w:hAnsi="SimSun" w:eastAsia="SimSun" w:cs="SimSun"/>
          <w:sz w:val="24"/>
          <w:szCs w:val="24"/>
        </w:rPr>
        <w:t>How much one system depends on another system.</w:t>
      </w:r>
    </w:p>
    <w:p w14:paraId="47456FC8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Data Engineering Example</w:t>
      </w:r>
    </w:p>
    <w:p w14:paraId="3B2A4A3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Website</w:t>
      </w:r>
    </w:p>
    <w:p w14:paraId="408FDA1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↓</w:t>
      </w:r>
    </w:p>
    <w:p w14:paraId="7A9C7AD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Database</w:t>
      </w:r>
    </w:p>
    <w:p w14:paraId="2010833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↓</w:t>
      </w:r>
    </w:p>
    <w:p w14:paraId="36740AA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</w:rPr>
        <w:t>Dashboard</w:t>
      </w:r>
    </w:p>
    <w:p w14:paraId="003834BF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the database crashes,</w:t>
      </w:r>
    </w:p>
    <w:p w14:paraId="1813FBF0">
      <w:pPr>
        <w:pStyle w:val="85"/>
        <w:keepNext w:val="0"/>
        <w:keepLines w:val="0"/>
        <w:widowControl/>
        <w:suppressLineNumbers w:val="0"/>
      </w:pPr>
      <w:r>
        <w:t>everything stops</w:t>
      </w:r>
    </w:p>
    <w:p w14:paraId="47F0D4E6">
      <w:pPr>
        <w:pStyle w:val="2"/>
        <w:keepNext w:val="0"/>
        <w:keepLines w:val="0"/>
        <w:widowControl/>
        <w:suppressLineNumbers w:val="0"/>
      </w:pPr>
      <w:r>
        <w:t>Loose Coupling ✅</w:t>
      </w:r>
    </w:p>
    <w:p w14:paraId="31A8E7B1">
      <w:pPr>
        <w:pStyle w:val="85"/>
        <w:keepNext w:val="0"/>
        <w:keepLines w:val="0"/>
        <w:widowControl/>
        <w:suppressLineNumbers w:val="0"/>
      </w:pPr>
      <w:r>
        <w:t>Instead, introduce a buffer (queue).</w:t>
      </w:r>
    </w:p>
    <w:p w14:paraId="51E95E1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Website</w:t>
      </w:r>
    </w:p>
    <w:p w14:paraId="024978B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↓</w:t>
      </w:r>
    </w:p>
    <w:p w14:paraId="36D1940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Queue</w:t>
      </w:r>
    </w:p>
    <w:p w14:paraId="41D593C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↓</w:t>
      </w:r>
    </w:p>
    <w:p w14:paraId="186AE09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Database</w:t>
      </w:r>
    </w:p>
    <w:p w14:paraId="288A1BE7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the database is temporarily down,</w:t>
      </w:r>
    </w:p>
    <w:p w14:paraId="1F34814D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queue stores requests.</w:t>
      </w:r>
    </w:p>
    <w:p w14:paraId="16AC9697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When the database comes back,</w:t>
      </w:r>
    </w:p>
    <w:p w14:paraId="274E7FD3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processing continues.</w:t>
      </w:r>
    </w:p>
    <w:p w14:paraId="5B320386">
      <w:pPr>
        <w:pStyle w:val="85"/>
        <w:keepNext w:val="0"/>
        <w:keepLines w:val="0"/>
        <w:widowControl/>
        <w:suppressLineNumbers w:val="0"/>
      </w:pPr>
      <w:r>
        <w:t>The website keeps working.</w:t>
      </w:r>
    </w:p>
    <w:p w14:paraId="1BA2EAFB">
      <w:pPr>
        <w:pStyle w:val="2"/>
        <w:keepNext w:val="0"/>
        <w:keepLines w:val="0"/>
        <w:widowControl/>
        <w:suppressLineNumbers w:val="0"/>
      </w:pPr>
      <w:r>
        <w:t>Business Perspective</w:t>
      </w:r>
    </w:p>
    <w:p w14:paraId="059E5793">
      <w:pPr>
        <w:pStyle w:val="85"/>
        <w:keepNext w:val="0"/>
        <w:keepLines w:val="0"/>
        <w:widowControl/>
        <w:suppressLineNumbers w:val="0"/>
      </w:pPr>
      <w:r>
        <w:t>Loose coupling provides:</w:t>
      </w:r>
    </w:p>
    <w:p w14:paraId="6FF020CF">
      <w:pPr>
        <w:pStyle w:val="85"/>
        <w:keepNext w:val="0"/>
        <w:keepLines w:val="0"/>
        <w:widowControl/>
        <w:suppressLineNumbers w:val="0"/>
      </w:pPr>
      <w:r>
        <w:t>✅ Easier maintenance</w:t>
      </w:r>
    </w:p>
    <w:p w14:paraId="48C9AFD9">
      <w:pPr>
        <w:pStyle w:val="85"/>
        <w:keepNext w:val="0"/>
        <w:keepLines w:val="0"/>
        <w:widowControl/>
        <w:suppressLineNumbers w:val="0"/>
      </w:pPr>
      <w:r>
        <w:t>✅ Better scalability</w:t>
      </w:r>
    </w:p>
    <w:p w14:paraId="41D217F6">
      <w:pPr>
        <w:pStyle w:val="85"/>
        <w:keepNext w:val="0"/>
        <w:keepLines w:val="0"/>
        <w:widowControl/>
        <w:suppressLineNumbers w:val="0"/>
      </w:pPr>
      <w:r>
        <w:t>✅ Better reliability</w:t>
      </w:r>
    </w:p>
    <w:p w14:paraId="33D076DF">
      <w:pPr>
        <w:pStyle w:val="85"/>
        <w:keepNext w:val="0"/>
        <w:keepLines w:val="0"/>
        <w:widowControl/>
        <w:suppressLineNumbers w:val="0"/>
      </w:pPr>
      <w:r>
        <w:t>✅ Independent team development</w:t>
      </w:r>
    </w:p>
    <w:p w14:paraId="76D24AEA">
      <w:pPr>
        <w:pStyle w:val="2"/>
        <w:keepNext w:val="0"/>
        <w:keepLines w:val="0"/>
        <w:widowControl/>
        <w:suppressLineNumbers w:val="0"/>
      </w:pPr>
      <w:r>
        <w:t>Trade-offs</w:t>
      </w:r>
    </w:p>
    <w:p w14:paraId="6859075F">
      <w:pPr>
        <w:pStyle w:val="85"/>
        <w:keepNext w:val="0"/>
        <w:keepLines w:val="0"/>
        <w:widowControl/>
        <w:suppressLineNumbers w:val="0"/>
      </w:pPr>
      <w:r>
        <w:t>Advantages:</w:t>
      </w:r>
    </w:p>
    <w:p w14:paraId="63170A5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Flexible architecture </w:t>
      </w:r>
    </w:p>
    <w:p w14:paraId="2238D3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Easier upgrades </w:t>
      </w:r>
    </w:p>
    <w:p w14:paraId="7E5438E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Better fault isolation </w:t>
      </w:r>
    </w:p>
    <w:p w14:paraId="55D8C9CF">
      <w:pPr>
        <w:pStyle w:val="85"/>
        <w:keepNext w:val="0"/>
        <w:keepLines w:val="0"/>
        <w:widowControl/>
        <w:suppressLineNumbers w:val="0"/>
      </w:pPr>
      <w:r>
        <w:t>Disadvantages:</w:t>
      </w:r>
    </w:p>
    <w:p w14:paraId="45317C7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More components </w:t>
      </w:r>
    </w:p>
    <w:p w14:paraId="64E7162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More operational complexity</w:t>
      </w:r>
    </w:p>
    <w:p w14:paraId="5DB5ACA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Coupling</w:t>
      </w:r>
    </w:p>
    <w:p w14:paraId="01C896D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│</w:t>
      </w:r>
    </w:p>
    <w:p w14:paraId="70B5288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┌────────┴────────┐</w:t>
      </w:r>
    </w:p>
    <w:p w14:paraId="0C4140E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                 │</w:t>
      </w:r>
    </w:p>
    <w:p w14:paraId="6EEA94F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Tight            Loose</w:t>
      </w:r>
    </w:p>
    <w:p w14:paraId="4E9F210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                 │</w:t>
      </w:r>
    </w:p>
    <w:p w14:paraId="7423B26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One failure      Independent</w:t>
      </w:r>
    </w:p>
    <w:p w14:paraId="0CBFE70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stops all        components</w:t>
      </w:r>
    </w:p>
    <w:p w14:paraId="28CD103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                 │</w:t>
      </w:r>
    </w:p>
    <w:p w14:paraId="2CB7D9D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Less flexible   Easier scaling</w:t>
      </w:r>
    </w:p>
    <w:p w14:paraId="73745C8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Loosely Coupled Systems</w:t>
      </w:r>
    </w:p>
    <w:p w14:paraId="276164A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E27427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• Components are independent</w:t>
      </w:r>
    </w:p>
    <w:p w14:paraId="7BFCAF6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• Failures are isolated</w:t>
      </w:r>
    </w:p>
    <w:p w14:paraId="424AF38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• Easier maintenance</w:t>
      </w:r>
    </w:p>
    <w:p w14:paraId="5353DDF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• Easier scaling</w:t>
      </w:r>
    </w:p>
    <w:p w14:paraId="5BBBC5A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D94251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Golden Rule:</w:t>
      </w:r>
    </w:p>
    <w:p w14:paraId="6258E08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Reduce unnecessary dependencies.</w:t>
      </w:r>
    </w:p>
    <w:p w14:paraId="75E31B8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2BF160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4F9CE0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141A41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6B636A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79488D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4035BC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1C1550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834EF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D0F915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80D2F9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CEB87D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93A1C2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C9D255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1A66E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8A1B3E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8C7D6D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AFBDE7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95DAC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3D4546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F935C3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9B217E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572A24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A9DE4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96EFC12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2.5: Principle #5 – Make Reversible Decision</w:t>
      </w:r>
    </w:p>
    <w:p w14:paraId="6CB3616D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Don't make irreversible decisions too early</w:t>
      </w:r>
    </w:p>
    <w:p w14:paraId="4C05FF18">
      <w:pPr>
        <w:pStyle w:val="3"/>
        <w:keepNext w:val="0"/>
        <w:keepLines w:val="0"/>
        <w:widowControl/>
        <w:suppressLineNumbers w:val="0"/>
      </w:pPr>
      <w:r>
        <w:t>Simple Example</w:t>
      </w:r>
    </w:p>
    <w:p w14:paraId="6C12D594">
      <w:pPr>
        <w:pStyle w:val="85"/>
        <w:keepNext w:val="0"/>
        <w:keepLines w:val="0"/>
        <w:widowControl/>
        <w:suppressLineNumbers w:val="0"/>
      </w:pPr>
      <w:r>
        <w:t>Imagine your startup needs a database.</w:t>
      </w:r>
    </w:p>
    <w:p w14:paraId="1C7848B1">
      <w:pPr>
        <w:pStyle w:val="85"/>
        <w:keepNext w:val="0"/>
        <w:keepLines w:val="0"/>
        <w:widowControl/>
        <w:suppressLineNumbers w:val="0"/>
      </w:pPr>
      <w:r>
        <w:t>Option 1:</w:t>
      </w:r>
    </w:p>
    <w:p w14:paraId="50AFB8FB">
      <w:pPr>
        <w:pStyle w:val="85"/>
        <w:keepNext w:val="0"/>
        <w:keepLines w:val="0"/>
        <w:widowControl/>
        <w:suppressLineNumbers w:val="0"/>
      </w:pPr>
      <w:r>
        <w:t>Choose PostgreSQL.</w:t>
      </w:r>
    </w:p>
    <w:p w14:paraId="04A5AA1B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your needs change later, you can migrate to another database.</w:t>
      </w:r>
    </w:p>
    <w:p w14:paraId="02FB1184">
      <w:pPr>
        <w:pStyle w:val="85"/>
        <w:keepNext w:val="0"/>
        <w:keepLines w:val="0"/>
        <w:widowControl/>
        <w:suppressLineNumbers w:val="0"/>
      </w:pPr>
      <w:r>
        <w:t>✅ Reversible.</w:t>
      </w:r>
    </w:p>
    <w:p w14:paraId="087FDD5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40220">
      <w:pPr>
        <w:pStyle w:val="85"/>
        <w:keepNext w:val="0"/>
        <w:keepLines w:val="0"/>
        <w:widowControl/>
        <w:suppressLineNumbers w:val="0"/>
      </w:pPr>
      <w:r>
        <w:t>Option 2:</w:t>
      </w:r>
    </w:p>
    <w:p w14:paraId="4BD7AC53">
      <w:pPr>
        <w:pStyle w:val="85"/>
        <w:keepNext w:val="0"/>
        <w:keepLines w:val="0"/>
        <w:widowControl/>
        <w:suppressLineNumbers w:val="0"/>
      </w:pPr>
      <w:r>
        <w:t>Spend 2 years building your own custom database.</w:t>
      </w:r>
    </w:p>
    <w:p w14:paraId="203E20AB">
      <w:pPr>
        <w:pStyle w:val="85"/>
        <w:keepNext w:val="0"/>
        <w:keepLines w:val="0"/>
        <w:widowControl/>
        <w:suppressLineNumbers w:val="0"/>
      </w:pPr>
      <w:r>
        <w:t>Later you realize it was a mistake.</w:t>
      </w:r>
    </w:p>
    <w:p w14:paraId="10C47A76">
      <w:pPr>
        <w:pStyle w:val="85"/>
        <w:keepNext w:val="0"/>
        <w:keepLines w:val="0"/>
        <w:widowControl/>
        <w:suppressLineNumbers w:val="0"/>
      </w:pPr>
      <w:r>
        <w:t>❌ Very difficult to change.</w:t>
      </w:r>
    </w:p>
    <w:p w14:paraId="0F691149">
      <w:pPr>
        <w:pStyle w:val="85"/>
        <w:keepNext w:val="0"/>
        <w:keepLines w:val="0"/>
        <w:widowControl/>
        <w:suppressLineNumbers w:val="0"/>
      </w:pPr>
      <w:r>
        <w:t>Irreversible.</w:t>
      </w:r>
    </w:p>
    <w:p w14:paraId="747F1C40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Prefer decisions that can be changed later with minimal cost and risk.</w:t>
      </w:r>
    </w:p>
    <w:p w14:paraId="0301FB3D">
      <w:pPr>
        <w:pStyle w:val="3"/>
        <w:keepNext w:val="0"/>
        <w:keepLines w:val="0"/>
        <w:widowControl/>
        <w:suppressLineNumbers w:val="0"/>
      </w:pPr>
      <w:r>
        <w:t>Trade-off</w:t>
      </w:r>
    </w:p>
    <w:p w14:paraId="023D000B">
      <w:pPr>
        <w:pStyle w:val="85"/>
        <w:keepNext w:val="0"/>
        <w:keepLines w:val="0"/>
        <w:widowControl/>
        <w:suppressLineNumbers w:val="0"/>
      </w:pPr>
      <w:r>
        <w:t>Start simple:</w:t>
      </w:r>
    </w:p>
    <w:p w14:paraId="2CC47FF4">
      <w:pPr>
        <w:pStyle w:val="85"/>
        <w:keepNext w:val="0"/>
        <w:keepLines w:val="0"/>
        <w:widowControl/>
        <w:suppressLineNumbers w:val="0"/>
      </w:pPr>
      <w:r>
        <w:t>✅ Fast delivery</w:t>
      </w:r>
    </w:p>
    <w:p w14:paraId="687E62E5">
      <w:pPr>
        <w:pStyle w:val="85"/>
        <w:keepNext w:val="0"/>
        <w:keepLines w:val="0"/>
        <w:widowControl/>
        <w:suppressLineNumbers w:val="0"/>
      </w:pPr>
      <w:r>
        <w:t>❌ May require upgrades later</w:t>
      </w:r>
    </w:p>
    <w:p w14:paraId="3DBB8846">
      <w:pPr>
        <w:pStyle w:val="85"/>
        <w:keepNext w:val="0"/>
        <w:keepLines w:val="0"/>
        <w:widowControl/>
        <w:suppressLineNumbers w:val="0"/>
      </w:pPr>
      <w:r>
        <w:t>Build everything perfectly from day one:</w:t>
      </w:r>
    </w:p>
    <w:p w14:paraId="3F07900F">
      <w:pPr>
        <w:pStyle w:val="85"/>
        <w:keepNext w:val="0"/>
        <w:keepLines w:val="0"/>
        <w:widowControl/>
        <w:suppressLineNumbers w:val="0"/>
      </w:pPr>
      <w:r>
        <w:t>✅ Future-ready</w:t>
      </w:r>
    </w:p>
    <w:p w14:paraId="21386B27">
      <w:pPr>
        <w:pStyle w:val="85"/>
        <w:keepNext w:val="0"/>
        <w:keepLines w:val="0"/>
        <w:widowControl/>
        <w:suppressLineNumbers w:val="0"/>
      </w:pPr>
      <w:r>
        <w:t>❌ Expensive and slow</w:t>
      </w:r>
    </w:p>
    <w:p w14:paraId="5715815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4F58E3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EE5B9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9CE83F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42BF8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EECC9ED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2.6: Principle #6 – Build Secure Systems</w:t>
      </w:r>
    </w:p>
    <w:p w14:paraId="0A713E43">
      <w:pPr>
        <w:pStyle w:val="3"/>
        <w:keepNext w:val="0"/>
        <w:keepLines w:val="0"/>
        <w:widowControl/>
        <w:suppressLineNumbers w:val="0"/>
      </w:pPr>
      <w:r>
        <w:t>Core Idea</w:t>
      </w:r>
    </w:p>
    <w:p w14:paraId="55AE1820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Never treat security as an afterthought.</w:t>
      </w:r>
    </w:p>
    <w:p w14:paraId="42F86E70">
      <w:pPr>
        <w:pStyle w:val="3"/>
        <w:keepNext w:val="0"/>
        <w:keepLines w:val="0"/>
        <w:widowControl/>
        <w:suppressLineNumbers w:val="0"/>
      </w:pPr>
      <w:r>
        <w:t>Real-World Example</w:t>
      </w:r>
    </w:p>
    <w:p w14:paraId="52070C34">
      <w:pPr>
        <w:pStyle w:val="85"/>
        <w:keepNext w:val="0"/>
        <w:keepLines w:val="0"/>
        <w:widowControl/>
        <w:suppressLineNumbers w:val="0"/>
      </w:pPr>
      <w:r>
        <w:t>A bank stores customer data.</w:t>
      </w:r>
    </w:p>
    <w:p w14:paraId="13EC87CD">
      <w:pPr>
        <w:pStyle w:val="85"/>
        <w:keepNext w:val="0"/>
        <w:keepLines w:val="0"/>
        <w:widowControl/>
        <w:suppressLineNumbers w:val="0"/>
      </w:pPr>
      <w:r>
        <w:t>Should every employee be able to see:</w:t>
      </w:r>
    </w:p>
    <w:p w14:paraId="7BFFAA9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Passwords ❌ </w:t>
      </w:r>
    </w:p>
    <w:p w14:paraId="161127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Account balances ❌ </w:t>
      </w:r>
    </w:p>
    <w:p w14:paraId="5E75B79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Credit card numbers ❌ </w:t>
      </w:r>
    </w:p>
    <w:p w14:paraId="4E79461D">
      <w:pPr>
        <w:pStyle w:val="85"/>
        <w:keepNext w:val="0"/>
        <w:keepLines w:val="0"/>
        <w:widowControl/>
        <w:suppressLineNumbers w:val="0"/>
      </w:pPr>
      <w:r>
        <w:t>No.</w:t>
      </w:r>
    </w:p>
    <w:p w14:paraId="06B8D224">
      <w:pPr>
        <w:pStyle w:val="85"/>
        <w:keepNext w:val="0"/>
        <w:keepLines w:val="0"/>
        <w:widowControl/>
        <w:suppressLineNumbers w:val="0"/>
      </w:pPr>
      <w:r>
        <w:t>Only authorized people and systems should have access</w:t>
      </w:r>
    </w:p>
    <w:p w14:paraId="2C28B255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Three Security Principles</w:t>
      </w:r>
    </w:p>
    <w:p w14:paraId="2586D3C3">
      <w:pPr>
        <w:pStyle w:val="4"/>
        <w:keepNext w:val="0"/>
        <w:keepLines w:val="0"/>
        <w:widowControl/>
        <w:suppressLineNumbers w:val="0"/>
      </w:pPr>
      <w:r>
        <w:t>1. Authentication</w:t>
      </w:r>
    </w:p>
    <w:p w14:paraId="09BE9B82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Who are you?</w:t>
      </w:r>
    </w:p>
    <w:p w14:paraId="2F5EDFC5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50DCBBE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Username + Password </w:t>
      </w:r>
    </w:p>
    <w:p w14:paraId="7DDCA59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OTP </w:t>
      </w:r>
    </w:p>
    <w:p w14:paraId="3E83792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Fingerprint</w:t>
      </w:r>
    </w:p>
    <w:p w14:paraId="06E64891">
      <w:pPr>
        <w:pStyle w:val="4"/>
        <w:keepNext w:val="0"/>
        <w:keepLines w:val="0"/>
        <w:widowControl/>
        <w:suppressLineNumbers w:val="0"/>
      </w:pPr>
      <w:r>
        <w:t>2. Authorization</w:t>
      </w:r>
    </w:p>
    <w:p w14:paraId="5DF7701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What are you allowed to do?</w:t>
      </w:r>
    </w:p>
    <w:p w14:paraId="2F6F8771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125C239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Customer → View own account ✅ </w:t>
      </w:r>
    </w:p>
    <w:p w14:paraId="00104FE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Bank manager → View branch reports ✅ </w:t>
      </w:r>
    </w:p>
    <w:p w14:paraId="297D6E0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Random user → View everyone else's account ❌</w:t>
      </w:r>
    </w:p>
    <w:p w14:paraId="1F8C2BB6">
      <w:pPr>
        <w:pStyle w:val="4"/>
        <w:keepNext w:val="0"/>
        <w:keepLines w:val="0"/>
        <w:widowControl/>
        <w:suppressLineNumbers w:val="0"/>
      </w:pPr>
      <w:r>
        <w:t>3. Encryption</w:t>
      </w:r>
    </w:p>
    <w:p w14:paraId="6711D55B">
      <w:pPr>
        <w:pStyle w:val="85"/>
        <w:keepNext w:val="0"/>
        <w:keepLines w:val="0"/>
        <w:widowControl/>
        <w:suppressLineNumbers w:val="0"/>
      </w:pPr>
      <w:r>
        <w:t>Convert readable data into unreadable data.</w:t>
      </w:r>
    </w:p>
    <w:p w14:paraId="5A4C664B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Original:</w:t>
      </w:r>
      <w:r>
        <w:rPr>
          <w:rStyle w:val="44"/>
        </w:rPr>
        <w:br w:type="textWrapping"/>
      </w:r>
      <w:r>
        <w:rPr>
          <w:rStyle w:val="44"/>
        </w:rPr>
        <w:t>Lucky123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Encrypted:</w:t>
      </w:r>
      <w:r>
        <w:rPr>
          <w:rStyle w:val="44"/>
        </w:rPr>
        <w:br w:type="textWrapping"/>
      </w:r>
      <w:r>
        <w:rPr>
          <w:rStyle w:val="44"/>
        </w:rPr>
        <w:t>A8#Kx92@Lm</w:t>
      </w:r>
    </w:p>
    <w:p w14:paraId="4CBFA1A7">
      <w:pPr>
        <w:pStyle w:val="85"/>
        <w:keepNext w:val="0"/>
        <w:keepLines w:val="0"/>
        <w:widowControl/>
        <w:suppressLineNumbers w:val="0"/>
      </w:pPr>
      <w:r>
        <w:t>If someone steals the data, they can't read it without the key.</w:t>
      </w:r>
    </w:p>
    <w:p w14:paraId="0813048B">
      <w:pPr>
        <w:pStyle w:val="3"/>
        <w:keepNext w:val="0"/>
        <w:keepLines w:val="0"/>
        <w:widowControl/>
        <w:suppressLineNumbers w:val="0"/>
      </w:pPr>
      <w:r>
        <w:t>Trade-off</w:t>
      </w:r>
    </w:p>
    <w:p w14:paraId="76CE14AD">
      <w:pPr>
        <w:pStyle w:val="85"/>
        <w:keepNext w:val="0"/>
        <w:keepLines w:val="0"/>
        <w:widowControl/>
        <w:suppressLineNumbers w:val="0"/>
      </w:pPr>
      <w:r>
        <w:t>Higher security:</w:t>
      </w:r>
    </w:p>
    <w:p w14:paraId="52F09511">
      <w:pPr>
        <w:pStyle w:val="85"/>
        <w:keepNext w:val="0"/>
        <w:keepLines w:val="0"/>
        <w:widowControl/>
        <w:suppressLineNumbers w:val="0"/>
      </w:pPr>
      <w:r>
        <w:t>✅ Better protection</w:t>
      </w:r>
    </w:p>
    <w:p w14:paraId="23A63745">
      <w:pPr>
        <w:pStyle w:val="85"/>
        <w:keepNext w:val="0"/>
        <w:keepLines w:val="0"/>
        <w:widowControl/>
        <w:suppressLineNumbers w:val="0"/>
      </w:pPr>
      <w:r>
        <w:t>❌ More implementation effort and sometimes slightly slower access</w:t>
      </w:r>
    </w:p>
    <w:p w14:paraId="153A4D39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If data is valuable, protect it from day one.</w:t>
      </w:r>
    </w:p>
    <w:p w14:paraId="1602783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Security</w:t>
      </w:r>
    </w:p>
    <w:p w14:paraId="0D75EE6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│</w:t>
      </w:r>
    </w:p>
    <w:p w14:paraId="1FBDDB8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┌──────────┼──────────┐</w:t>
      </w:r>
    </w:p>
    <w:p w14:paraId="26BB9D0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│          │          │</w:t>
      </w:r>
    </w:p>
    <w:p w14:paraId="1B9AB5A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Authentication Authorization Encryption</w:t>
      </w:r>
    </w:p>
    <w:p w14:paraId="6760FA1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│          │          │</w:t>
      </w:r>
    </w:p>
    <w:p w14:paraId="2145074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Who?     What can you do?   Protect Data</w:t>
      </w:r>
    </w:p>
    <w:p w14:paraId="5B5762C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5437E6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E6B3D0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EC1B4C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FB021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26A009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4E4B67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DAABF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6AABC4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26A8A2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E8B7EC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89FCEB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6631A8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740FAE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8674D74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2.7: Principle #7 – FinOps (Manage Costs)</w:t>
      </w:r>
    </w:p>
    <w:p w14:paraId="492EA7CB">
      <w:pPr>
        <w:pStyle w:val="3"/>
        <w:keepNext w:val="0"/>
        <w:keepLines w:val="0"/>
        <w:widowControl/>
        <w:suppressLineNumbers w:val="0"/>
      </w:pPr>
      <w:r>
        <w:t>Core Idea</w:t>
      </w:r>
    </w:p>
    <w:p w14:paraId="460CF9BB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Build systems that deliver maximum business value for an acceptable cost.</w:t>
      </w:r>
    </w:p>
    <w:p w14:paraId="0669AB48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589A45EB">
      <w:pPr>
        <w:pStyle w:val="85"/>
        <w:keepNext w:val="0"/>
        <w:keepLines w:val="0"/>
        <w:widowControl/>
        <w:suppressLineNumbers w:val="0"/>
      </w:pPr>
      <w:r>
        <w:t>Two architectures process the same data:</w:t>
      </w:r>
    </w:p>
    <w:p w14:paraId="0F822535">
      <w:pPr>
        <w:pStyle w:val="4"/>
        <w:keepNext w:val="0"/>
        <w:keepLines w:val="0"/>
        <w:widowControl/>
        <w:suppressLineNumbers w:val="0"/>
      </w:pPr>
      <w:r>
        <w:t>System A</w:t>
      </w:r>
    </w:p>
    <w:p w14:paraId="68FEED4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Cost: </w:t>
      </w:r>
      <w:r>
        <w:rPr>
          <w:rStyle w:val="92"/>
        </w:rPr>
        <w:t>₹10 lakh/month</w:t>
      </w:r>
      <w:r>
        <w:t xml:space="preserve"> </w:t>
      </w:r>
    </w:p>
    <w:p w14:paraId="001652B5">
      <w:pPr>
        <w:pStyle w:val="4"/>
        <w:keepNext w:val="0"/>
        <w:keepLines w:val="0"/>
        <w:widowControl/>
        <w:suppressLineNumbers w:val="0"/>
      </w:pPr>
      <w:r>
        <w:t>System B</w:t>
      </w:r>
    </w:p>
    <w:p w14:paraId="1B3FD5C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Cost: </w:t>
      </w:r>
      <w:r>
        <w:rPr>
          <w:rStyle w:val="92"/>
        </w:rPr>
        <w:t>₹2 lakh/month</w:t>
      </w:r>
      <w:r>
        <w:t xml:space="preserve"> </w:t>
      </w:r>
    </w:p>
    <w:p w14:paraId="2C3BD70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Same performance </w:t>
      </w:r>
    </w:p>
    <w:p w14:paraId="0BBA71E3">
      <w:pPr>
        <w:pStyle w:val="85"/>
        <w:keepNext w:val="0"/>
        <w:keepLines w:val="0"/>
        <w:widowControl/>
        <w:suppressLineNumbers w:val="0"/>
      </w:pPr>
      <w:r>
        <w:t>Which should you choose?</w:t>
      </w:r>
    </w:p>
    <w:p w14:paraId="54E77259">
      <w:pPr>
        <w:pStyle w:val="85"/>
        <w:keepNext w:val="0"/>
        <w:keepLines w:val="0"/>
        <w:widowControl/>
        <w:suppressLineNumbers w:val="0"/>
      </w:pPr>
      <w:r>
        <w:t xml:space="preserve">✅ </w:t>
      </w:r>
      <w:r>
        <w:rPr>
          <w:rStyle w:val="92"/>
        </w:rPr>
        <w:t>System B</w:t>
      </w:r>
    </w:p>
    <w:p w14:paraId="4A883D81">
      <w:pPr>
        <w:pStyle w:val="3"/>
        <w:keepNext w:val="0"/>
        <w:keepLines w:val="0"/>
        <w:widowControl/>
        <w:suppressLineNumbers w:val="0"/>
      </w:pPr>
      <w:r>
        <w:t>Business Perspective</w:t>
      </w:r>
    </w:p>
    <w:p w14:paraId="02EE9CF5">
      <w:pPr>
        <w:pStyle w:val="85"/>
        <w:keepNext w:val="0"/>
        <w:keepLines w:val="0"/>
        <w:widowControl/>
        <w:suppressLineNumbers w:val="0"/>
      </w:pPr>
      <w:r>
        <w:t>Saving cloud costs means:</w:t>
      </w:r>
    </w:p>
    <w:p w14:paraId="696969F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More profit </w:t>
      </w:r>
    </w:p>
    <w:p w14:paraId="0BB266A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More budget for new features </w:t>
      </w:r>
    </w:p>
    <w:p w14:paraId="3FD05F2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Better return on investment (ROI)</w:t>
      </w:r>
    </w:p>
    <w:p w14:paraId="7D625640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</w:p>
    <w:p w14:paraId="3A7F3101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</w:p>
    <w:p w14:paraId="2FCBFA73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</w:p>
    <w:p w14:paraId="5DB51825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</w:p>
    <w:p w14:paraId="2E940CBA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</w:p>
    <w:p w14:paraId="51F97087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</w:p>
    <w:p w14:paraId="774625D9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</w:p>
    <w:p w14:paraId="2C18BB80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</w:p>
    <w:p w14:paraId="4097E543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</w:p>
    <w:p w14:paraId="63D905CC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</w:p>
    <w:p w14:paraId="5344FC86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</w:p>
    <w:p w14:paraId="4B609F0F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2.8: Principle #8 – Design Around Domains (Domain Ownership / Data Mesh Thinking)</w:t>
      </w:r>
    </w:p>
    <w:p w14:paraId="08063C7E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This principle changes </w:t>
      </w:r>
      <w:r>
        <w:rPr>
          <w:rStyle w:val="92"/>
        </w:rPr>
        <w:t>who owns data</w:t>
      </w:r>
      <w:r>
        <w:t>.</w:t>
      </w:r>
    </w:p>
    <w:p w14:paraId="47FAE67C">
      <w:pPr>
        <w:pStyle w:val="85"/>
        <w:keepNext w:val="0"/>
        <w:keepLines w:val="0"/>
        <w:widowControl/>
        <w:suppressLineNumbers w:val="0"/>
      </w:pPr>
      <w:r>
        <w:t>The book introduces the idea that the teams closest to the business domain should own and manage their data rather than relying on one central data team for everything.</w:t>
      </w:r>
    </w:p>
    <w:p w14:paraId="469C010D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 team that creates the data should be responsible for that data.</w:t>
      </w:r>
    </w:p>
    <w:p w14:paraId="115DBD7D">
      <w:pPr>
        <w:pStyle w:val="2"/>
        <w:keepNext w:val="0"/>
        <w:keepLines w:val="0"/>
        <w:widowControl/>
        <w:suppressLineNumbers w:val="0"/>
      </w:pPr>
      <w:r>
        <w:t>Traditional Approach ❌</w:t>
      </w:r>
    </w:p>
    <w:p w14:paraId="1AB5A0CC">
      <w:pPr>
        <w:pStyle w:val="85"/>
        <w:keepNext w:val="0"/>
        <w:keepLines w:val="0"/>
        <w:widowControl/>
        <w:suppressLineNumbers w:val="0"/>
      </w:pPr>
      <w:r>
        <w:t>One central data team manages everything.</w:t>
      </w:r>
    </w:p>
    <w:p w14:paraId="4BE0913B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                Data Team</w:t>
      </w:r>
      <w:r>
        <w:rPr>
          <w:rStyle w:val="44"/>
        </w:rPr>
        <w:br w:type="textWrapping"/>
      </w:r>
      <w:r>
        <w:rPr>
          <w:rStyle w:val="44"/>
        </w:rPr>
        <w:t xml:space="preserve">                   │</w:t>
      </w:r>
      <w:r>
        <w:rPr>
          <w:rStyle w:val="44"/>
        </w:rPr>
        <w:br w:type="textWrapping"/>
      </w:r>
      <w:r>
        <w:rPr>
          <w:rStyle w:val="44"/>
        </w:rPr>
        <w:t xml:space="preserve">      ┌────────────┼────────────┐</w:t>
      </w:r>
      <w:r>
        <w:rPr>
          <w:rStyle w:val="44"/>
        </w:rPr>
        <w:br w:type="textWrapping"/>
      </w:r>
      <w:r>
        <w:rPr>
          <w:rStyle w:val="44"/>
        </w:rPr>
        <w:t xml:space="preserve">      │            │            │</w:t>
      </w:r>
      <w:r>
        <w:rPr>
          <w:rStyle w:val="44"/>
        </w:rPr>
        <w:br w:type="textWrapping"/>
      </w:r>
      <w:r>
        <w:rPr>
          <w:rStyle w:val="44"/>
        </w:rPr>
        <w:t xml:space="preserve">   Sales       Marketing     Finance</w:t>
      </w:r>
    </w:p>
    <w:p w14:paraId="7E854F1F">
      <w:pPr>
        <w:pStyle w:val="85"/>
        <w:keepNext w:val="0"/>
        <w:keepLines w:val="0"/>
        <w:widowControl/>
        <w:suppressLineNumbers w:val="0"/>
      </w:pPr>
      <w:r>
        <w:t>Problems:</w:t>
      </w:r>
    </w:p>
    <w:p w14:paraId="3ECF19C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Too many requests </w:t>
      </w:r>
    </w:p>
    <w:p w14:paraId="73482D6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Slow delivery </w:t>
      </w:r>
    </w:p>
    <w:p w14:paraId="6B2258D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Team becomes a bottleneck</w:t>
      </w:r>
    </w:p>
    <w:p w14:paraId="64B59D2F">
      <w:pPr>
        <w:pStyle w:val="2"/>
        <w:keepNext w:val="0"/>
        <w:keepLines w:val="0"/>
        <w:widowControl/>
        <w:suppressLineNumbers w:val="0"/>
      </w:pPr>
      <w:r>
        <w:t>Domain-Based Approach ✅</w:t>
      </w:r>
    </w:p>
    <w:p w14:paraId="1804A3B8">
      <w:pPr>
        <w:pStyle w:val="85"/>
        <w:keepNext w:val="0"/>
        <w:keepLines w:val="0"/>
        <w:widowControl/>
        <w:suppressLineNumbers w:val="0"/>
      </w:pPr>
      <w:r>
        <w:t>Each business domain owns its own data.</w:t>
      </w:r>
    </w:p>
    <w:p w14:paraId="11EA039C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Company</w:t>
      </w:r>
      <w:r>
        <w:rPr>
          <w:rStyle w:val="44"/>
        </w:rPr>
        <w:br w:type="textWrapping"/>
      </w:r>
      <w:r>
        <w:rPr>
          <w:rStyle w:val="44"/>
        </w:rPr>
        <w:t>│</w:t>
      </w:r>
      <w:r>
        <w:rPr>
          <w:rStyle w:val="44"/>
        </w:rPr>
        <w:br w:type="textWrapping"/>
      </w:r>
      <w:r>
        <w:rPr>
          <w:rStyle w:val="44"/>
        </w:rPr>
        <w:t>├── Sales Team</w:t>
      </w:r>
      <w:r>
        <w:rPr>
          <w:rStyle w:val="44"/>
        </w:rPr>
        <w:br w:type="textWrapping"/>
      </w:r>
      <w:r>
        <w:rPr>
          <w:rStyle w:val="44"/>
        </w:rPr>
        <w:t>│      └── Owns Sales Data</w:t>
      </w:r>
      <w:r>
        <w:rPr>
          <w:rStyle w:val="44"/>
        </w:rPr>
        <w:br w:type="textWrapping"/>
      </w:r>
      <w:r>
        <w:rPr>
          <w:rStyle w:val="44"/>
        </w:rPr>
        <w:t>│</w:t>
      </w:r>
      <w:r>
        <w:rPr>
          <w:rStyle w:val="44"/>
        </w:rPr>
        <w:br w:type="textWrapping"/>
      </w:r>
      <w:r>
        <w:rPr>
          <w:rStyle w:val="44"/>
        </w:rPr>
        <w:t>├── Finance Team</w:t>
      </w:r>
      <w:r>
        <w:rPr>
          <w:rStyle w:val="44"/>
        </w:rPr>
        <w:br w:type="textWrapping"/>
      </w:r>
      <w:r>
        <w:rPr>
          <w:rStyle w:val="44"/>
        </w:rPr>
        <w:t>│      └── Owns Finance Data</w:t>
      </w:r>
      <w:r>
        <w:rPr>
          <w:rStyle w:val="44"/>
        </w:rPr>
        <w:br w:type="textWrapping"/>
      </w:r>
      <w:r>
        <w:rPr>
          <w:rStyle w:val="44"/>
        </w:rPr>
        <w:t>│</w:t>
      </w:r>
      <w:r>
        <w:rPr>
          <w:rStyle w:val="44"/>
        </w:rPr>
        <w:br w:type="textWrapping"/>
      </w:r>
      <w:r>
        <w:rPr>
          <w:rStyle w:val="44"/>
        </w:rPr>
        <w:t>├── Marketing Team</w:t>
      </w:r>
      <w:r>
        <w:rPr>
          <w:rStyle w:val="44"/>
        </w:rPr>
        <w:br w:type="textWrapping"/>
      </w:r>
      <w:r>
        <w:rPr>
          <w:rStyle w:val="44"/>
        </w:rPr>
        <w:t>│      └── Owns Marketing Data</w:t>
      </w:r>
      <w:r>
        <w:rPr>
          <w:rStyle w:val="44"/>
        </w:rPr>
        <w:br w:type="textWrapping"/>
      </w:r>
      <w:r>
        <w:rPr>
          <w:rStyle w:val="44"/>
        </w:rPr>
        <w:t>│</w:t>
      </w:r>
      <w:r>
        <w:rPr>
          <w:rStyle w:val="44"/>
        </w:rPr>
        <w:br w:type="textWrapping"/>
      </w:r>
      <w:r>
        <w:rPr>
          <w:rStyle w:val="44"/>
        </w:rPr>
        <w:t>└── HR Team</w:t>
      </w:r>
      <w:r>
        <w:rPr>
          <w:rStyle w:val="44"/>
        </w:rPr>
        <w:br w:type="textWrapping"/>
      </w:r>
      <w:r>
        <w:rPr>
          <w:rStyle w:val="44"/>
        </w:rPr>
        <w:t xml:space="preserve">       └── Owns HR Data</w:t>
      </w:r>
    </w:p>
    <w:p w14:paraId="19EEB06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7C2C14">
      <w:pPr>
        <w:pStyle w:val="2"/>
        <w:keepNext w:val="0"/>
        <w:keepLines w:val="0"/>
        <w:widowControl/>
        <w:suppressLineNumbers w:val="0"/>
      </w:pPr>
      <w:r>
        <w:t>Real-World Example</w:t>
      </w:r>
    </w:p>
    <w:p w14:paraId="3063D0D3">
      <w:pPr>
        <w:pStyle w:val="4"/>
        <w:keepNext w:val="0"/>
        <w:keepLines w:val="0"/>
        <w:widowControl/>
        <w:suppressLineNumbers w:val="0"/>
      </w:pPr>
      <w:r>
        <w:t>Amazon</w:t>
      </w:r>
    </w:p>
    <w:p w14:paraId="60F3E10C">
      <w:pPr>
        <w:pStyle w:val="85"/>
        <w:keepNext w:val="0"/>
        <w:keepLines w:val="0"/>
        <w:widowControl/>
        <w:suppressLineNumbers w:val="0"/>
      </w:pPr>
      <w:r>
        <w:t>Instead of one team handling all data:</w:t>
      </w:r>
    </w:p>
    <w:p w14:paraId="202D136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Order Team → Owns order data </w:t>
      </w:r>
    </w:p>
    <w:p w14:paraId="6029245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Payment Team → Owns payment data </w:t>
      </w:r>
    </w:p>
    <w:p w14:paraId="1E83CAA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Delivery Team → Owns delivery data </w:t>
      </w:r>
    </w:p>
    <w:p w14:paraId="32BEB063">
      <w:pPr>
        <w:pStyle w:val="85"/>
        <w:keepNext w:val="0"/>
        <w:keepLines w:val="0"/>
        <w:widowControl/>
        <w:suppressLineNumbers w:val="0"/>
      </w:pPr>
      <w:r>
        <w:t>Each team knows its business best.</w:t>
      </w:r>
    </w:p>
    <w:p w14:paraId="4A4F3427">
      <w:pPr>
        <w:pStyle w:val="2"/>
        <w:keepNext w:val="0"/>
        <w:keepLines w:val="0"/>
        <w:widowControl/>
        <w:suppressLineNumbers w:val="0"/>
      </w:pPr>
      <w:r>
        <w:t>Business Perspective</w:t>
      </w:r>
    </w:p>
    <w:p w14:paraId="121DA15E">
      <w:pPr>
        <w:pStyle w:val="85"/>
        <w:keepNext w:val="0"/>
        <w:keepLines w:val="0"/>
        <w:widowControl/>
        <w:suppressLineNumbers w:val="0"/>
      </w:pPr>
      <w:r>
        <w:t>As a company grows:</w:t>
      </w:r>
    </w:p>
    <w:p w14:paraId="64FE3C4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10 employees → One data team is enough. </w:t>
      </w:r>
    </w:p>
    <w:p w14:paraId="3029BE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10,000 employees → One data team becomes a bottleneck. </w:t>
      </w:r>
    </w:p>
    <w:p w14:paraId="4657224F">
      <w:pPr>
        <w:pStyle w:val="85"/>
        <w:keepNext w:val="0"/>
        <w:keepLines w:val="0"/>
        <w:widowControl/>
        <w:suppressLineNumbers w:val="0"/>
      </w:pPr>
      <w:r>
        <w:t>Domain ownership allows the company to grow faster.</w:t>
      </w:r>
    </w:p>
    <w:p w14:paraId="0AFACFBD">
      <w:pPr>
        <w:pStyle w:val="2"/>
        <w:keepNext w:val="0"/>
        <w:keepLines w:val="0"/>
        <w:widowControl/>
        <w:suppressLineNumbers w:val="0"/>
      </w:pPr>
      <w:r>
        <w:t>Trade-off</w:t>
      </w:r>
    </w:p>
    <w:p w14:paraId="112BFA9D">
      <w:pPr>
        <w:pStyle w:val="85"/>
        <w:keepNext w:val="0"/>
        <w:keepLines w:val="0"/>
        <w:widowControl/>
        <w:suppressLineNumbers w:val="0"/>
      </w:pPr>
      <w:r>
        <w:t>Advantages:</w:t>
      </w:r>
    </w:p>
    <w:p w14:paraId="7DC07FC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Faster delivery </w:t>
      </w:r>
    </w:p>
    <w:p w14:paraId="62B9CCF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Clear ownership </w:t>
      </w:r>
    </w:p>
    <w:p w14:paraId="4FDC5F0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 xml:space="preserve">Better scalability </w:t>
      </w:r>
    </w:p>
    <w:p w14:paraId="56B26F2D">
      <w:pPr>
        <w:pStyle w:val="85"/>
        <w:keepNext w:val="0"/>
        <w:keepLines w:val="0"/>
        <w:widowControl/>
        <w:suppressLineNumbers w:val="0"/>
      </w:pPr>
      <w:r>
        <w:t>Disadvantages:</w:t>
      </w:r>
    </w:p>
    <w:p w14:paraId="56F6840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Teams must follow common standards. </w:t>
      </w:r>
    </w:p>
    <w:p w14:paraId="71FF4E3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Coordination between teams becomes important.</w:t>
      </w:r>
    </w:p>
    <w:p w14:paraId="5716FC1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49F6F33">
      <w:pPr>
        <w:pStyle w:val="2"/>
        <w:keepNext w:val="0"/>
        <w:keepLines w:val="0"/>
        <w:widowControl/>
        <w:suppressLineNumbers w:val="0"/>
      </w:pPr>
      <w:r>
        <w:t>Golden Rule</w:t>
      </w:r>
    </w:p>
    <w:p w14:paraId="4E516C5F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Ownership should be close to where the business knowledge exists.</w:t>
      </w:r>
    </w:p>
    <w:p w14:paraId="54FCEAA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Doubt : </w:t>
      </w:r>
    </w:p>
    <w:p w14:paraId="27B01B6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Each team has its specific data engineer </w:t>
      </w:r>
    </w:p>
    <w:p w14:paraId="000947AA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There is usually </w:t>
      </w:r>
      <w:r>
        <w:rPr>
          <w:rStyle w:val="92"/>
        </w:rPr>
        <w:t>also a Central Platform Team</w:t>
      </w:r>
      <w:r>
        <w:t>.</w:t>
      </w:r>
    </w:p>
    <w:p w14:paraId="5D7D0E2D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 xml:space="preserve">                 Platform Team</w:t>
      </w:r>
      <w:r>
        <w:rPr>
          <w:rStyle w:val="44"/>
        </w:rPr>
        <w:br w:type="textWrapping"/>
      </w:r>
      <w:r>
        <w:rPr>
          <w:rStyle w:val="44"/>
        </w:rPr>
        <w:t xml:space="preserve">      (Shared Infrastructure &amp; Standards)</w:t>
      </w:r>
      <w:r>
        <w:rPr>
          <w:rStyle w:val="44"/>
        </w:rPr>
        <w:br w:type="textWrapping"/>
      </w:r>
      <w:r>
        <w:rPr>
          <w:rStyle w:val="44"/>
        </w:rPr>
        <w:t xml:space="preserve">                    │</w:t>
      </w:r>
      <w:r>
        <w:rPr>
          <w:rStyle w:val="44"/>
        </w:rPr>
        <w:br w:type="textWrapping"/>
      </w:r>
      <w:r>
        <w:rPr>
          <w:rStyle w:val="44"/>
        </w:rPr>
        <w:t xml:space="preserve">   ┌────────────────┼────────────────┐</w:t>
      </w:r>
      <w:r>
        <w:rPr>
          <w:rStyle w:val="44"/>
        </w:rPr>
        <w:br w:type="textWrapping"/>
      </w:r>
      <w:r>
        <w:rPr>
          <w:rStyle w:val="44"/>
        </w:rPr>
        <w:t xml:space="preserve">   │                │                │</w:t>
      </w:r>
      <w:r>
        <w:rPr>
          <w:rStyle w:val="44"/>
        </w:rPr>
        <w:br w:type="textWrapping"/>
      </w:r>
      <w:r>
        <w:rPr>
          <w:rStyle w:val="44"/>
        </w:rPr>
        <w:t>Sales Team     Finance Team    Marketing Team</w:t>
      </w:r>
      <w:r>
        <w:rPr>
          <w:rStyle w:val="44"/>
        </w:rPr>
        <w:br w:type="textWrapping"/>
      </w:r>
      <w:r>
        <w:rPr>
          <w:rStyle w:val="44"/>
        </w:rPr>
        <w:t>(Data Eng.)    (Data Eng.)     (Data Eng.)</w:t>
      </w:r>
    </w:p>
    <w:p w14:paraId="6BDDB402">
      <w:pPr>
        <w:pStyle w:val="4"/>
        <w:keepNext w:val="0"/>
        <w:keepLines w:val="0"/>
        <w:widowControl/>
        <w:suppressLineNumbers w:val="0"/>
      </w:pPr>
      <w:r>
        <w:t>Platform Team builds shared things like:</w:t>
      </w:r>
    </w:p>
    <w:p w14:paraId="5FBE796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Kafka clusters </w:t>
      </w:r>
    </w:p>
    <w:p w14:paraId="785840D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Data Lake </w:t>
      </w:r>
    </w:p>
    <w:p w14:paraId="442CF8C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Monitoring </w:t>
      </w:r>
    </w:p>
    <w:p w14:paraId="1E27C61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CI/CD pipelines </w:t>
      </w:r>
    </w:p>
    <w:p w14:paraId="7B72E3D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Security standards </w:t>
      </w:r>
    </w:p>
    <w:p w14:paraId="624FB38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Access control </w:t>
      </w:r>
    </w:p>
    <w:p w14:paraId="50B394B8">
      <w:pPr>
        <w:pStyle w:val="4"/>
        <w:keepNext w:val="0"/>
        <w:keepLines w:val="0"/>
        <w:widowControl/>
        <w:suppressLineNumbers w:val="0"/>
      </w:pPr>
      <w:r>
        <w:t>Domain Data Engineers build:</w:t>
      </w:r>
    </w:p>
    <w:p w14:paraId="6120140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Sales pipelines </w:t>
      </w:r>
    </w:p>
    <w:p w14:paraId="31E3D3E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Payment pipelines </w:t>
      </w:r>
    </w:p>
    <w:p w14:paraId="61B8EB8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Customer analytics </w:t>
      </w:r>
    </w:p>
    <w:p w14:paraId="0459B5A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Finance reports </w:t>
      </w:r>
    </w:p>
    <w:p w14:paraId="7DC1C4E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A60F1B">
      <w:pPr>
        <w:pStyle w:val="2"/>
        <w:keepNext w:val="0"/>
        <w:keepLines w:val="0"/>
        <w:widowControl/>
        <w:suppressLineNumbers w:val="0"/>
      </w:pPr>
      <w:r>
        <w:t>Real Example</w:t>
      </w:r>
    </w:p>
    <w:p w14:paraId="35944D74">
      <w:pPr>
        <w:pStyle w:val="85"/>
        <w:keepNext w:val="0"/>
        <w:keepLines w:val="0"/>
        <w:widowControl/>
        <w:suppressLineNumbers w:val="0"/>
      </w:pPr>
      <w:r>
        <w:t xml:space="preserve">Imagine </w:t>
      </w:r>
      <w:r>
        <w:rPr>
          <w:rStyle w:val="92"/>
        </w:rPr>
        <w:t>Amazon</w:t>
      </w:r>
      <w:r>
        <w:t>.</w:t>
      </w:r>
    </w:p>
    <w:p w14:paraId="35017004">
      <w:pPr>
        <w:pStyle w:val="4"/>
        <w:keepNext w:val="0"/>
        <w:keepLines w:val="0"/>
        <w:widowControl/>
        <w:suppressLineNumbers w:val="0"/>
      </w:pPr>
      <w:r>
        <w:t>Order Team Data Engineer</w:t>
      </w:r>
    </w:p>
    <w:p w14:paraId="1DC0F111">
      <w:pPr>
        <w:pStyle w:val="85"/>
        <w:keepNext w:val="0"/>
        <w:keepLines w:val="0"/>
        <w:widowControl/>
        <w:suppressLineNumbers w:val="0"/>
      </w:pPr>
      <w:r>
        <w:t>Responsible for:</w:t>
      </w:r>
    </w:p>
    <w:p w14:paraId="407AA17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Order events </w:t>
      </w:r>
    </w:p>
    <w:p w14:paraId="4E47926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Order ETL/ELT </w:t>
      </w:r>
    </w:p>
    <w:p w14:paraId="42A2559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Order dashboards </w:t>
      </w:r>
    </w:p>
    <w:p w14:paraId="11050E7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92712">
      <w:pPr>
        <w:pStyle w:val="4"/>
        <w:keepNext w:val="0"/>
        <w:keepLines w:val="0"/>
        <w:widowControl/>
        <w:suppressLineNumbers w:val="0"/>
      </w:pPr>
      <w:r>
        <w:t>Payment Team Data Engineer</w:t>
      </w:r>
    </w:p>
    <w:p w14:paraId="0263B0BF">
      <w:pPr>
        <w:pStyle w:val="85"/>
        <w:keepNext w:val="0"/>
        <w:keepLines w:val="0"/>
        <w:widowControl/>
        <w:suppressLineNumbers w:val="0"/>
      </w:pPr>
      <w:r>
        <w:t>Responsible for:</w:t>
      </w:r>
    </w:p>
    <w:p w14:paraId="0BE72D6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Payment transactions </w:t>
      </w:r>
    </w:p>
    <w:p w14:paraId="6A5426E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Fraud data </w:t>
      </w:r>
    </w:p>
    <w:p w14:paraId="0F65C14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 xml:space="preserve">Payment analytics </w:t>
      </w:r>
    </w:p>
    <w:p w14:paraId="3D7E136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91AB0">
      <w:pPr>
        <w:pStyle w:val="4"/>
        <w:keepNext w:val="0"/>
        <w:keepLines w:val="0"/>
        <w:widowControl/>
        <w:suppressLineNumbers w:val="0"/>
      </w:pPr>
      <w:r>
        <w:t>Platform Data Engineer</w:t>
      </w:r>
    </w:p>
    <w:p w14:paraId="484A68FE">
      <w:pPr>
        <w:pStyle w:val="85"/>
        <w:keepNext w:val="0"/>
        <w:keepLines w:val="0"/>
        <w:widowControl/>
        <w:suppressLineNumbers w:val="0"/>
      </w:pPr>
      <w:r>
        <w:t>Responsible for:</w:t>
      </w:r>
    </w:p>
    <w:p w14:paraId="6B58723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Shared S3 storage </w:t>
      </w:r>
    </w:p>
    <w:p w14:paraId="5AB75CF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Kafka </w:t>
      </w:r>
    </w:p>
    <w:p w14:paraId="23FADC9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Spark cluster </w:t>
      </w:r>
    </w:p>
    <w:p w14:paraId="0095F59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Monitoring </w:t>
      </w:r>
    </w:p>
    <w:p w14:paraId="58EEB0A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 xml:space="preserve">Security </w:t>
      </w:r>
    </w:p>
    <w:p w14:paraId="15DEC02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5B5FB">
      <w:pPr>
        <w:pStyle w:val="2"/>
        <w:keepNext w:val="0"/>
        <w:keepLines w:val="0"/>
        <w:widowControl/>
        <w:suppressLineNumbers w:val="0"/>
      </w:pPr>
      <w:r>
        <w:t>⭐ Golden Rule</w:t>
      </w:r>
    </w:p>
    <w:p w14:paraId="71EF4E49">
      <w:pPr>
        <w:pStyle w:val="85"/>
        <w:keepNext w:val="0"/>
        <w:keepLines w:val="0"/>
        <w:widowControl/>
        <w:suppressLineNumbers w:val="0"/>
      </w:pPr>
      <w:r>
        <w:t>In modern companies:</w:t>
      </w:r>
    </w:p>
    <w:p w14:paraId="50F2852B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Platform teams provide the shared infrastructure. Domain teams own and manage their own business data.</w:t>
      </w:r>
    </w:p>
    <w:p w14:paraId="60C21734">
      <w:pPr>
        <w:pStyle w:val="85"/>
        <w:keepNext w:val="0"/>
        <w:keepLines w:val="0"/>
        <w:widowControl/>
        <w:suppressLineNumbers w:val="0"/>
      </w:pPr>
      <w:r>
        <w:t xml:space="preserve">This balance is one of the key ideas behind modern data architectures like </w:t>
      </w:r>
      <w:r>
        <w:rPr>
          <w:rStyle w:val="92"/>
        </w:rPr>
        <w:t>Data Mesh</w:t>
      </w:r>
      <w:r>
        <w:t>.</w:t>
      </w:r>
    </w:p>
    <w:p w14:paraId="271D6EBF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2.9: Principle #9 – Make Data a Product</w:t>
      </w:r>
    </w:p>
    <w:p w14:paraId="0B626069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Data is not just an output of software. Data itself is a product.</w:t>
      </w:r>
    </w:p>
    <w:p w14:paraId="52D32E2A">
      <w:pPr>
        <w:pStyle w:val="2"/>
        <w:keepNext w:val="0"/>
        <w:keepLines w:val="0"/>
        <w:widowControl/>
        <w:suppressLineNumbers w:val="0"/>
      </w:pPr>
      <w:r>
        <w:t>❌ Bad Mindset</w:t>
      </w:r>
    </w:p>
    <w:p w14:paraId="2281BC4E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Application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"Oh, we also have some data."</w:t>
      </w:r>
    </w:p>
    <w:p w14:paraId="09E51FF2">
      <w:pPr>
        <w:pStyle w:val="85"/>
        <w:keepNext w:val="0"/>
        <w:keepLines w:val="0"/>
        <w:widowControl/>
        <w:suppressLineNumbers w:val="0"/>
      </w:pPr>
      <w:r>
        <w:t>Nobody knows:</w:t>
      </w:r>
    </w:p>
    <w:p w14:paraId="56E1380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Is it accurate? </w:t>
      </w:r>
    </w:p>
    <w:p w14:paraId="6ECD7DB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Is it updated? </w:t>
      </w:r>
    </w:p>
    <w:p w14:paraId="4316B4B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What do the columns mean? </w:t>
      </w:r>
    </w:p>
    <w:p w14:paraId="53EDB24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Who owns it? </w:t>
      </w:r>
    </w:p>
    <w:p w14:paraId="2E7BA71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09AF3">
      <w:pPr>
        <w:pStyle w:val="2"/>
        <w:keepNext w:val="0"/>
        <w:keepLines w:val="0"/>
        <w:widowControl/>
        <w:suppressLineNumbers w:val="0"/>
      </w:pPr>
      <w:r>
        <w:t>✅ Good Mindset</w:t>
      </w:r>
    </w:p>
    <w:p w14:paraId="35A3DCBB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Data Product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│</w:t>
      </w:r>
      <w:r>
        <w:rPr>
          <w:rStyle w:val="44"/>
        </w:rPr>
        <w:br w:type="textWrapping"/>
      </w:r>
      <w:r>
        <w:rPr>
          <w:rStyle w:val="44"/>
        </w:rPr>
        <w:t>├── High Quality</w:t>
      </w:r>
      <w:r>
        <w:rPr>
          <w:rStyle w:val="44"/>
        </w:rPr>
        <w:br w:type="textWrapping"/>
      </w:r>
      <w:r>
        <w:rPr>
          <w:rStyle w:val="44"/>
        </w:rPr>
        <w:t>├── Well Documented</w:t>
      </w:r>
      <w:r>
        <w:rPr>
          <w:rStyle w:val="44"/>
        </w:rPr>
        <w:br w:type="textWrapping"/>
      </w:r>
      <w:r>
        <w:rPr>
          <w:rStyle w:val="44"/>
        </w:rPr>
        <w:t>├── Reliable</w:t>
      </w:r>
      <w:r>
        <w:rPr>
          <w:rStyle w:val="44"/>
        </w:rPr>
        <w:br w:type="textWrapping"/>
      </w:r>
      <w:r>
        <w:rPr>
          <w:rStyle w:val="44"/>
        </w:rPr>
        <w:t>├── Easy to Access</w:t>
      </w:r>
      <w:r>
        <w:rPr>
          <w:rStyle w:val="44"/>
        </w:rPr>
        <w:br w:type="textWrapping"/>
      </w:r>
      <w:r>
        <w:rPr>
          <w:rStyle w:val="44"/>
        </w:rPr>
        <w:t>└── Clearly Owned</w:t>
      </w:r>
    </w:p>
    <w:p w14:paraId="570D6E03">
      <w:pPr>
        <w:pStyle w:val="85"/>
        <w:keepNext w:val="0"/>
        <w:keepLines w:val="0"/>
        <w:widowControl/>
        <w:suppressLineNumbers w:val="0"/>
      </w:pPr>
      <w:r>
        <w:t>Anyone in the company can confidently use it.</w:t>
      </w:r>
    </w:p>
    <w:p w14:paraId="68D9F3C8">
      <w:pPr>
        <w:pStyle w:val="2"/>
        <w:keepNext w:val="0"/>
        <w:keepLines w:val="0"/>
        <w:widowControl/>
        <w:suppressLineNumbers w:val="0"/>
      </w:pPr>
      <w:r>
        <w:t>Real-World Example</w:t>
      </w:r>
    </w:p>
    <w:p w14:paraId="6636CB66">
      <w:pPr>
        <w:pStyle w:val="4"/>
        <w:keepNext w:val="0"/>
        <w:keepLines w:val="0"/>
        <w:widowControl/>
        <w:suppressLineNumbers w:val="0"/>
      </w:pPr>
      <w:r>
        <w:t>E-commerce Company</w:t>
      </w:r>
    </w:p>
    <w:p w14:paraId="27DB9AD4">
      <w:pPr>
        <w:pStyle w:val="85"/>
        <w:keepNext w:val="0"/>
        <w:keepLines w:val="0"/>
        <w:widowControl/>
        <w:suppressLineNumbers w:val="0"/>
      </w:pPr>
      <w:r>
        <w:t xml:space="preserve">The </w:t>
      </w:r>
      <w:r>
        <w:rPr>
          <w:rStyle w:val="92"/>
        </w:rPr>
        <w:t>Orders Dataset</w:t>
      </w:r>
      <w:r>
        <w:t xml:space="preserve"> should include:</w:t>
      </w:r>
    </w:p>
    <w:p w14:paraId="1DF7F8D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Order ID </w:t>
      </w:r>
    </w:p>
    <w:p w14:paraId="2489A6A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Customer ID </w:t>
      </w:r>
    </w:p>
    <w:p w14:paraId="1612654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Product ID </w:t>
      </w:r>
    </w:p>
    <w:p w14:paraId="7476E76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Order Date </w:t>
      </w:r>
    </w:p>
    <w:p w14:paraId="776DB90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t xml:space="preserve">Payment Status </w:t>
      </w:r>
    </w:p>
    <w:p w14:paraId="5E8C77C4">
      <w:pPr>
        <w:pStyle w:val="85"/>
        <w:keepNext w:val="0"/>
        <w:keepLines w:val="0"/>
        <w:widowControl/>
        <w:suppressLineNumbers w:val="0"/>
      </w:pPr>
      <w:r>
        <w:t>And also:</w:t>
      </w:r>
    </w:p>
    <w:p w14:paraId="0F73FD7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✅ Documentation </w:t>
      </w:r>
    </w:p>
    <w:p w14:paraId="6FD80F6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✅ Data quality checks </w:t>
      </w:r>
    </w:p>
    <w:p w14:paraId="1328417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✅ Owner (Order Team) </w:t>
      </w:r>
    </w:p>
    <w:p w14:paraId="68DB79B2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 xml:space="preserve">✅ Update frequency </w:t>
      </w:r>
    </w:p>
    <w:p w14:paraId="513935B1">
      <w:pPr>
        <w:pStyle w:val="85"/>
        <w:keepNext w:val="0"/>
        <w:keepLines w:val="0"/>
        <w:widowControl/>
        <w:suppressLineNumbers w:val="0"/>
      </w:pPr>
      <w:r>
        <w:t xml:space="preserve">This makes it a </w:t>
      </w:r>
      <w:r>
        <w:rPr>
          <w:rStyle w:val="92"/>
        </w:rPr>
        <w:t>Data Product</w:t>
      </w:r>
      <w:r>
        <w:t>.</w:t>
      </w:r>
    </w:p>
    <w:p w14:paraId="73469CB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0C39137">
      <w:pPr>
        <w:pStyle w:val="2"/>
        <w:keepNext w:val="0"/>
        <w:keepLines w:val="0"/>
        <w:widowControl/>
        <w:suppressLineNumbers w:val="0"/>
      </w:pPr>
      <w:r>
        <w:t>Why Is This Important?</w:t>
      </w:r>
    </w:p>
    <w:p w14:paraId="203608CE">
      <w:pPr>
        <w:pStyle w:val="85"/>
        <w:keepNext w:val="0"/>
        <w:keepLines w:val="0"/>
        <w:widowControl/>
        <w:suppressLineNumbers w:val="0"/>
      </w:pPr>
      <w:r>
        <w:t>Imagine a Data Scientist wants sales data.</w:t>
      </w:r>
    </w:p>
    <w:p w14:paraId="214AF611">
      <w:pPr>
        <w:pStyle w:val="85"/>
        <w:keepNext w:val="0"/>
        <w:keepLines w:val="0"/>
        <w:widowControl/>
        <w:suppressLineNumbers w:val="0"/>
      </w:pPr>
      <w:r>
        <w:t>Without a data product:</w:t>
      </w:r>
    </w:p>
    <w:p w14:paraId="64D9A5B5">
      <w:pPr>
        <w:pStyle w:val="85"/>
        <w:keepNext w:val="0"/>
        <w:keepLines w:val="0"/>
        <w:widowControl/>
        <w:suppressLineNumbers w:val="0"/>
      </w:pPr>
      <w:r>
        <w:t>❌ Doesn't know which table is correct.</w:t>
      </w:r>
    </w:p>
    <w:p w14:paraId="22036ADD">
      <w:pPr>
        <w:pStyle w:val="85"/>
        <w:keepNext w:val="0"/>
        <w:keepLines w:val="0"/>
        <w:widowControl/>
        <w:suppressLineNumbers w:val="0"/>
      </w:pPr>
      <w:r>
        <w:t>❌ Doesn't know if the data is complete.</w:t>
      </w:r>
    </w:p>
    <w:p w14:paraId="6C53DBD6">
      <w:pPr>
        <w:pStyle w:val="85"/>
        <w:keepNext w:val="0"/>
        <w:keepLines w:val="0"/>
        <w:widowControl/>
        <w:suppressLineNumbers w:val="0"/>
      </w:pPr>
      <w:r>
        <w:t>❌ Wastes days asking questions.</w:t>
      </w:r>
    </w:p>
    <w:p w14:paraId="7C5B1702">
      <w:pPr>
        <w:pStyle w:val="85"/>
        <w:keepNext w:val="0"/>
        <w:keepLines w:val="0"/>
        <w:widowControl/>
        <w:suppressLineNumbers w:val="0"/>
      </w:pPr>
      <w:r>
        <w:t>With a data product:</w:t>
      </w:r>
    </w:p>
    <w:p w14:paraId="5B3F7DF4">
      <w:pPr>
        <w:pStyle w:val="85"/>
        <w:keepNext w:val="0"/>
        <w:keepLines w:val="0"/>
        <w:widowControl/>
        <w:suppressLineNumbers w:val="0"/>
      </w:pPr>
      <w:r>
        <w:t>✅ Trusted data</w:t>
      </w:r>
    </w:p>
    <w:p w14:paraId="61BF9D95">
      <w:pPr>
        <w:pStyle w:val="85"/>
        <w:keepNext w:val="0"/>
        <w:keepLines w:val="0"/>
        <w:widowControl/>
        <w:suppressLineNumbers w:val="0"/>
      </w:pPr>
      <w:r>
        <w:t>✅ Clear documentation</w:t>
      </w:r>
    </w:p>
    <w:p w14:paraId="37B97708">
      <w:pPr>
        <w:pStyle w:val="85"/>
        <w:keepNext w:val="0"/>
        <w:keepLines w:val="0"/>
        <w:widowControl/>
        <w:suppressLineNumbers w:val="0"/>
      </w:pPr>
      <w:r>
        <w:t>✅ Faster development</w:t>
      </w:r>
    </w:p>
    <w:p w14:paraId="25B07B8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D1B2C27">
      <w:pPr>
        <w:pStyle w:val="2"/>
        <w:keepNext w:val="0"/>
        <w:keepLines w:val="0"/>
        <w:widowControl/>
        <w:suppressLineNumbers w:val="0"/>
      </w:pPr>
      <w:r>
        <w:t>Business Perspective</w:t>
      </w:r>
    </w:p>
    <w:p w14:paraId="12421DD4">
      <w:pPr>
        <w:pStyle w:val="85"/>
        <w:keepNext w:val="0"/>
        <w:keepLines w:val="0"/>
        <w:widowControl/>
        <w:suppressLineNumbers w:val="0"/>
      </w:pPr>
      <w:r>
        <w:t>Treating data as a product leads to:</w:t>
      </w:r>
    </w:p>
    <w:p w14:paraId="70E67F7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Better decisions </w:t>
      </w:r>
    </w:p>
    <w:p w14:paraId="6FDBCC5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Faster analytics </w:t>
      </w:r>
    </w:p>
    <w:p w14:paraId="73E7195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 xml:space="preserve">More trust in reports </w:t>
      </w:r>
    </w:p>
    <w:p w14:paraId="2D71F7F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SimSun" w:hAnsi="SimSun" w:eastAsia="SimSun" w:cs="SimSun"/>
          <w:sz w:val="24"/>
          <w:szCs w:val="24"/>
          <w:lang w:val="en-US"/>
        </w:rPr>
      </w:pPr>
      <w:r>
        <w:t>Less duplicated work</w:t>
      </w:r>
    </w:p>
    <w:p w14:paraId="1D5B01F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Characteristics of a Good Data Product</w:t>
      </w:r>
    </w:p>
    <w:p w14:paraId="3E49E69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Reliable ✅</w:t>
      </w:r>
    </w:p>
    <w:p w14:paraId="3034473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Accurate ✅</w:t>
      </w:r>
    </w:p>
    <w:p w14:paraId="353FF20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Documented ✅</w:t>
      </w:r>
    </w:p>
    <w:p w14:paraId="327F141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Secure ✅</w:t>
      </w:r>
    </w:p>
    <w:p w14:paraId="1154D56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Easy to Discover ✅</w:t>
      </w:r>
    </w:p>
    <w:p w14:paraId="61B198F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Owned by a Team ✅</w:t>
      </w:r>
    </w:p>
    <w:p w14:paraId="00F74286">
      <w:pPr>
        <w:pStyle w:val="2"/>
        <w:keepNext w:val="0"/>
        <w:keepLines w:val="0"/>
        <w:widowControl/>
        <w:suppressLineNumbers w:val="0"/>
      </w:pPr>
      <w:r>
        <w:t>Trade-off</w:t>
      </w:r>
    </w:p>
    <w:p w14:paraId="71951B5F">
      <w:pPr>
        <w:pStyle w:val="85"/>
        <w:keepNext w:val="0"/>
        <w:keepLines w:val="0"/>
        <w:widowControl/>
        <w:suppressLineNumbers w:val="0"/>
      </w:pPr>
      <w:r>
        <w:t>Creating high-quality data products:</w:t>
      </w:r>
    </w:p>
    <w:p w14:paraId="0E4E0568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✅ Better long-term productivity</w:t>
      </w:r>
    </w:p>
    <w:p w14:paraId="52E11639">
      <w:pPr>
        <w:pStyle w:val="85"/>
        <w:keepNext w:val="0"/>
        <w:keepLines w:val="0"/>
        <w:widowControl/>
        <w:suppressLineNumbers w:val="0"/>
      </w:pPr>
      <w:r>
        <w:t>❌ Requires extra effort for documentation, testing, and maintenance</w:t>
      </w:r>
    </w:p>
    <w:p w14:paraId="02EA72B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3A30B2A">
      <w:pPr>
        <w:pStyle w:val="2"/>
        <w:keepNext w:val="0"/>
        <w:keepLines w:val="0"/>
        <w:widowControl/>
        <w:suppressLineNumbers w:val="0"/>
      </w:pPr>
      <w:r>
        <w:t>Golden Rule</w:t>
      </w:r>
    </w:p>
    <w:p w14:paraId="42DD52A1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If people cannot trust your data, they will stop using it.</w:t>
      </w:r>
    </w:p>
    <w:p w14:paraId="37C4CD6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62B97F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Orders Data Product</w:t>
      </w:r>
    </w:p>
    <w:p w14:paraId="55E2269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│</w:t>
      </w:r>
    </w:p>
    <w:p w14:paraId="4BA49B1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┌───────────────────────┼────────────────────────┐</w:t>
      </w:r>
    </w:p>
    <w:p w14:paraId="5F22B5B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│                       │                        │</w:t>
      </w:r>
    </w:p>
    <w:p w14:paraId="29B3733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Documentation         Data Quality            Ownership</w:t>
      </w:r>
    </w:p>
    <w:p w14:paraId="778F81E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│                       │                        │</w:t>
      </w:r>
    </w:p>
    <w:p w14:paraId="3B03149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Schema               Tests &amp; Rules          Order Team</w:t>
      </w:r>
    </w:p>
    <w:p w14:paraId="7227BDF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│</w:t>
      </w:r>
    </w:p>
    <w:p w14:paraId="7F24AD4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├──────────────┐</w:t>
      </w:r>
    </w:p>
    <w:p w14:paraId="6C1186C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│              │</w:t>
      </w:r>
    </w:p>
    <w:p w14:paraId="500D415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Monitoring     Security</w:t>
      </w:r>
    </w:p>
    <w:p w14:paraId="578A4BC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│              │</w:t>
      </w:r>
    </w:p>
    <w:p w14:paraId="76D4043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Alerts       Access Control</w:t>
      </w:r>
    </w:p>
    <w:p w14:paraId="06CA240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│</w:t>
      </w:r>
    </w:p>
    <w:p w14:paraId="524EAA3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└──────────────┐</w:t>
      </w:r>
    </w:p>
    <w:p w14:paraId="6EC4FAA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│</w:t>
      </w:r>
    </w:p>
    <w:p w14:paraId="4967CBD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Trusted Data</w:t>
      </w:r>
    </w:p>
    <w:p w14:paraId="59B6D85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│</w:t>
      </w:r>
    </w:p>
    <w:p w14:paraId="43C3CED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Dashboards • ML • Finance • APIs</w:t>
      </w:r>
    </w:p>
    <w:p w14:paraId="68FBD921">
      <w:pPr>
        <w:pStyle w:val="3"/>
        <w:keepNext w:val="0"/>
        <w:keepLines w:val="0"/>
        <w:widowControl/>
        <w:suppressLineNumbers w:val="0"/>
      </w:pPr>
      <w:r>
        <w:t>This is what companies expect</w:t>
      </w:r>
    </w:p>
    <w:p w14:paraId="4BC8AB43">
      <w:pPr>
        <w:pStyle w:val="85"/>
        <w:keepNext w:val="0"/>
        <w:keepLines w:val="0"/>
        <w:widowControl/>
        <w:suppressLineNumbers w:val="0"/>
      </w:pPr>
      <w:r>
        <w:t>When a senior Data Engineer says:</w:t>
      </w:r>
    </w:p>
    <w:p w14:paraId="15ED336C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"I built a Data Product,"</w:t>
      </w:r>
    </w:p>
    <w:p w14:paraId="3A4F3810">
      <w:pPr>
        <w:pStyle w:val="85"/>
        <w:keepNext w:val="0"/>
        <w:keepLines w:val="0"/>
        <w:widowControl/>
        <w:suppressLineNumbers w:val="0"/>
      </w:pPr>
      <w:r>
        <w:t>they usually mean they built something that has:</w:t>
      </w:r>
    </w:p>
    <w:p w14:paraId="09123A6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✅ Clear owner </w:t>
      </w:r>
    </w:p>
    <w:p w14:paraId="085EA61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✅ Documentation </w:t>
      </w:r>
    </w:p>
    <w:p w14:paraId="294584A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✅ Schema </w:t>
      </w:r>
    </w:p>
    <w:p w14:paraId="1E9F961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✅ Data quality tests </w:t>
      </w:r>
    </w:p>
    <w:p w14:paraId="57A079E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✅ Monitoring </w:t>
      </w:r>
    </w:p>
    <w:p w14:paraId="719D34A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✅ Security </w:t>
      </w:r>
    </w:p>
    <w:p w14:paraId="6A22B29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✅ Access control </w:t>
      </w:r>
    </w:p>
    <w:p w14:paraId="1036327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 xml:space="preserve">✅ Reliable pipeline </w:t>
      </w:r>
    </w:p>
    <w:p w14:paraId="634161F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t>✅ Business users who trust and use it</w:t>
      </w:r>
    </w:p>
    <w:p w14:paraId="5064EFA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4D5C26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80B20C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A311C0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32EF09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0D8907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B22CE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125F56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C2998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2BDDF9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DBAE62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6F551D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26AA17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627375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16A872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15180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DA5A5C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04E874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FA9FE94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3.1: Lambda Architecture</w:t>
      </w:r>
    </w:p>
    <w:p w14:paraId="0FD2278C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Lambda Architecture was created to solve a difficult problem:</w:t>
      </w:r>
    </w:p>
    <w:p w14:paraId="4FBBC531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"How can we support both real-time data and historical data in one system?</w:t>
      </w:r>
    </w:p>
    <w:p w14:paraId="74603A0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Lambda Architecture</w:t>
      </w:r>
    </w:p>
    <w:p w14:paraId="75DBCF2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│</w:t>
      </w:r>
    </w:p>
    <w:p w14:paraId="1F9332C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├── 1. Why was Lambda created?</w:t>
      </w:r>
    </w:p>
    <w:p w14:paraId="61FA603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├── 2. Three Layers</w:t>
      </w:r>
    </w:p>
    <w:p w14:paraId="1CB26B1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│      ├── Batch Layer</w:t>
      </w:r>
    </w:p>
    <w:p w14:paraId="0261DAF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│      ├── Speed Layer</w:t>
      </w:r>
    </w:p>
    <w:p w14:paraId="187FBAA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│      └── Serving Layer</w:t>
      </w:r>
    </w:p>
    <w:p w14:paraId="657855E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├── 3. Real-world Example</w:t>
      </w:r>
    </w:p>
    <w:p w14:paraId="5B38AB3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├── 4. Advantages</w:t>
      </w:r>
    </w:p>
    <w:p w14:paraId="5D26A94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├── 5. Disadvantages</w:t>
      </w:r>
    </w:p>
    <w:p w14:paraId="450FD29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├── 6. Business Perspective</w:t>
      </w:r>
    </w:p>
    <w:p w14:paraId="50E3741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├── 7. Mind Map</w:t>
      </w:r>
    </w:p>
    <w:p w14:paraId="328C5FE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└── 8. Business Thinking</w:t>
      </w:r>
    </w:p>
    <w:p w14:paraId="3F7B14B2">
      <w:pPr>
        <w:pStyle w:val="2"/>
        <w:keepNext w:val="0"/>
        <w:keepLines w:val="0"/>
        <w:widowControl/>
        <w:suppressLineNumbers w:val="0"/>
      </w:pPr>
      <w:r>
        <w:t>The Problem</w:t>
      </w:r>
    </w:p>
    <w:p w14:paraId="437F1289">
      <w:pPr>
        <w:pStyle w:val="85"/>
        <w:keepNext w:val="0"/>
        <w:keepLines w:val="0"/>
        <w:widowControl/>
        <w:suppressLineNumbers w:val="0"/>
      </w:pPr>
      <w:r>
        <w:t xml:space="preserve">Imagine you're building </w:t>
      </w:r>
      <w:r>
        <w:rPr>
          <w:rStyle w:val="92"/>
        </w:rPr>
        <w:t>Amazon</w:t>
      </w:r>
      <w:r>
        <w:t>.</w:t>
      </w:r>
    </w:p>
    <w:p w14:paraId="55F29771">
      <w:pPr>
        <w:pStyle w:val="85"/>
        <w:keepNext w:val="0"/>
        <w:keepLines w:val="0"/>
        <w:widowControl/>
        <w:suppressLineNumbers w:val="0"/>
      </w:pPr>
      <w:r>
        <w:t>Customers place orders every second.</w:t>
      </w:r>
    </w:p>
    <w:p w14:paraId="5B76BAC7">
      <w:pPr>
        <w:pStyle w:val="85"/>
        <w:keepNext w:val="0"/>
        <w:keepLines w:val="0"/>
        <w:widowControl/>
        <w:suppressLineNumbers w:val="0"/>
      </w:pPr>
      <w:r>
        <w:t>The CEO asks:</w:t>
      </w:r>
    </w:p>
    <w:p w14:paraId="396C03E1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"Show me today's sales </w:t>
      </w:r>
      <w:r>
        <w:rPr>
          <w:rStyle w:val="92"/>
          <w:rFonts w:hint="eastAsia" w:ascii="SimSun" w:hAnsi="SimSun" w:eastAsia="SimSun" w:cs="SimSun"/>
          <w:sz w:val="24"/>
          <w:szCs w:val="24"/>
        </w:rPr>
        <w:t>right now</w:t>
      </w:r>
      <w:r>
        <w:rPr>
          <w:rFonts w:hint="eastAsia" w:ascii="SimSun" w:hAnsi="SimSun" w:eastAsia="SimSun" w:cs="SimSun"/>
          <w:sz w:val="24"/>
          <w:szCs w:val="24"/>
        </w:rPr>
        <w:t>."</w:t>
      </w:r>
    </w:p>
    <w:p w14:paraId="2F6913B4">
      <w:pPr>
        <w:pStyle w:val="85"/>
        <w:keepNext w:val="0"/>
        <w:keepLines w:val="0"/>
        <w:widowControl/>
        <w:suppressLineNumbers w:val="0"/>
      </w:pPr>
      <w:r>
        <w:t>The Finance team asks:</w:t>
      </w:r>
    </w:p>
    <w:p w14:paraId="01659C87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"Generate last month's accurate sales report."</w:t>
      </w:r>
    </w:p>
    <w:p w14:paraId="76EA1396">
      <w:pPr>
        <w:pStyle w:val="85"/>
        <w:keepNext w:val="0"/>
        <w:keepLines w:val="0"/>
        <w:widowControl/>
        <w:suppressLineNumbers w:val="0"/>
      </w:pPr>
      <w:r>
        <w:t>One needs:</w:t>
      </w:r>
    </w:p>
    <w:p w14:paraId="6782511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t xml:space="preserve">⚡ Real-time data </w:t>
      </w:r>
    </w:p>
    <w:p w14:paraId="3A46F5C0">
      <w:pPr>
        <w:pStyle w:val="85"/>
        <w:keepNext w:val="0"/>
        <w:keepLines w:val="0"/>
        <w:widowControl/>
        <w:suppressLineNumbers w:val="0"/>
      </w:pPr>
      <w:r>
        <w:t>The other needs:</w:t>
      </w:r>
    </w:p>
    <w:p w14:paraId="089DCC0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 xml:space="preserve">📊 Accurate historical data </w:t>
      </w:r>
    </w:p>
    <w:p w14:paraId="2A47529F">
      <w:pPr>
        <w:pStyle w:val="85"/>
        <w:keepNext w:val="0"/>
        <w:keepLines w:val="0"/>
        <w:widowControl/>
        <w:suppressLineNumbers w:val="0"/>
      </w:pPr>
      <w:r>
        <w:t>How do we support both?</w:t>
      </w:r>
    </w:p>
    <w:p w14:paraId="2CB46A32">
      <w:pPr>
        <w:pStyle w:val="85"/>
        <w:keepNext w:val="0"/>
        <w:keepLines w:val="0"/>
        <w:widowControl/>
        <w:suppressLineNumbers w:val="0"/>
      </w:pPr>
      <w:r>
        <w:t>👉 Lambda Architecture.</w:t>
      </w:r>
    </w:p>
    <w:p w14:paraId="74CB5924">
      <w:pPr>
        <w:pStyle w:val="2"/>
        <w:keepNext w:val="0"/>
        <w:keepLines w:val="0"/>
        <w:widowControl/>
        <w:suppressLineNumbers w:val="0"/>
      </w:pPr>
      <w:r>
        <w:t>Lambda Architecture</w:t>
      </w:r>
    </w:p>
    <w:p w14:paraId="10B94BF4">
      <w:pPr>
        <w:pStyle w:val="85"/>
        <w:keepNext w:val="0"/>
        <w:keepLines w:val="0"/>
        <w:widowControl/>
        <w:suppressLineNumbers w:val="0"/>
      </w:pPr>
      <w:r>
        <w:t xml:space="preserve">It has </w:t>
      </w:r>
      <w:r>
        <w:rPr>
          <w:rStyle w:val="92"/>
        </w:rPr>
        <w:t>3 layers</w:t>
      </w:r>
      <w:r>
        <w:t>.</w:t>
      </w:r>
    </w:p>
    <w:p w14:paraId="454D1EF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Raw Data</w:t>
      </w:r>
    </w:p>
    <w:p w14:paraId="4909EE3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│</w:t>
      </w:r>
    </w:p>
    <w:p w14:paraId="2E11520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┌───────────────┴───────────────┐</w:t>
      </w:r>
    </w:p>
    <w:p w14:paraId="1CCADBF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│                               │</w:t>
      </w:r>
    </w:p>
    <w:p w14:paraId="6DDAAFD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▼                               ▼</w:t>
      </w:r>
    </w:p>
    <w:p w14:paraId="082FC76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Batch Layer                  Speed Layer</w:t>
      </w:r>
    </w:p>
    <w:p w14:paraId="67174D1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│                               │</w:t>
      </w:r>
    </w:p>
    <w:p w14:paraId="75B14AD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└───────────────┬───────────────┘</w:t>
      </w:r>
    </w:p>
    <w:p w14:paraId="586F96A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▼</w:t>
      </w:r>
    </w:p>
    <w:p w14:paraId="26DEB5A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Serving Layer</w:t>
      </w:r>
    </w:p>
    <w:p w14:paraId="35A0624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│</w:t>
      </w:r>
    </w:p>
    <w:p w14:paraId="2FCE87F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▼</w:t>
      </w:r>
    </w:p>
    <w:p w14:paraId="69AD531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Dashboard / API / ML Model</w:t>
      </w:r>
    </w:p>
    <w:p w14:paraId="6A354C2A">
      <w:pPr>
        <w:pStyle w:val="2"/>
        <w:keepNext w:val="0"/>
        <w:keepLines w:val="0"/>
        <w:widowControl/>
        <w:suppressLineNumbers w:val="0"/>
      </w:pPr>
      <w:r>
        <w:t>Batch Layer 📦</w:t>
      </w:r>
    </w:p>
    <w:p w14:paraId="2507B4B4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5C4573F5">
      <w:pPr>
        <w:pStyle w:val="85"/>
        <w:keepNext w:val="0"/>
        <w:keepLines w:val="0"/>
        <w:widowControl/>
        <w:suppressLineNumbers w:val="0"/>
      </w:pPr>
      <w:r>
        <w:t xml:space="preserve">Stores </w:t>
      </w:r>
      <w:r>
        <w:rPr>
          <w:rStyle w:val="92"/>
        </w:rPr>
        <w:t>all historical data</w:t>
      </w:r>
      <w:r>
        <w:t>.</w:t>
      </w:r>
    </w:p>
    <w:p w14:paraId="3A55A2DC">
      <w:pPr>
        <w:pStyle w:val="85"/>
        <w:keepNext w:val="0"/>
        <w:keepLines w:val="0"/>
        <w:widowControl/>
        <w:suppressLineNumbers w:val="0"/>
      </w:pPr>
      <w:r>
        <w:t>Processes large amounts of data.</w:t>
      </w:r>
    </w:p>
    <w:p w14:paraId="7DD5A486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3ADC6909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Orders from the last 5 years</w:t>
      </w:r>
    </w:p>
    <w:p w14:paraId="7BFB7800">
      <w:pPr>
        <w:pStyle w:val="85"/>
        <w:keepNext w:val="0"/>
        <w:keepLines w:val="0"/>
        <w:widowControl/>
        <w:suppressLineNumbers w:val="0"/>
      </w:pPr>
      <w:r>
        <w:t>It produces very accurate results.</w:t>
      </w:r>
    </w:p>
    <w:p w14:paraId="1E1C6270">
      <w:pPr>
        <w:pStyle w:val="85"/>
        <w:keepNext w:val="0"/>
        <w:keepLines w:val="0"/>
        <w:widowControl/>
        <w:suppressLineNumbers w:val="0"/>
      </w:pPr>
      <w:r>
        <w:t>But...</w:t>
      </w:r>
    </w:p>
    <w:p w14:paraId="03F26D5C">
      <w:pPr>
        <w:pStyle w:val="85"/>
        <w:keepNext w:val="0"/>
        <w:keepLines w:val="0"/>
        <w:widowControl/>
        <w:suppressLineNumbers w:val="0"/>
      </w:pPr>
      <w:r>
        <w:t>It is slow.</w:t>
      </w:r>
    </w:p>
    <w:p w14:paraId="5E961638">
      <w:pPr>
        <w:pStyle w:val="2"/>
        <w:keepNext w:val="0"/>
        <w:keepLines w:val="0"/>
        <w:widowControl/>
        <w:suppressLineNumbers w:val="0"/>
      </w:pPr>
      <w:r>
        <w:t>Speed Layer ⚡</w:t>
      </w:r>
    </w:p>
    <w:p w14:paraId="56845813">
      <w:pPr>
        <w:pStyle w:val="85"/>
        <w:keepNext w:val="0"/>
        <w:keepLines w:val="0"/>
        <w:widowControl/>
        <w:suppressLineNumbers w:val="0"/>
      </w:pPr>
      <w:r>
        <w:t>Batch is too slow.</w:t>
      </w:r>
    </w:p>
    <w:p w14:paraId="4A36E0FF">
      <w:pPr>
        <w:pStyle w:val="85"/>
        <w:keepNext w:val="0"/>
        <w:keepLines w:val="0"/>
        <w:widowControl/>
        <w:suppressLineNumbers w:val="0"/>
      </w:pPr>
      <w:r>
        <w:t>So Lambda adds another layer.</w:t>
      </w:r>
    </w:p>
    <w:p w14:paraId="026BDD92">
      <w:pPr>
        <w:pStyle w:val="85"/>
        <w:keepNext w:val="0"/>
        <w:keepLines w:val="0"/>
        <w:widowControl/>
        <w:suppressLineNumbers w:val="0"/>
      </w:pPr>
      <w:r>
        <w:t>Purpose:</w:t>
      </w:r>
    </w:p>
    <w:p w14:paraId="1A9EEE51">
      <w:pPr>
        <w:pStyle w:val="85"/>
        <w:keepNext w:val="0"/>
        <w:keepLines w:val="0"/>
        <w:widowControl/>
        <w:suppressLineNumbers w:val="0"/>
      </w:pPr>
      <w:r>
        <w:t xml:space="preserve">Process </w:t>
      </w:r>
      <w:r>
        <w:rPr>
          <w:rStyle w:val="92"/>
        </w:rPr>
        <w:t>new incoming data immediately</w:t>
      </w:r>
      <w:r>
        <w:t>.</w:t>
      </w:r>
    </w:p>
    <w:p w14:paraId="082F1023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7DD0666E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Customer buys iPhone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Within seconds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Dashboard updates</w:t>
      </w:r>
    </w:p>
    <w:p w14:paraId="58450DA0">
      <w:pPr>
        <w:pStyle w:val="2"/>
        <w:keepNext w:val="0"/>
        <w:keepLines w:val="0"/>
        <w:widowControl/>
        <w:suppressLineNumbers w:val="0"/>
      </w:pPr>
      <w:r>
        <w:t>Serving Layer 📊</w:t>
      </w:r>
    </w:p>
    <w:p w14:paraId="7CAAE7F9">
      <w:pPr>
        <w:pStyle w:val="85"/>
        <w:keepNext w:val="0"/>
        <w:keepLines w:val="0"/>
        <w:widowControl/>
        <w:suppressLineNumbers w:val="0"/>
      </w:pPr>
      <w:r>
        <w:t>Now we have:</w:t>
      </w:r>
    </w:p>
    <w:p w14:paraId="4D13D41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Historical data (Batch) </w:t>
      </w:r>
    </w:p>
    <w:p w14:paraId="7E75F4F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 xml:space="preserve">Real-time data (Speed) </w:t>
      </w:r>
    </w:p>
    <w:p w14:paraId="44274C1B">
      <w:pPr>
        <w:pStyle w:val="85"/>
        <w:keepNext w:val="0"/>
        <w:keepLines w:val="0"/>
        <w:widowControl/>
        <w:suppressLineNumbers w:val="0"/>
      </w:pPr>
      <w:r>
        <w:t>The Serving Layer combines them.</w:t>
      </w:r>
    </w:p>
    <w:p w14:paraId="0358C070">
      <w:pPr>
        <w:pStyle w:val="85"/>
        <w:keepNext w:val="0"/>
        <w:keepLines w:val="0"/>
        <w:widowControl/>
        <w:suppressLineNumbers w:val="0"/>
      </w:pPr>
      <w:r>
        <w:t>Users see one result.</w:t>
      </w:r>
    </w:p>
    <w:p w14:paraId="3614F8E8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65A1828A">
      <w:pPr>
        <w:pStyle w:val="85"/>
        <w:keepNext w:val="0"/>
        <w:keepLines w:val="0"/>
        <w:widowControl/>
        <w:suppressLineNumbers w:val="0"/>
      </w:pPr>
      <w:r>
        <w:t>CEO Dashboard</w:t>
      </w:r>
    </w:p>
    <w:p w14:paraId="7616F525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Yesterday's Sales</w:t>
      </w:r>
      <w:r>
        <w:rPr>
          <w:rStyle w:val="44"/>
        </w:rPr>
        <w:br w:type="textWrapping"/>
      </w:r>
      <w:r>
        <w:rPr>
          <w:rStyle w:val="44"/>
        </w:rPr>
        <w:t>+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Today's Live Sales</w:t>
      </w:r>
    </w:p>
    <w:p w14:paraId="1F7A6A8C">
      <w:pPr>
        <w:pStyle w:val="2"/>
        <w:keepNext w:val="0"/>
        <w:keepLines w:val="0"/>
        <w:widowControl/>
        <w:suppressLineNumbers w:val="0"/>
      </w:pPr>
      <w:r>
        <w:t>Real-World Example</w:t>
      </w:r>
    </w:p>
    <w:p w14:paraId="15DCA41D">
      <w:pPr>
        <w:pStyle w:val="4"/>
        <w:keepNext w:val="0"/>
        <w:keepLines w:val="0"/>
        <w:widowControl/>
        <w:suppressLineNumbers w:val="0"/>
      </w:pPr>
      <w:r>
        <w:t>Uber</w:t>
      </w:r>
    </w:p>
    <w:p w14:paraId="6E95D1A8">
      <w:pPr>
        <w:pStyle w:val="85"/>
        <w:keepNext w:val="0"/>
        <w:keepLines w:val="0"/>
        <w:widowControl/>
        <w:suppressLineNumbers w:val="0"/>
      </w:pPr>
      <w:r>
        <w:t>Batch Layer:</w:t>
      </w:r>
    </w:p>
    <w:p w14:paraId="29E6EB5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Driver history </w:t>
      </w:r>
    </w:p>
    <w:p w14:paraId="395E2E0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Monthly reports </w:t>
      </w:r>
    </w:p>
    <w:p w14:paraId="5BC0E045">
      <w:pPr>
        <w:pStyle w:val="85"/>
        <w:keepNext w:val="0"/>
        <w:keepLines w:val="0"/>
        <w:widowControl/>
        <w:suppressLineNumbers w:val="0"/>
      </w:pPr>
      <w:r>
        <w:t>Speed Layer:</w:t>
      </w:r>
    </w:p>
    <w:p w14:paraId="3DC3950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Driver location </w:t>
      </w:r>
    </w:p>
    <w:p w14:paraId="1E4F74D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 xml:space="preserve">Ride requests </w:t>
      </w:r>
    </w:p>
    <w:p w14:paraId="2D2BC52B">
      <w:pPr>
        <w:pStyle w:val="85"/>
        <w:keepNext w:val="0"/>
        <w:keepLines w:val="0"/>
        <w:widowControl/>
        <w:suppressLineNumbers w:val="0"/>
      </w:pPr>
      <w:r>
        <w:t>Serving Layer:</w:t>
      </w:r>
    </w:p>
    <w:p w14:paraId="21667D1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 xml:space="preserve">Customer app </w:t>
      </w:r>
    </w:p>
    <w:p w14:paraId="7D296CF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t>Manager dashboard</w:t>
      </w:r>
    </w:p>
    <w:p w14:paraId="397B535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A0851A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Lambda Architecture</w:t>
      </w:r>
    </w:p>
    <w:p w14:paraId="1D4E4A7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│</w:t>
      </w:r>
    </w:p>
    <w:p w14:paraId="36FB704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┌───────────────┼───────────────┐</w:t>
      </w:r>
    </w:p>
    <w:p w14:paraId="71526D0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│               │               │</w:t>
      </w:r>
    </w:p>
    <w:p w14:paraId="026C995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Batch Layer    Speed Layer    Serving Layer</w:t>
      </w:r>
    </w:p>
    <w:p w14:paraId="7057AD8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│               │               │</w:t>
      </w:r>
    </w:p>
    <w:p w14:paraId="43426E6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Historical      Real-time      Combined View</w:t>
      </w:r>
    </w:p>
    <w:p w14:paraId="27CB238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│               │               │</w:t>
      </w:r>
    </w:p>
    <w:p w14:paraId="2303A37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Accurate         Fast        Dashboard/API</w:t>
      </w:r>
    </w:p>
    <w:p w14:paraId="1A4644F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68F5CD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8884D8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57630A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A4A093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57903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2F86F0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EB325A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FD14EC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F6FF66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959523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76A103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7BB5AB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2D9A48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99573B7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3.2: Kappa Architecture</w:t>
      </w:r>
    </w:p>
    <w:p w14:paraId="4B085D3A">
      <w:pPr>
        <w:pStyle w:val="2"/>
        <w:keepNext w:val="0"/>
        <w:keepLines w:val="0"/>
        <w:widowControl/>
        <w:suppressLineNumbers w:val="0"/>
      </w:pPr>
      <w:r>
        <w:t>Why was Kappa Created?</w:t>
      </w:r>
    </w:p>
    <w:p w14:paraId="66A6D4E7">
      <w:pPr>
        <w:pStyle w:val="85"/>
        <w:keepNext w:val="0"/>
        <w:keepLines w:val="0"/>
        <w:widowControl/>
        <w:suppressLineNumbers w:val="0"/>
      </w:pPr>
      <w:r>
        <w:t>Remember Lambda?</w:t>
      </w:r>
    </w:p>
    <w:p w14:paraId="0553788F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Raw Data</w:t>
      </w:r>
      <w:r>
        <w:rPr>
          <w:rStyle w:val="44"/>
        </w:rPr>
        <w:br w:type="textWrapping"/>
      </w:r>
      <w:r>
        <w:rPr>
          <w:rStyle w:val="44"/>
        </w:rPr>
        <w:t xml:space="preserve">     │</w:t>
      </w:r>
      <w:r>
        <w:rPr>
          <w:rStyle w:val="44"/>
        </w:rPr>
        <w:br w:type="textWrapping"/>
      </w:r>
      <w:r>
        <w:rPr>
          <w:rStyle w:val="44"/>
        </w:rPr>
        <w:t xml:space="preserve"> ┌───┴────┐</w:t>
      </w:r>
      <w:r>
        <w:rPr>
          <w:rStyle w:val="44"/>
        </w:rPr>
        <w:br w:type="textWrapping"/>
      </w:r>
      <w:r>
        <w:rPr>
          <w:rStyle w:val="44"/>
        </w:rPr>
        <w:t xml:space="preserve"> │        │</w:t>
      </w:r>
      <w:r>
        <w:rPr>
          <w:rStyle w:val="44"/>
        </w:rPr>
        <w:br w:type="textWrapping"/>
      </w:r>
      <w:r>
        <w:rPr>
          <w:rStyle w:val="44"/>
        </w:rPr>
        <w:t xml:space="preserve"> ▼        ▼</w:t>
      </w:r>
      <w:r>
        <w:rPr>
          <w:rStyle w:val="44"/>
        </w:rPr>
        <w:br w:type="textWrapping"/>
      </w:r>
      <w:r>
        <w:rPr>
          <w:rStyle w:val="44"/>
        </w:rPr>
        <w:t>Batch   Speed</w:t>
      </w:r>
      <w:r>
        <w:rPr>
          <w:rStyle w:val="44"/>
        </w:rPr>
        <w:br w:type="textWrapping"/>
      </w:r>
      <w:r>
        <w:rPr>
          <w:rStyle w:val="44"/>
        </w:rPr>
        <w:t xml:space="preserve"> │        │</w:t>
      </w:r>
      <w:r>
        <w:rPr>
          <w:rStyle w:val="44"/>
        </w:rPr>
        <w:br w:type="textWrapping"/>
      </w:r>
      <w:r>
        <w:rPr>
          <w:rStyle w:val="44"/>
        </w:rPr>
        <w:t xml:space="preserve"> └───┬────┘</w:t>
      </w:r>
      <w:r>
        <w:rPr>
          <w:rStyle w:val="44"/>
        </w:rPr>
        <w:br w:type="textWrapping"/>
      </w:r>
      <w:r>
        <w:rPr>
          <w:rStyle w:val="44"/>
        </w:rPr>
        <w:t xml:space="preserve">     ▼</w:t>
      </w:r>
      <w:r>
        <w:rPr>
          <w:rStyle w:val="44"/>
        </w:rPr>
        <w:br w:type="textWrapping"/>
      </w:r>
      <w:r>
        <w:rPr>
          <w:rStyle w:val="44"/>
        </w:rPr>
        <w:t xml:space="preserve"> Serving</w:t>
      </w:r>
    </w:p>
    <w:p w14:paraId="40F8ED7E">
      <w:pPr>
        <w:pStyle w:val="85"/>
        <w:keepNext w:val="0"/>
        <w:keepLines w:val="0"/>
        <w:widowControl/>
        <w:suppressLineNumbers w:val="0"/>
      </w:pPr>
      <w:r>
        <w:t>Problem:</w:t>
      </w:r>
    </w:p>
    <w:p w14:paraId="494EC6E5">
      <w:pPr>
        <w:pStyle w:val="85"/>
        <w:keepNext w:val="0"/>
        <w:keepLines w:val="0"/>
        <w:widowControl/>
        <w:suppressLineNumbers w:val="0"/>
      </w:pPr>
      <w:r>
        <w:t xml:space="preserve">You must maintain </w:t>
      </w:r>
      <w:r>
        <w:rPr>
          <w:rStyle w:val="92"/>
        </w:rPr>
        <w:t>two pipelines</w:t>
      </w:r>
      <w:r>
        <w:t>.</w:t>
      </w:r>
    </w:p>
    <w:p w14:paraId="7EFCE1F4">
      <w:pPr>
        <w:pStyle w:val="85"/>
        <w:keepNext w:val="0"/>
        <w:keepLines w:val="0"/>
        <w:widowControl/>
        <w:suppressLineNumbers w:val="0"/>
      </w:pPr>
      <w:r>
        <w:t>If a bug occurs,</w:t>
      </w:r>
    </w:p>
    <w:p w14:paraId="34B71234">
      <w:pPr>
        <w:pStyle w:val="85"/>
        <w:keepNext w:val="0"/>
        <w:keepLines w:val="0"/>
        <w:widowControl/>
        <w:suppressLineNumbers w:val="0"/>
      </w:pPr>
      <w:r>
        <w:t>you fix:</w:t>
      </w:r>
    </w:p>
    <w:p w14:paraId="63D42D1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Batch pipeline </w:t>
      </w:r>
    </w:p>
    <w:p w14:paraId="3B45E10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 xml:space="preserve">Streaming pipeline </w:t>
      </w:r>
    </w:p>
    <w:p w14:paraId="69BA98C6">
      <w:pPr>
        <w:pStyle w:val="85"/>
        <w:keepNext w:val="0"/>
        <w:keepLines w:val="0"/>
        <w:widowControl/>
        <w:suppressLineNumbers w:val="0"/>
      </w:pPr>
      <w:r>
        <w:t>Twice the work.</w:t>
      </w:r>
    </w:p>
    <w:p w14:paraId="7A00BE3A">
      <w:pPr>
        <w:pStyle w:val="2"/>
        <w:keepNext w:val="0"/>
        <w:keepLines w:val="0"/>
        <w:widowControl/>
        <w:suppressLineNumbers w:val="0"/>
      </w:pPr>
      <w:r>
        <w:t>Kappa Architecture</w:t>
      </w:r>
    </w:p>
    <w:p w14:paraId="1302318A">
      <w:pPr>
        <w:pStyle w:val="85"/>
        <w:keepNext w:val="0"/>
        <w:keepLines w:val="0"/>
        <w:widowControl/>
        <w:suppressLineNumbers w:val="0"/>
      </w:pPr>
      <w:r>
        <w:t>Kappa says:</w:t>
      </w:r>
    </w:p>
    <w:p w14:paraId="1D5512BE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"Why maintain two pipelines? Use one streaming pipeline for everything."</w:t>
      </w:r>
    </w:p>
    <w:p w14:paraId="3A009C77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Raw Data</w:t>
      </w:r>
      <w:r>
        <w:rPr>
          <w:rStyle w:val="44"/>
        </w:rPr>
        <w:br w:type="textWrapping"/>
      </w:r>
      <w:r>
        <w:rPr>
          <w:rStyle w:val="44"/>
        </w:rPr>
        <w:t xml:space="preserve">     │</w:t>
      </w:r>
      <w:r>
        <w:rPr>
          <w:rStyle w:val="44"/>
        </w:rPr>
        <w:br w:type="textWrapping"/>
      </w:r>
      <w:r>
        <w:rPr>
          <w:rStyle w:val="44"/>
        </w:rPr>
        <w:t xml:space="preserve">     ▼</w:t>
      </w:r>
      <w:r>
        <w:rPr>
          <w:rStyle w:val="44"/>
        </w:rPr>
        <w:br w:type="textWrapping"/>
      </w:r>
      <w:r>
        <w:rPr>
          <w:rStyle w:val="44"/>
        </w:rPr>
        <w:t>Streaming Pipeline</w:t>
      </w:r>
      <w:r>
        <w:rPr>
          <w:rStyle w:val="44"/>
        </w:rPr>
        <w:br w:type="textWrapping"/>
      </w:r>
      <w:r>
        <w:rPr>
          <w:rStyle w:val="44"/>
        </w:rPr>
        <w:t xml:space="preserve">     │</w:t>
      </w:r>
      <w:r>
        <w:rPr>
          <w:rStyle w:val="44"/>
        </w:rPr>
        <w:br w:type="textWrapping"/>
      </w:r>
      <w:r>
        <w:rPr>
          <w:rStyle w:val="44"/>
        </w:rPr>
        <w:t xml:space="preserve">     ▼</w:t>
      </w:r>
      <w:r>
        <w:rPr>
          <w:rStyle w:val="44"/>
        </w:rPr>
        <w:br w:type="textWrapping"/>
      </w:r>
      <w:r>
        <w:rPr>
          <w:rStyle w:val="44"/>
        </w:rPr>
        <w:t>Serving Layer</w:t>
      </w:r>
      <w:r>
        <w:rPr>
          <w:rStyle w:val="44"/>
        </w:rPr>
        <w:br w:type="textWrapping"/>
      </w:r>
      <w:r>
        <w:rPr>
          <w:rStyle w:val="44"/>
        </w:rPr>
        <w:t xml:space="preserve">     │</w:t>
      </w:r>
      <w:r>
        <w:rPr>
          <w:rStyle w:val="44"/>
        </w:rPr>
        <w:br w:type="textWrapping"/>
      </w:r>
      <w:r>
        <w:rPr>
          <w:rStyle w:val="44"/>
        </w:rPr>
        <w:t xml:space="preserve">     ▼</w:t>
      </w:r>
      <w:r>
        <w:rPr>
          <w:rStyle w:val="44"/>
        </w:rPr>
        <w:br w:type="textWrapping"/>
      </w:r>
      <w:r>
        <w:rPr>
          <w:rStyle w:val="44"/>
        </w:rPr>
        <w:t>Dashboard / API / ML</w:t>
      </w:r>
    </w:p>
    <w:p w14:paraId="55BD71CD">
      <w:pPr>
        <w:pStyle w:val="85"/>
        <w:keepNext w:val="0"/>
        <w:keepLines w:val="0"/>
        <w:widowControl/>
        <w:suppressLineNumbers w:val="0"/>
      </w:pPr>
      <w:r>
        <w:t>Only one pipeline.</w:t>
      </w:r>
    </w:p>
    <w:p w14:paraId="6584A4A8">
      <w:pPr>
        <w:pStyle w:val="85"/>
        <w:keepNext w:val="0"/>
        <w:keepLines w:val="0"/>
        <w:widowControl/>
        <w:suppressLineNumbers w:val="0"/>
      </w:pPr>
      <w:r>
        <w:t>Much simpler.</w:t>
      </w:r>
    </w:p>
    <w:p w14:paraId="4445F14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33405A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628020">
      <w:pPr>
        <w:pStyle w:val="2"/>
        <w:keepNext w:val="0"/>
        <w:keepLines w:val="0"/>
        <w:widowControl/>
        <w:suppressLineNumbers w:val="0"/>
      </w:pPr>
      <w:r>
        <w:t>But How About Historical Data?</w:t>
      </w:r>
    </w:p>
    <w:p w14:paraId="7DFE1FE5">
      <w:pPr>
        <w:pStyle w:val="85"/>
        <w:keepNext w:val="0"/>
        <w:keepLines w:val="0"/>
        <w:widowControl/>
        <w:suppressLineNumbers w:val="0"/>
      </w:pPr>
      <w:r>
        <w:t>Good question.</w:t>
      </w:r>
    </w:p>
    <w:p w14:paraId="5364DEC7">
      <w:pPr>
        <w:pStyle w:val="85"/>
        <w:keepNext w:val="0"/>
        <w:keepLines w:val="0"/>
        <w:widowControl/>
        <w:suppressLineNumbers w:val="0"/>
      </w:pPr>
      <w:r>
        <w:t>Kappa stores all events.</w:t>
      </w:r>
    </w:p>
    <w:p w14:paraId="1FA9DCBA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7C42E807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Order Created</w:t>
      </w:r>
      <w:r>
        <w:rPr>
          <w:rStyle w:val="44"/>
        </w:rPr>
        <w:br w:type="textWrapping"/>
      </w:r>
      <w:r>
        <w:rPr>
          <w:rStyle w:val="44"/>
        </w:rPr>
        <w:t>Payment Completed</w:t>
      </w:r>
      <w:r>
        <w:rPr>
          <w:rStyle w:val="44"/>
        </w:rPr>
        <w:br w:type="textWrapping"/>
      </w:r>
      <w:r>
        <w:rPr>
          <w:rStyle w:val="44"/>
        </w:rPr>
        <w:t>Order Shipped</w:t>
      </w:r>
      <w:r>
        <w:rPr>
          <w:rStyle w:val="44"/>
        </w:rPr>
        <w:br w:type="textWrapping"/>
      </w:r>
      <w:r>
        <w:rPr>
          <w:rStyle w:val="44"/>
        </w:rPr>
        <w:t>Order Delivered</w:t>
      </w:r>
    </w:p>
    <w:p w14:paraId="715AC675">
      <w:pPr>
        <w:pStyle w:val="85"/>
        <w:keepNext w:val="0"/>
        <w:keepLines w:val="0"/>
        <w:widowControl/>
        <w:suppressLineNumbers w:val="0"/>
      </w:pPr>
      <w:r>
        <w:t>Months later...</w:t>
      </w:r>
    </w:p>
    <w:p w14:paraId="6A2EFC13">
      <w:pPr>
        <w:pStyle w:val="85"/>
        <w:keepNext w:val="0"/>
        <w:keepLines w:val="0"/>
        <w:widowControl/>
        <w:suppressLineNumbers w:val="0"/>
      </w:pPr>
      <w:r>
        <w:t>Need a report?</w:t>
      </w:r>
    </w:p>
    <w:p w14:paraId="628F45E4">
      <w:pPr>
        <w:pStyle w:val="85"/>
        <w:keepNext w:val="0"/>
        <w:keepLines w:val="0"/>
        <w:widowControl/>
        <w:suppressLineNumbers w:val="0"/>
      </w:pPr>
      <w:r>
        <w:t>Replay all stored events through the same pipeline.</w:t>
      </w:r>
    </w:p>
    <w:p w14:paraId="0C300CFF">
      <w:pPr>
        <w:pStyle w:val="85"/>
        <w:keepNext w:val="0"/>
        <w:keepLines w:val="0"/>
        <w:widowControl/>
        <w:suppressLineNumbers w:val="0"/>
      </w:pPr>
      <w:r>
        <w:t>No separate batch pipeline needed</w:t>
      </w:r>
    </w:p>
    <w:p w14:paraId="1BFED0E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6BA5637">
      <w:pPr>
        <w:pStyle w:val="2"/>
        <w:keepNext w:val="0"/>
        <w:keepLines w:val="0"/>
        <w:widowControl/>
        <w:suppressLineNumbers w:val="0"/>
      </w:pPr>
      <w:r>
        <w:t>Real Example</w:t>
      </w:r>
    </w:p>
    <w:p w14:paraId="121BDE9F">
      <w:pPr>
        <w:pStyle w:val="85"/>
        <w:keepNext w:val="0"/>
        <w:keepLines w:val="0"/>
        <w:widowControl/>
        <w:suppressLineNumbers w:val="0"/>
      </w:pPr>
      <w:r>
        <w:t>Netflix</w:t>
      </w:r>
    </w:p>
    <w:p w14:paraId="752AC466">
      <w:pPr>
        <w:pStyle w:val="85"/>
        <w:keepNext w:val="0"/>
        <w:keepLines w:val="0"/>
        <w:widowControl/>
        <w:suppressLineNumbers w:val="0"/>
      </w:pPr>
      <w:r>
        <w:t>Millions of events:</w:t>
      </w:r>
    </w:p>
    <w:p w14:paraId="66A8ECB1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Play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Pause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Search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Like</w:t>
      </w:r>
    </w:p>
    <w:p w14:paraId="154992B8">
      <w:pPr>
        <w:pStyle w:val="85"/>
        <w:keepNext w:val="0"/>
        <w:keepLines w:val="0"/>
        <w:widowControl/>
        <w:suppressLineNumbers w:val="0"/>
      </w:pPr>
      <w:r>
        <w:t>All events are stored.</w:t>
      </w:r>
    </w:p>
    <w:p w14:paraId="4FB2584B">
      <w:pPr>
        <w:pStyle w:val="85"/>
        <w:keepNext w:val="0"/>
        <w:keepLines w:val="0"/>
        <w:widowControl/>
        <w:suppressLineNumbers w:val="0"/>
      </w:pPr>
      <w:r>
        <w:t>If Netflix changes its recommendation algorithm,</w:t>
      </w:r>
    </w:p>
    <w:p w14:paraId="23435358">
      <w:pPr>
        <w:pStyle w:val="85"/>
        <w:keepNext w:val="0"/>
        <w:keepLines w:val="0"/>
        <w:widowControl/>
        <w:suppressLineNumbers w:val="0"/>
      </w:pPr>
      <w:r>
        <w:t xml:space="preserve">it simply </w:t>
      </w:r>
      <w:r>
        <w:rPr>
          <w:rStyle w:val="92"/>
        </w:rPr>
        <w:t>replays</w:t>
      </w:r>
      <w:r>
        <w:t xml:space="preserve"> old events through the pipeline.</w:t>
      </w:r>
    </w:p>
    <w:p w14:paraId="49721948">
      <w:pPr>
        <w:pStyle w:val="85"/>
        <w:keepNext w:val="0"/>
        <w:keepLines w:val="0"/>
        <w:widowControl/>
        <w:suppressLineNumbers w:val="0"/>
      </w:pPr>
      <w:r>
        <w:t>No batch layer.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3555"/>
      </w:tblGrid>
      <w:tr w14:paraId="4FB4A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AF67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Lambda</w:t>
            </w:r>
          </w:p>
        </w:tc>
        <w:tc>
          <w:tcPr>
            <w:tcW w:w="0" w:type="auto"/>
            <w:shd w:val="clear"/>
            <w:vAlign w:val="center"/>
          </w:tcPr>
          <w:p w14:paraId="146B6D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Kappa</w:t>
            </w:r>
          </w:p>
        </w:tc>
      </w:tr>
      <w:tr w14:paraId="1CFE6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8AB7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Two pipelines</w:t>
            </w:r>
          </w:p>
        </w:tc>
        <w:tc>
          <w:tcPr>
            <w:tcW w:w="0" w:type="auto"/>
            <w:shd w:val="clear"/>
            <w:vAlign w:val="center"/>
          </w:tcPr>
          <w:p w14:paraId="483EB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 pipeline</w:t>
            </w:r>
          </w:p>
        </w:tc>
      </w:tr>
      <w:tr w14:paraId="4E18C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84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Batch + Streaming</w:t>
            </w:r>
          </w:p>
        </w:tc>
        <w:tc>
          <w:tcPr>
            <w:tcW w:w="0" w:type="auto"/>
            <w:shd w:val="clear"/>
            <w:vAlign w:val="center"/>
          </w:tcPr>
          <w:p w14:paraId="387A2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Streaming only</w:t>
            </w:r>
          </w:p>
        </w:tc>
      </w:tr>
      <w:tr w14:paraId="0A5BB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D63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complex</w:t>
            </w:r>
          </w:p>
        </w:tc>
        <w:tc>
          <w:tcPr>
            <w:tcW w:w="0" w:type="auto"/>
            <w:shd w:val="clear"/>
            <w:vAlign w:val="center"/>
          </w:tcPr>
          <w:p w14:paraId="46F70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Simpler</w:t>
            </w:r>
          </w:p>
        </w:tc>
      </w:tr>
      <w:tr w14:paraId="11D028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78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 maintenance</w:t>
            </w:r>
          </w:p>
        </w:tc>
        <w:tc>
          <w:tcPr>
            <w:tcW w:w="0" w:type="auto"/>
            <w:shd w:val="clear"/>
            <w:vAlign w:val="center"/>
          </w:tcPr>
          <w:p w14:paraId="60178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 maintenance</w:t>
            </w:r>
          </w:p>
        </w:tc>
      </w:tr>
      <w:tr w14:paraId="75883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DCE0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Supports batch separately</w:t>
            </w:r>
          </w:p>
        </w:tc>
        <w:tc>
          <w:tcPr>
            <w:tcW w:w="0" w:type="auto"/>
            <w:shd w:val="clear"/>
            <w:vAlign w:val="center"/>
          </w:tcPr>
          <w:p w14:paraId="77C19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Reprocess by replaying events</w:t>
            </w:r>
          </w:p>
        </w:tc>
      </w:tr>
    </w:tbl>
    <w:p w14:paraId="06FD705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853BB6F">
      <w:pPr>
        <w:pStyle w:val="2"/>
        <w:keepNext w:val="0"/>
        <w:keepLines w:val="0"/>
        <w:widowControl/>
        <w:suppressLineNumbers w:val="0"/>
      </w:pPr>
      <w:r>
        <w:t>Business Perspective</w:t>
      </w:r>
    </w:p>
    <w:p w14:paraId="526F1D4F">
      <w:pPr>
        <w:pStyle w:val="85"/>
        <w:keepNext w:val="0"/>
        <w:keepLines w:val="0"/>
        <w:widowControl/>
        <w:suppressLineNumbers w:val="0"/>
      </w:pPr>
      <w:r>
        <w:t>Suppose your company already processes everything as events.</w:t>
      </w:r>
    </w:p>
    <w:p w14:paraId="50D6EC32">
      <w:pPr>
        <w:pStyle w:val="85"/>
        <w:keepNext w:val="0"/>
        <w:keepLines w:val="0"/>
        <w:widowControl/>
        <w:suppressLineNumbers w:val="0"/>
      </w:pPr>
      <w:r>
        <w:t>Instead of building:</w:t>
      </w:r>
    </w:p>
    <w:p w14:paraId="20D07FB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Batch ETL </w:t>
      </w:r>
    </w:p>
    <w:p w14:paraId="0B1C373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t xml:space="preserve">Streaming ETL </w:t>
      </w:r>
    </w:p>
    <w:p w14:paraId="5CA8C499">
      <w:pPr>
        <w:pStyle w:val="85"/>
        <w:keepNext w:val="0"/>
        <w:keepLines w:val="0"/>
        <w:widowControl/>
        <w:suppressLineNumbers w:val="0"/>
      </w:pPr>
      <w:r>
        <w:t>Build one streaming platform.</w:t>
      </w:r>
    </w:p>
    <w:p w14:paraId="7349F33D">
      <w:pPr>
        <w:pStyle w:val="85"/>
        <w:keepNext w:val="0"/>
        <w:keepLines w:val="0"/>
        <w:widowControl/>
        <w:suppressLineNumbers w:val="0"/>
      </w:pPr>
      <w:r>
        <w:t>Lower maintenance cost</w:t>
      </w:r>
    </w:p>
    <w:p w14:paraId="306CE190">
      <w:pPr>
        <w:pStyle w:val="2"/>
        <w:keepNext w:val="0"/>
        <w:keepLines w:val="0"/>
        <w:widowControl/>
        <w:suppressLineNumbers w:val="0"/>
      </w:pPr>
      <w:r>
        <w:t>Golden Rule</w:t>
      </w:r>
    </w:p>
    <w:p w14:paraId="239594C4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Kappa Architecture processes everything as streams and replays events when historical processing is needed.</w:t>
      </w:r>
    </w:p>
    <w:p w14:paraId="04B0FEB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36F5838">
      <w:pPr>
        <w:pStyle w:val="8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real lesson is:</w:t>
      </w:r>
    </w:p>
    <w:p w14:paraId="22BD3C6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Lambda</w:t>
      </w:r>
      <w:r>
        <w:t xml:space="preserve"> is useful when you genuinely need separate batch and real-time processing. </w:t>
      </w:r>
    </w:p>
    <w:p w14:paraId="10B6B5B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Kappa</w:t>
      </w:r>
      <w:r>
        <w:t xml:space="preserve"> is useful when </w:t>
      </w:r>
      <w:r>
        <w:rPr>
          <w:rStyle w:val="92"/>
        </w:rPr>
        <w:t>stream processing is your primary model</w:t>
      </w:r>
      <w:r>
        <w:t xml:space="preserve"> and replaying events is practical.</w:t>
      </w:r>
    </w:p>
    <w:p w14:paraId="74C8354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837D80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B7985E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EB8251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AC7017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280E5A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CF78BA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67EC61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A1E022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367A7D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FAB5E2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43CDAA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97989D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FEE797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BD629D1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3.3: Modern Data Stack</w:t>
      </w:r>
    </w:p>
    <w:p w14:paraId="62929C0B">
      <w:pPr>
        <w:pStyle w:val="85"/>
        <w:keepNext w:val="0"/>
        <w:keepLines w:val="0"/>
        <w:widowControl/>
        <w:suppressLineNumbers w:val="0"/>
      </w:pPr>
      <w:r>
        <w:t>This topic answers:</w:t>
      </w:r>
    </w:p>
    <w:p w14:paraId="07803708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"If I build a data platform today, what technologies and architecture would I use?"</w:t>
      </w:r>
    </w:p>
    <w:p w14:paraId="72B47CC0">
      <w:pPr>
        <w:pStyle w:val="2"/>
        <w:keepNext w:val="0"/>
        <w:keepLines w:val="0"/>
        <w:widowControl/>
        <w:suppressLineNumbers w:val="0"/>
      </w:pPr>
      <w:r>
        <w:t>What is a Modern Data Stack?</w:t>
      </w:r>
    </w:p>
    <w:p w14:paraId="30AEE4C4">
      <w:pPr>
        <w:pStyle w:val="85"/>
        <w:keepNext w:val="0"/>
        <w:keepLines w:val="0"/>
        <w:widowControl/>
        <w:suppressLineNumbers w:val="0"/>
      </w:pPr>
      <w:r>
        <w:t xml:space="preserve">Think of it as </w:t>
      </w:r>
      <w:r>
        <w:rPr>
          <w:rStyle w:val="92"/>
        </w:rPr>
        <w:t>a collection of specialized tools</w:t>
      </w:r>
      <w:r>
        <w:t>, where each tool does one job very well.</w:t>
      </w:r>
    </w:p>
    <w:p w14:paraId="0B505121">
      <w:pPr>
        <w:pStyle w:val="85"/>
        <w:keepNext w:val="0"/>
        <w:keepLines w:val="0"/>
        <w:widowControl/>
        <w:suppressLineNumbers w:val="0"/>
      </w:pPr>
      <w:r>
        <w:t>Instead of one giant system:</w:t>
      </w:r>
    </w:p>
    <w:p w14:paraId="5B299E35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One Huge Tool</w:t>
      </w:r>
    </w:p>
    <w:p w14:paraId="656C4106">
      <w:pPr>
        <w:pStyle w:val="85"/>
        <w:keepNext w:val="0"/>
        <w:keepLines w:val="0"/>
        <w:widowControl/>
        <w:suppressLineNumbers w:val="0"/>
      </w:pPr>
      <w:r>
        <w:t>We build:</w:t>
      </w:r>
    </w:p>
    <w:p w14:paraId="161DACC8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Many Specialized Tools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Connected Together</w:t>
      </w:r>
    </w:p>
    <w:p w14:paraId="591F8174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b/>
          <w:bCs/>
          <w:sz w:val="32"/>
          <w:szCs w:val="32"/>
        </w:rPr>
      </w:pPr>
      <w:r>
        <w:rPr>
          <w:rFonts w:ascii="SimSun" w:hAnsi="SimSun" w:eastAsia="SimSun" w:cs="SimSun"/>
          <w:b/>
          <w:bCs/>
          <w:sz w:val="32"/>
          <w:szCs w:val="32"/>
        </w:rPr>
        <w:t>Modern Data Stack Architecture</w:t>
      </w:r>
    </w:p>
    <w:p w14:paraId="3121A35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Users</w:t>
      </w:r>
    </w:p>
    <w:p w14:paraId="3FA6E62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│</w:t>
      </w:r>
    </w:p>
    <w:p w14:paraId="6E485FA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▼</w:t>
      </w:r>
    </w:p>
    <w:p w14:paraId="3111C0C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Applications</w:t>
      </w:r>
    </w:p>
    <w:p w14:paraId="505F5D4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│</w:t>
      </w:r>
    </w:p>
    <w:p w14:paraId="7361980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▼</w:t>
      </w:r>
    </w:p>
    <w:p w14:paraId="258F1C7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Data Sources</w:t>
      </w:r>
    </w:p>
    <w:p w14:paraId="74C6E06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│</w:t>
      </w:r>
    </w:p>
    <w:p w14:paraId="3298F13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▼</w:t>
      </w:r>
    </w:p>
    <w:p w14:paraId="26A733F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Ingestion</w:t>
      </w:r>
    </w:p>
    <w:p w14:paraId="4156B17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│</w:t>
      </w:r>
    </w:p>
    <w:p w14:paraId="67CD7DA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▼</w:t>
      </w:r>
    </w:p>
    <w:p w14:paraId="1B767DE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Data Lake</w:t>
      </w:r>
    </w:p>
    <w:p w14:paraId="034B294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│</w:t>
      </w:r>
    </w:p>
    <w:p w14:paraId="61C7110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▼</w:t>
      </w:r>
    </w:p>
    <w:p w14:paraId="5327F9C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Data Warehouse</w:t>
      </w:r>
    </w:p>
    <w:p w14:paraId="1CF2C26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│</w:t>
      </w:r>
    </w:p>
    <w:p w14:paraId="272FF08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▼</w:t>
      </w:r>
    </w:p>
    <w:p w14:paraId="0A299B0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Transformation</w:t>
      </w:r>
    </w:p>
    <w:p w14:paraId="4909BE5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│</w:t>
      </w:r>
    </w:p>
    <w:p w14:paraId="47F51A0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▼</w:t>
      </w:r>
    </w:p>
    <w:p w14:paraId="0F35E12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BI / ML / APIs</w:t>
      </w:r>
    </w:p>
    <w:p w14:paraId="72CAD5BB">
      <w:pPr>
        <w:pStyle w:val="2"/>
        <w:keepNext w:val="0"/>
        <w:keepLines w:val="0"/>
        <w:widowControl/>
        <w:suppressLineNumbers w:val="0"/>
      </w:pPr>
      <w:r>
        <w:t>Main Components</w:t>
      </w:r>
    </w:p>
    <w:p w14:paraId="2BCD40C0">
      <w:pPr>
        <w:pStyle w:val="3"/>
        <w:keepNext w:val="0"/>
        <w:keepLines w:val="0"/>
        <w:widowControl/>
        <w:suppressLineNumbers w:val="0"/>
      </w:pPr>
      <w:r>
        <w:t>📥 Data Sources</w:t>
      </w:r>
    </w:p>
    <w:p w14:paraId="0E8B8F27">
      <w:pPr>
        <w:pStyle w:val="85"/>
        <w:keepNext w:val="0"/>
        <w:keepLines w:val="0"/>
        <w:widowControl/>
        <w:suppressLineNumbers w:val="0"/>
      </w:pPr>
      <w:r>
        <w:t>Examples:</w:t>
      </w:r>
    </w:p>
    <w:p w14:paraId="21A2E92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Mobile App </w:t>
      </w:r>
    </w:p>
    <w:p w14:paraId="4663720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Website </w:t>
      </w:r>
    </w:p>
    <w:p w14:paraId="70B4431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Database </w:t>
      </w:r>
    </w:p>
    <w:p w14:paraId="130059C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IoT Devices </w:t>
      </w:r>
    </w:p>
    <w:p w14:paraId="55DF33D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2C66B10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632CF">
      <w:pPr>
        <w:pStyle w:val="3"/>
        <w:keepNext w:val="0"/>
        <w:keepLines w:val="0"/>
        <w:widowControl/>
        <w:suppressLineNumbers w:val="0"/>
      </w:pPr>
      <w:r>
        <w:t>📤 Ingestion</w:t>
      </w:r>
    </w:p>
    <w:p w14:paraId="6B68E3C7">
      <w:pPr>
        <w:pStyle w:val="85"/>
        <w:keepNext w:val="0"/>
        <w:keepLines w:val="0"/>
        <w:widowControl/>
        <w:suppressLineNumbers w:val="0"/>
      </w:pPr>
      <w:r>
        <w:t>Moves data.</w:t>
      </w:r>
    </w:p>
    <w:p w14:paraId="426EFF4E">
      <w:pPr>
        <w:pStyle w:val="85"/>
        <w:keepNext w:val="0"/>
        <w:keepLines w:val="0"/>
        <w:widowControl/>
        <w:suppressLineNumbers w:val="0"/>
      </w:pPr>
      <w:r>
        <w:t>Examples:</w:t>
      </w:r>
    </w:p>
    <w:p w14:paraId="730CF82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Kafka </w:t>
      </w:r>
    </w:p>
    <w:p w14:paraId="2184BDF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Airbyte </w:t>
      </w:r>
    </w:p>
    <w:p w14:paraId="4583C2A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Fivetran </w:t>
      </w:r>
    </w:p>
    <w:p w14:paraId="5EB9626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B3AE0">
      <w:pPr>
        <w:pStyle w:val="3"/>
        <w:keepNext w:val="0"/>
        <w:keepLines w:val="0"/>
        <w:widowControl/>
        <w:suppressLineNumbers w:val="0"/>
      </w:pPr>
      <w:r>
        <w:t>🗄️ Storage</w:t>
      </w:r>
    </w:p>
    <w:p w14:paraId="0DCE122C">
      <w:pPr>
        <w:pStyle w:val="85"/>
        <w:keepNext w:val="0"/>
        <w:keepLines w:val="0"/>
        <w:widowControl/>
        <w:suppressLineNumbers w:val="0"/>
      </w:pPr>
      <w:r>
        <w:t>Stores raw data.</w:t>
      </w:r>
    </w:p>
    <w:p w14:paraId="53528E68">
      <w:pPr>
        <w:pStyle w:val="85"/>
        <w:keepNext w:val="0"/>
        <w:keepLines w:val="0"/>
        <w:widowControl/>
        <w:suppressLineNumbers w:val="0"/>
      </w:pPr>
      <w:r>
        <w:t>Examples:</w:t>
      </w:r>
    </w:p>
    <w:p w14:paraId="3C98D88E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Amazon S3 </w:t>
      </w:r>
    </w:p>
    <w:p w14:paraId="24282FD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Azure Data Lake </w:t>
      </w:r>
    </w:p>
    <w:p w14:paraId="04CDC78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 xml:space="preserve">Google Cloud Storage </w:t>
      </w:r>
    </w:p>
    <w:p w14:paraId="393ACE6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DC23F">
      <w:pPr>
        <w:pStyle w:val="3"/>
        <w:keepNext w:val="0"/>
        <w:keepLines w:val="0"/>
        <w:widowControl/>
        <w:suppressLineNumbers w:val="0"/>
      </w:pPr>
      <w:r>
        <w:t>📊 Data Warehouse</w:t>
      </w:r>
    </w:p>
    <w:p w14:paraId="0E083361">
      <w:pPr>
        <w:pStyle w:val="85"/>
        <w:keepNext w:val="0"/>
        <w:keepLines w:val="0"/>
        <w:widowControl/>
        <w:suppressLineNumbers w:val="0"/>
      </w:pPr>
      <w:r>
        <w:t>Stores analytics-ready data.</w:t>
      </w:r>
    </w:p>
    <w:p w14:paraId="1CE5A01B">
      <w:pPr>
        <w:pStyle w:val="85"/>
        <w:keepNext w:val="0"/>
        <w:keepLines w:val="0"/>
        <w:widowControl/>
        <w:suppressLineNumbers w:val="0"/>
      </w:pPr>
      <w:r>
        <w:t>Examples:</w:t>
      </w:r>
    </w:p>
    <w:p w14:paraId="06117FB0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Snowflake </w:t>
      </w:r>
    </w:p>
    <w:p w14:paraId="2974D98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BigQuery </w:t>
      </w:r>
    </w:p>
    <w:p w14:paraId="2D6B7F0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 xml:space="preserve">Redshift </w:t>
      </w:r>
    </w:p>
    <w:p w14:paraId="1D6BDAE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9E7D3F">
      <w:pPr>
        <w:pStyle w:val="3"/>
        <w:keepNext w:val="0"/>
        <w:keepLines w:val="0"/>
        <w:widowControl/>
        <w:suppressLineNumbers w:val="0"/>
      </w:pPr>
      <w:r>
        <w:t>🔄 Transformation</w:t>
      </w:r>
    </w:p>
    <w:p w14:paraId="5866DEFD">
      <w:pPr>
        <w:pStyle w:val="85"/>
        <w:keepNext w:val="0"/>
        <w:keepLines w:val="0"/>
        <w:widowControl/>
        <w:suppressLineNumbers w:val="0"/>
      </w:pPr>
      <w:r>
        <w:t>Cleans and models data.</w:t>
      </w:r>
    </w:p>
    <w:p w14:paraId="2FE32EA8">
      <w:pPr>
        <w:pStyle w:val="85"/>
        <w:keepNext w:val="0"/>
        <w:keepLines w:val="0"/>
        <w:widowControl/>
        <w:suppressLineNumbers w:val="0"/>
      </w:pPr>
      <w:r>
        <w:t>Examples:</w:t>
      </w:r>
    </w:p>
    <w:p w14:paraId="3FCCB5F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dbt </w:t>
      </w:r>
    </w:p>
    <w:p w14:paraId="4BE979F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t xml:space="preserve">Spark </w:t>
      </w:r>
    </w:p>
    <w:p w14:paraId="24D8902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0DEF1">
      <w:pPr>
        <w:pStyle w:val="3"/>
        <w:keepNext w:val="0"/>
        <w:keepLines w:val="0"/>
        <w:widowControl/>
        <w:suppressLineNumbers w:val="0"/>
      </w:pPr>
      <w:r>
        <w:t>⚙️ Orchestration</w:t>
      </w:r>
    </w:p>
    <w:p w14:paraId="3916390E">
      <w:pPr>
        <w:pStyle w:val="85"/>
        <w:keepNext w:val="0"/>
        <w:keepLines w:val="0"/>
        <w:widowControl/>
        <w:suppressLineNumbers w:val="0"/>
      </w:pPr>
      <w:r>
        <w:t>Runs pipelines automatically.</w:t>
      </w:r>
    </w:p>
    <w:p w14:paraId="55EE98E2">
      <w:pPr>
        <w:pStyle w:val="85"/>
        <w:keepNext w:val="0"/>
        <w:keepLines w:val="0"/>
        <w:widowControl/>
        <w:suppressLineNumbers w:val="0"/>
      </w:pPr>
      <w:r>
        <w:t>Examples:</w:t>
      </w:r>
    </w:p>
    <w:p w14:paraId="7CC3861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Airflow </w:t>
      </w:r>
    </w:p>
    <w:p w14:paraId="771D8B31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 xml:space="preserve">Dagster </w:t>
      </w:r>
    </w:p>
    <w:p w14:paraId="68F6F1F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6E968">
      <w:pPr>
        <w:pStyle w:val="3"/>
        <w:keepNext w:val="0"/>
        <w:keepLines w:val="0"/>
        <w:widowControl/>
        <w:suppressLineNumbers w:val="0"/>
      </w:pPr>
      <w:r>
        <w:t>📈 Serving</w:t>
      </w:r>
    </w:p>
    <w:p w14:paraId="0A9F0DCD">
      <w:pPr>
        <w:pStyle w:val="85"/>
        <w:keepNext w:val="0"/>
        <w:keepLines w:val="0"/>
        <w:widowControl/>
        <w:suppressLineNumbers w:val="0"/>
      </w:pPr>
      <w:r>
        <w:t>Business users consume data.</w:t>
      </w:r>
    </w:p>
    <w:p w14:paraId="5FFC0F2E">
      <w:pPr>
        <w:pStyle w:val="85"/>
        <w:keepNext w:val="0"/>
        <w:keepLines w:val="0"/>
        <w:widowControl/>
        <w:suppressLineNumbers w:val="0"/>
      </w:pPr>
      <w:r>
        <w:t>Examples:</w:t>
      </w:r>
    </w:p>
    <w:p w14:paraId="5C348F1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Power BI </w:t>
      </w:r>
    </w:p>
    <w:p w14:paraId="4CF3613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Tableau </w:t>
      </w:r>
    </w:p>
    <w:p w14:paraId="60A1D51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Looker </w:t>
      </w:r>
    </w:p>
    <w:p w14:paraId="05AA553B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 xml:space="preserve">ML Models </w:t>
      </w:r>
    </w:p>
    <w:p w14:paraId="3A22DCE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B906AE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0EA0D7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A5FA1E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67DDA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03639D5">
      <w:pPr>
        <w:pStyle w:val="2"/>
        <w:keepNext w:val="0"/>
        <w:keepLines w:val="0"/>
        <w:widowControl/>
        <w:suppressLineNumbers w:val="0"/>
      </w:pPr>
      <w:r>
        <w:t>Real Company Example</w:t>
      </w:r>
    </w:p>
    <w:p w14:paraId="043BAECB">
      <w:pPr>
        <w:pStyle w:val="85"/>
        <w:keepNext w:val="0"/>
        <w:keepLines w:val="0"/>
        <w:widowControl/>
        <w:suppressLineNumbers w:val="0"/>
      </w:pPr>
      <w:r>
        <w:t xml:space="preserve">Imagine </w:t>
      </w:r>
      <w:r>
        <w:rPr>
          <w:rStyle w:val="92"/>
        </w:rPr>
        <w:t>Netflix</w:t>
      </w:r>
      <w:r>
        <w:t>.</w:t>
      </w:r>
    </w:p>
    <w:p w14:paraId="71F61C0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Users Watch Movies</w:t>
      </w:r>
    </w:p>
    <w:p w14:paraId="4F75B4B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│</w:t>
      </w:r>
    </w:p>
    <w:p w14:paraId="4C4174E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▼</w:t>
      </w:r>
    </w:p>
    <w:p w14:paraId="2405688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Kafka</w:t>
      </w:r>
    </w:p>
    <w:p w14:paraId="1DC596D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│</w:t>
      </w:r>
    </w:p>
    <w:p w14:paraId="3774075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▼</w:t>
      </w:r>
    </w:p>
    <w:p w14:paraId="74C5817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Amazon S3</w:t>
      </w:r>
    </w:p>
    <w:p w14:paraId="2015275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│</w:t>
      </w:r>
    </w:p>
    <w:p w14:paraId="00764B2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▼</w:t>
      </w:r>
    </w:p>
    <w:p w14:paraId="22523BE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Snowflake</w:t>
      </w:r>
    </w:p>
    <w:p w14:paraId="29401F2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│</w:t>
      </w:r>
    </w:p>
    <w:p w14:paraId="7241CF8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▼</w:t>
      </w:r>
    </w:p>
    <w:p w14:paraId="361999D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dbt</w:t>
      </w:r>
    </w:p>
    <w:p w14:paraId="4FA2838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│</w:t>
      </w:r>
    </w:p>
    <w:p w14:paraId="1D397C9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▼</w:t>
      </w:r>
    </w:p>
    <w:p w14:paraId="1B3A71F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Dashboard</w:t>
      </w:r>
    </w:p>
    <w:p w14:paraId="77C71A4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Recommendation Model</w:t>
      </w:r>
    </w:p>
    <w:p w14:paraId="3F56F28C">
      <w:pPr>
        <w:pStyle w:val="2"/>
        <w:keepNext w:val="0"/>
        <w:keepLines w:val="0"/>
        <w:widowControl/>
        <w:suppressLineNumbers w:val="0"/>
      </w:pPr>
      <w:r>
        <w:t>Trade-offs</w:t>
      </w:r>
    </w:p>
    <w:p w14:paraId="542A7F8C">
      <w:pPr>
        <w:pStyle w:val="85"/>
        <w:keepNext w:val="0"/>
        <w:keepLines w:val="0"/>
        <w:widowControl/>
        <w:suppressLineNumbers w:val="0"/>
      </w:pPr>
      <w:r>
        <w:t>Advantages:</w:t>
      </w:r>
    </w:p>
    <w:p w14:paraId="1752C49E">
      <w:pPr>
        <w:pStyle w:val="85"/>
        <w:keepNext w:val="0"/>
        <w:keepLines w:val="0"/>
        <w:widowControl/>
        <w:suppressLineNumbers w:val="0"/>
      </w:pPr>
      <w:r>
        <w:t>✅ Best tool for each job</w:t>
      </w:r>
    </w:p>
    <w:p w14:paraId="0967A02D">
      <w:pPr>
        <w:pStyle w:val="85"/>
        <w:keepNext w:val="0"/>
        <w:keepLines w:val="0"/>
        <w:widowControl/>
        <w:suppressLineNumbers w:val="0"/>
      </w:pPr>
      <w:r>
        <w:t>✅ Easier scaling</w:t>
      </w:r>
    </w:p>
    <w:p w14:paraId="0729CC09">
      <w:pPr>
        <w:pStyle w:val="85"/>
        <w:keepNext w:val="0"/>
        <w:keepLines w:val="0"/>
        <w:widowControl/>
        <w:suppressLineNumbers w:val="0"/>
      </w:pPr>
      <w:r>
        <w:t>✅ Cloud-native</w:t>
      </w:r>
    </w:p>
    <w:p w14:paraId="1E17DC4D">
      <w:pPr>
        <w:pStyle w:val="85"/>
        <w:keepNext w:val="0"/>
        <w:keepLines w:val="0"/>
        <w:widowControl/>
        <w:suppressLineNumbers w:val="0"/>
      </w:pPr>
      <w:r>
        <w:t>Disadvantages:</w:t>
      </w:r>
    </w:p>
    <w:p w14:paraId="6CCFC7ED">
      <w:pPr>
        <w:pStyle w:val="85"/>
        <w:keepNext w:val="0"/>
        <w:keepLines w:val="0"/>
        <w:widowControl/>
        <w:suppressLineNumbers w:val="0"/>
      </w:pPr>
      <w:r>
        <w:t>❌ More tools to learn</w:t>
      </w:r>
    </w:p>
    <w:p w14:paraId="67B62497">
      <w:pPr>
        <w:pStyle w:val="85"/>
        <w:keepNext w:val="0"/>
        <w:keepLines w:val="0"/>
        <w:widowControl/>
        <w:suppressLineNumbers w:val="0"/>
      </w:pPr>
      <w:r>
        <w:t>❌ Integration complexity</w:t>
      </w:r>
    </w:p>
    <w:p w14:paraId="54E64175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Choose the best tool for each responsibility instead of forcing one tool to do everything</w:t>
      </w:r>
    </w:p>
    <w:p w14:paraId="563E0B86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Typical Modern Data Stack</w:t>
      </w:r>
    </w:p>
    <w:p w14:paraId="178DB37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PostgreSQL</w:t>
      </w:r>
    </w:p>
    <w:p w14:paraId="324BF07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</w:t>
      </w:r>
    </w:p>
    <w:p w14:paraId="7C15411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Airbyte</w:t>
      </w:r>
    </w:p>
    <w:p w14:paraId="144DA6D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</w:t>
      </w:r>
    </w:p>
    <w:p w14:paraId="5CA1E34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Amazon S3</w:t>
      </w:r>
    </w:p>
    <w:p w14:paraId="41076C3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</w:t>
      </w:r>
    </w:p>
    <w:p w14:paraId="121664A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Snowflake</w:t>
      </w:r>
    </w:p>
    <w:p w14:paraId="6547395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</w:t>
      </w:r>
    </w:p>
    <w:p w14:paraId="0F91FBD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dbt</w:t>
      </w:r>
    </w:p>
    <w:p w14:paraId="5B156D7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</w:t>
      </w:r>
    </w:p>
    <w:p w14:paraId="1C7FFAA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Airflow</w:t>
      </w:r>
    </w:p>
    <w:p w14:paraId="3CC8D3C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</w:t>
      </w:r>
    </w:p>
    <w:p w14:paraId="6312819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Power BI</w:t>
      </w:r>
    </w:p>
    <w:p w14:paraId="42C3423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BDF6C7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9B6269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78EFB5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16A43C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3442D9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865CDB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422856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243ABF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746DE94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067BE8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Chapter 3 – Topic 3.4: Data Mesh</w:t>
      </w:r>
    </w:p>
    <w:p w14:paraId="39BEF50F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The book introduces </w:t>
      </w:r>
      <w:r>
        <w:rPr>
          <w:rStyle w:val="92"/>
          <w:rFonts w:ascii="SimSun" w:hAnsi="SimSun" w:eastAsia="SimSun" w:cs="SimSun"/>
          <w:sz w:val="24"/>
          <w:szCs w:val="24"/>
        </w:rPr>
        <w:t>Data Mesh</w:t>
      </w:r>
      <w:r>
        <w:rPr>
          <w:rFonts w:ascii="SimSun" w:hAnsi="SimSun" w:eastAsia="SimSun" w:cs="SimSun"/>
          <w:sz w:val="24"/>
          <w:szCs w:val="24"/>
        </w:rPr>
        <w:t xml:space="preserve"> as an organizational and architectural approach where data ownership is decentralized to domain teams, while a central platform provides shared infrastructure and standards</w:t>
      </w:r>
    </w:p>
    <w:p w14:paraId="2DB13BEB">
      <w:pPr>
        <w:pStyle w:val="2"/>
        <w:keepNext w:val="0"/>
        <w:keepLines w:val="0"/>
        <w:widowControl/>
        <w:suppressLineNumbers w:val="0"/>
      </w:pPr>
      <w:r>
        <w:t>Why Was Data Mesh Created?</w:t>
      </w:r>
    </w:p>
    <w:p w14:paraId="1E4A0F8F">
      <w:pPr>
        <w:pStyle w:val="85"/>
        <w:keepNext w:val="0"/>
        <w:keepLines w:val="0"/>
        <w:widowControl/>
        <w:suppressLineNumbers w:val="0"/>
      </w:pPr>
      <w:r>
        <w:t xml:space="preserve">Imagine a company with </w:t>
      </w:r>
      <w:r>
        <w:rPr>
          <w:rStyle w:val="92"/>
        </w:rPr>
        <w:t>5,000 engineers</w:t>
      </w:r>
      <w:r>
        <w:t>.</w:t>
      </w:r>
    </w:p>
    <w:p w14:paraId="4007C3FC">
      <w:pPr>
        <w:pStyle w:val="85"/>
        <w:keepNext w:val="0"/>
        <w:keepLines w:val="0"/>
        <w:widowControl/>
        <w:suppressLineNumbers w:val="0"/>
      </w:pPr>
      <w:r>
        <w:t xml:space="preserve">Every team sends requests to </w:t>
      </w:r>
      <w:r>
        <w:rPr>
          <w:rStyle w:val="92"/>
        </w:rPr>
        <w:t>one central data team</w:t>
      </w:r>
      <w:r>
        <w:t>.</w:t>
      </w:r>
    </w:p>
    <w:p w14:paraId="5602A71D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Sales Team ─┐</w:t>
      </w:r>
      <w:r>
        <w:rPr>
          <w:rStyle w:val="44"/>
        </w:rPr>
        <w:br w:type="textWrapping"/>
      </w:r>
      <w:r>
        <w:rPr>
          <w:rStyle w:val="44"/>
        </w:rPr>
        <w:t>Finance ────┤</w:t>
      </w:r>
      <w:r>
        <w:rPr>
          <w:rStyle w:val="44"/>
        </w:rPr>
        <w:br w:type="textWrapping"/>
      </w:r>
      <w:r>
        <w:rPr>
          <w:rStyle w:val="44"/>
        </w:rPr>
        <w:t>HR ─────────┤</w:t>
      </w:r>
      <w:r>
        <w:rPr>
          <w:rStyle w:val="44"/>
        </w:rPr>
        <w:br w:type="textWrapping"/>
      </w:r>
      <w:r>
        <w:rPr>
          <w:rStyle w:val="44"/>
        </w:rPr>
        <w:t>Marketing ──┤</w:t>
      </w:r>
      <w:r>
        <w:rPr>
          <w:rStyle w:val="44"/>
        </w:rPr>
        <w:br w:type="textWrapping"/>
      </w:r>
      <w:r>
        <w:rPr>
          <w:rStyle w:val="44"/>
        </w:rPr>
        <w:t>Product ────┘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       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 xml:space="preserve"> Central Data Team</w:t>
      </w:r>
    </w:p>
    <w:p w14:paraId="7E6E7F6B">
      <w:pPr>
        <w:pStyle w:val="85"/>
        <w:keepNext w:val="0"/>
        <w:keepLines w:val="0"/>
        <w:widowControl/>
        <w:suppressLineNumbers w:val="0"/>
      </w:pPr>
      <w:r>
        <w:t>Problems:</w:t>
      </w:r>
    </w:p>
    <w:p w14:paraId="69680CE0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Thousands of requests </w:t>
      </w:r>
    </w:p>
    <w:p w14:paraId="0B80D6E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Slow delivery </w:t>
      </w:r>
    </w:p>
    <w:p w14:paraId="64CC4938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 xml:space="preserve">Bottleneck </w:t>
      </w:r>
    </w:p>
    <w:p w14:paraId="74E95B3B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Frustrated teams</w:t>
      </w:r>
    </w:p>
    <w:p w14:paraId="485C6816">
      <w:pPr>
        <w:pStyle w:val="2"/>
        <w:keepNext w:val="0"/>
        <w:keepLines w:val="0"/>
        <w:widowControl/>
        <w:suppressLineNumbers w:val="0"/>
      </w:pPr>
      <w:r>
        <w:t>Data Mesh Solution</w:t>
      </w:r>
    </w:p>
    <w:p w14:paraId="09155E74">
      <w:pPr>
        <w:pStyle w:val="85"/>
        <w:keepNext w:val="0"/>
        <w:keepLines w:val="0"/>
        <w:widowControl/>
        <w:suppressLineNumbers w:val="0"/>
      </w:pPr>
      <w:r>
        <w:t>Instead of one central team:</w:t>
      </w:r>
    </w:p>
    <w:p w14:paraId="59991E50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Company</w:t>
      </w:r>
      <w:r>
        <w:rPr>
          <w:rStyle w:val="44"/>
        </w:rPr>
        <w:br w:type="textWrapping"/>
      </w:r>
      <w:r>
        <w:rPr>
          <w:rStyle w:val="44"/>
        </w:rPr>
        <w:t>│</w:t>
      </w:r>
      <w:r>
        <w:rPr>
          <w:rStyle w:val="44"/>
        </w:rPr>
        <w:br w:type="textWrapping"/>
      </w:r>
      <w:r>
        <w:rPr>
          <w:rStyle w:val="44"/>
        </w:rPr>
        <w:t>├── Sales Domain</w:t>
      </w:r>
      <w:r>
        <w:rPr>
          <w:rStyle w:val="44"/>
        </w:rPr>
        <w:br w:type="textWrapping"/>
      </w:r>
      <w:r>
        <w:rPr>
          <w:rStyle w:val="44"/>
        </w:rPr>
        <w:t>│      └── Own Data Product</w:t>
      </w:r>
      <w:r>
        <w:rPr>
          <w:rStyle w:val="44"/>
        </w:rPr>
        <w:br w:type="textWrapping"/>
      </w:r>
      <w:r>
        <w:rPr>
          <w:rStyle w:val="44"/>
        </w:rPr>
        <w:t>│</w:t>
      </w:r>
      <w:r>
        <w:rPr>
          <w:rStyle w:val="44"/>
        </w:rPr>
        <w:br w:type="textWrapping"/>
      </w:r>
      <w:r>
        <w:rPr>
          <w:rStyle w:val="44"/>
        </w:rPr>
        <w:t>├── Finance Domain</w:t>
      </w:r>
      <w:r>
        <w:rPr>
          <w:rStyle w:val="44"/>
        </w:rPr>
        <w:br w:type="textWrapping"/>
      </w:r>
      <w:r>
        <w:rPr>
          <w:rStyle w:val="44"/>
        </w:rPr>
        <w:t>│      └── Own Data Product</w:t>
      </w:r>
      <w:r>
        <w:rPr>
          <w:rStyle w:val="44"/>
        </w:rPr>
        <w:br w:type="textWrapping"/>
      </w:r>
      <w:r>
        <w:rPr>
          <w:rStyle w:val="44"/>
        </w:rPr>
        <w:t>│</w:t>
      </w:r>
      <w:r>
        <w:rPr>
          <w:rStyle w:val="44"/>
        </w:rPr>
        <w:br w:type="textWrapping"/>
      </w:r>
      <w:r>
        <w:rPr>
          <w:rStyle w:val="44"/>
        </w:rPr>
        <w:t>├── Marketing Domain</w:t>
      </w:r>
      <w:r>
        <w:rPr>
          <w:rStyle w:val="44"/>
        </w:rPr>
        <w:br w:type="textWrapping"/>
      </w:r>
      <w:r>
        <w:rPr>
          <w:rStyle w:val="44"/>
        </w:rPr>
        <w:t>│      └── Own Data Product</w:t>
      </w:r>
      <w:r>
        <w:rPr>
          <w:rStyle w:val="44"/>
        </w:rPr>
        <w:br w:type="textWrapping"/>
      </w:r>
      <w:r>
        <w:rPr>
          <w:rStyle w:val="44"/>
        </w:rPr>
        <w:t>│</w:t>
      </w:r>
      <w:r>
        <w:rPr>
          <w:rStyle w:val="44"/>
        </w:rPr>
        <w:br w:type="textWrapping"/>
      </w:r>
      <w:r>
        <w:rPr>
          <w:rStyle w:val="44"/>
        </w:rPr>
        <w:t>└── HR Domain</w:t>
      </w:r>
      <w:r>
        <w:rPr>
          <w:rStyle w:val="44"/>
        </w:rPr>
        <w:br w:type="textWrapping"/>
      </w:r>
      <w:r>
        <w:rPr>
          <w:rStyle w:val="44"/>
        </w:rPr>
        <w:t xml:space="preserve">       └── Own Data Product</w:t>
      </w:r>
    </w:p>
    <w:p w14:paraId="07472CEB">
      <w:pPr>
        <w:pStyle w:val="85"/>
        <w:keepNext w:val="0"/>
        <w:keepLines w:val="0"/>
        <w:widowControl/>
        <w:suppressLineNumbers w:val="0"/>
      </w:pPr>
      <w:r>
        <w:t>Every domain owns its own data.</w:t>
      </w:r>
    </w:p>
    <w:p w14:paraId="6626BC03">
      <w:pPr>
        <w:pStyle w:val="2"/>
        <w:keepNext w:val="0"/>
        <w:keepLines w:val="0"/>
        <w:widowControl/>
        <w:suppressLineNumbers w:val="0"/>
      </w:pPr>
      <w:r>
        <w:t>The Four Principles of Data Mesh</w:t>
      </w:r>
    </w:p>
    <w:p w14:paraId="37BC6B0D">
      <w:pPr>
        <w:pStyle w:val="85"/>
        <w:keepNext w:val="0"/>
        <w:keepLines w:val="0"/>
        <w:widowControl/>
        <w:suppressLineNumbers w:val="0"/>
      </w:pPr>
      <w:r>
        <w:t xml:space="preserve">These are the </w:t>
      </w:r>
      <w:r>
        <w:rPr>
          <w:rStyle w:val="92"/>
        </w:rPr>
        <w:t>heart</w:t>
      </w:r>
      <w:r>
        <w:t xml:space="preserve"> of Data Mesh.</w:t>
      </w:r>
    </w:p>
    <w:p w14:paraId="2F03BC9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7A9919A">
      <w:pPr>
        <w:pStyle w:val="3"/>
        <w:keepNext w:val="0"/>
        <w:keepLines w:val="0"/>
        <w:widowControl/>
        <w:suppressLineNumbers w:val="0"/>
      </w:pPr>
      <w:r>
        <w:t>Principle 1: Domain Ownership</w:t>
      </w:r>
    </w:p>
    <w:p w14:paraId="626C3C92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Sales Team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Owns Sales Data</w:t>
      </w:r>
    </w:p>
    <w:p w14:paraId="387E503E">
      <w:pPr>
        <w:pStyle w:val="85"/>
        <w:keepNext w:val="0"/>
        <w:keepLines w:val="0"/>
        <w:widowControl/>
        <w:suppressLineNumbers w:val="0"/>
      </w:pPr>
      <w:r>
        <w:t>The people who understand the business best manage the data.</w:t>
      </w:r>
    </w:p>
    <w:p w14:paraId="478F46D8">
      <w:pPr>
        <w:pStyle w:val="3"/>
        <w:keepNext w:val="0"/>
        <w:keepLines w:val="0"/>
        <w:widowControl/>
        <w:suppressLineNumbers w:val="0"/>
      </w:pPr>
      <w:r>
        <w:t>Principle 2: Data as a Product</w:t>
      </w:r>
    </w:p>
    <w:p w14:paraId="590C3474">
      <w:pPr>
        <w:pStyle w:val="85"/>
        <w:keepNext w:val="0"/>
        <w:keepLines w:val="0"/>
        <w:widowControl/>
        <w:suppressLineNumbers w:val="0"/>
      </w:pPr>
      <w:r>
        <w:t>Each team doesn't just create tables.</w:t>
      </w:r>
    </w:p>
    <w:p w14:paraId="67507C29">
      <w:pPr>
        <w:pStyle w:val="85"/>
        <w:keepNext w:val="0"/>
        <w:keepLines w:val="0"/>
        <w:widowControl/>
        <w:suppressLineNumbers w:val="0"/>
      </w:pPr>
      <w:r>
        <w:t xml:space="preserve">They create a </w:t>
      </w:r>
      <w:r>
        <w:rPr>
          <w:rStyle w:val="92"/>
        </w:rPr>
        <w:t>trusted product</w:t>
      </w:r>
      <w:r>
        <w:t>.</w:t>
      </w:r>
    </w:p>
    <w:p w14:paraId="7DE7021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Orders Data Product</w:t>
      </w:r>
    </w:p>
    <w:p w14:paraId="61A2E34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718D65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✓ Documentation</w:t>
      </w:r>
    </w:p>
    <w:p w14:paraId="0B4E420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✓ Owner</w:t>
      </w:r>
    </w:p>
    <w:p w14:paraId="710F01F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✓ Tests</w:t>
      </w:r>
    </w:p>
    <w:p w14:paraId="56F4734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✓ SLA</w:t>
      </w:r>
    </w:p>
    <w:p w14:paraId="6BA5324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✓ Monitoring</w:t>
      </w:r>
    </w:p>
    <w:p w14:paraId="4B121B5A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Exactly like we built in the previous lesson.</w:t>
      </w:r>
    </w:p>
    <w:p w14:paraId="247C9CBE">
      <w:pPr>
        <w:pStyle w:val="3"/>
        <w:keepNext w:val="0"/>
        <w:keepLines w:val="0"/>
        <w:widowControl/>
        <w:suppressLineNumbers w:val="0"/>
      </w:pPr>
      <w:r>
        <w:t>Principle 3: Self-Service Data Platform</w:t>
      </w:r>
    </w:p>
    <w:p w14:paraId="52B8D8C2">
      <w:pPr>
        <w:pStyle w:val="85"/>
        <w:keepNext w:val="0"/>
        <w:keepLines w:val="0"/>
        <w:widowControl/>
        <w:suppressLineNumbers w:val="0"/>
      </w:pPr>
      <w:r>
        <w:t>The Platform Team provides shared tools.</w:t>
      </w:r>
    </w:p>
    <w:p w14:paraId="3ED27D8B">
      <w:pPr>
        <w:pStyle w:val="47"/>
        <w:keepNext w:val="0"/>
        <w:keepLines w:val="0"/>
        <w:widowControl/>
        <w:suppressLineNumbers w:val="0"/>
      </w:pPr>
      <w:r>
        <w:rPr>
          <w:rStyle w:val="44"/>
        </w:rPr>
        <w:t>Platform Team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↓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Kafka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S3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Airflow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Monitoring</w:t>
      </w:r>
      <w:r>
        <w:rPr>
          <w:rStyle w:val="44"/>
        </w:rPr>
        <w:br w:type="textWrapping"/>
      </w:r>
      <w:r>
        <w:rPr>
          <w:rStyle w:val="44"/>
        </w:rPr>
        <w:br w:type="textWrapping"/>
      </w:r>
      <w:r>
        <w:rPr>
          <w:rStyle w:val="44"/>
        </w:rPr>
        <w:t>Security</w:t>
      </w:r>
    </w:p>
    <w:p w14:paraId="3BA8426A">
      <w:pPr>
        <w:pStyle w:val="85"/>
        <w:keepNext w:val="0"/>
        <w:keepLines w:val="0"/>
        <w:widowControl/>
        <w:suppressLineNumbers w:val="0"/>
      </w:pPr>
      <w:r>
        <w:t>Domain teams don't build infrastructure from scratch.</w:t>
      </w:r>
    </w:p>
    <w:p w14:paraId="37C5D28F">
      <w:pPr>
        <w:pStyle w:val="3"/>
        <w:keepNext w:val="0"/>
        <w:keepLines w:val="0"/>
        <w:widowControl/>
        <w:suppressLineNumbers w:val="0"/>
      </w:pPr>
      <w:r>
        <w:t>Principle 4: Federated Governance</w:t>
      </w:r>
    </w:p>
    <w:p w14:paraId="04D15352">
      <w:pPr>
        <w:pStyle w:val="85"/>
        <w:keepNext w:val="0"/>
        <w:keepLines w:val="0"/>
        <w:widowControl/>
        <w:suppressLineNumbers w:val="0"/>
      </w:pPr>
      <w:r>
        <w:t>Everyone follows common standards.</w:t>
      </w:r>
    </w:p>
    <w:p w14:paraId="55FDF527">
      <w:pPr>
        <w:pStyle w:val="85"/>
        <w:keepNext w:val="0"/>
        <w:keepLines w:val="0"/>
        <w:widowControl/>
        <w:suppressLineNumbers w:val="0"/>
      </w:pPr>
      <w:r>
        <w:t>Example:</w:t>
      </w:r>
    </w:p>
    <w:p w14:paraId="2E0DC6E0">
      <w:pPr>
        <w:pStyle w:val="85"/>
        <w:keepNext w:val="0"/>
        <w:keepLines w:val="0"/>
        <w:widowControl/>
        <w:suppressLineNumbers w:val="0"/>
      </w:pPr>
      <w:r>
        <w:t>All teams must:</w:t>
      </w:r>
    </w:p>
    <w:p w14:paraId="0172321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Use the same naming conventions. </w:t>
      </w:r>
    </w:p>
    <w:p w14:paraId="136765C5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Encrypt sensitive data. </w:t>
      </w:r>
    </w:p>
    <w:p w14:paraId="71EEDEFA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Document datasets. </w:t>
      </w:r>
    </w:p>
    <w:p w14:paraId="6249FCB2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t xml:space="preserve">Apply data quality rules. </w:t>
      </w:r>
    </w:p>
    <w:p w14:paraId="2DC6F0CE">
      <w:pPr>
        <w:pStyle w:val="85"/>
        <w:keepNext w:val="0"/>
        <w:keepLines w:val="0"/>
        <w:widowControl/>
        <w:suppressLineNumbers w:val="0"/>
      </w:pPr>
      <w:r>
        <w:t xml:space="preserve">Freedom </w:t>
      </w:r>
      <w:r>
        <w:rPr>
          <w:rStyle w:val="92"/>
        </w:rPr>
        <w:t>with standards</w:t>
      </w:r>
      <w:r>
        <w:t>.</w:t>
      </w:r>
    </w:p>
    <w:p w14:paraId="2B37155B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Data Mesh</w:t>
      </w:r>
    </w:p>
    <w:p w14:paraId="7A95D07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Sales Team</w:t>
      </w:r>
    </w:p>
    <w:p w14:paraId="357CBF6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2FEBE27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↓</w:t>
      </w:r>
    </w:p>
    <w:p w14:paraId="28E5693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38C3318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Sales Data Product</w:t>
      </w:r>
    </w:p>
    <w:p w14:paraId="7FBC823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67CA54B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Finance Team</w:t>
      </w:r>
    </w:p>
    <w:p w14:paraId="745F830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223B8FD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↓</w:t>
      </w:r>
    </w:p>
    <w:p w14:paraId="619F8B3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48176261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Finance Data Product</w:t>
      </w:r>
    </w:p>
    <w:p w14:paraId="7B65F32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1ECD7FE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Marketing Team</w:t>
      </w:r>
    </w:p>
    <w:p w14:paraId="28FE6C4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28391D26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↓</w:t>
      </w:r>
    </w:p>
    <w:p w14:paraId="644BC4A2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3BF3E40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Marketing Data Product</w:t>
      </w:r>
    </w:p>
    <w:p w14:paraId="3D22D0AC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1AD98B9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↓</w:t>
      </w:r>
    </w:p>
    <w:p w14:paraId="2C54C90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48C6D5C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Shared Platform</w:t>
      </w:r>
    </w:p>
    <w:p w14:paraId="38442C8A">
      <w:pPr>
        <w:pStyle w:val="2"/>
        <w:keepNext w:val="0"/>
        <w:keepLines w:val="0"/>
        <w:widowControl/>
        <w:suppressLineNumbers w:val="0"/>
      </w:pPr>
      <w:r>
        <w:t>Benefits</w:t>
      </w:r>
    </w:p>
    <w:p w14:paraId="1018E08D">
      <w:pPr>
        <w:pStyle w:val="85"/>
        <w:keepNext w:val="0"/>
        <w:keepLines w:val="0"/>
        <w:widowControl/>
        <w:suppressLineNumbers w:val="0"/>
      </w:pPr>
      <w:r>
        <w:t>✅ Faster development</w:t>
      </w:r>
    </w:p>
    <w:p w14:paraId="6D5D7574">
      <w:pPr>
        <w:pStyle w:val="85"/>
        <w:keepNext w:val="0"/>
        <w:keepLines w:val="0"/>
        <w:widowControl/>
        <w:suppressLineNumbers w:val="0"/>
      </w:pPr>
      <w:r>
        <w:t>✅ Better ownership</w:t>
      </w:r>
    </w:p>
    <w:p w14:paraId="74E9D313">
      <w:pPr>
        <w:pStyle w:val="85"/>
        <w:keepNext w:val="0"/>
        <w:keepLines w:val="0"/>
        <w:widowControl/>
        <w:suppressLineNumbers w:val="0"/>
      </w:pPr>
      <w:r>
        <w:t>✅ Better scalability</w:t>
      </w:r>
    </w:p>
    <w:p w14:paraId="4CD2B609">
      <w:pPr>
        <w:pStyle w:val="85"/>
        <w:keepNext w:val="0"/>
        <w:keepLines w:val="0"/>
        <w:widowControl/>
        <w:suppressLineNumbers w:val="0"/>
      </w:pPr>
      <w:r>
        <w:t>✅ Higher data quality</w:t>
      </w:r>
    </w:p>
    <w:p w14:paraId="657D450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D03A0C">
      <w:pPr>
        <w:pStyle w:val="2"/>
        <w:keepNext w:val="0"/>
        <w:keepLines w:val="0"/>
        <w:widowControl/>
        <w:suppressLineNumbers w:val="0"/>
      </w:pPr>
      <w:r>
        <w:t>7️⃣ Trade-offs</w:t>
      </w:r>
    </w:p>
    <w:p w14:paraId="5D522984">
      <w:pPr>
        <w:pStyle w:val="85"/>
        <w:keepNext w:val="0"/>
        <w:keepLines w:val="0"/>
        <w:widowControl/>
        <w:suppressLineNumbers w:val="0"/>
      </w:pPr>
      <w:r>
        <w:t>Advantages:</w:t>
      </w:r>
    </w:p>
    <w:p w14:paraId="54C86F1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Independent teams </w:t>
      </w:r>
    </w:p>
    <w:p w14:paraId="20DBC15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Faster delivery </w:t>
      </w:r>
    </w:p>
    <w:p w14:paraId="0EBF717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 xml:space="preserve">Better scalability </w:t>
      </w:r>
    </w:p>
    <w:p w14:paraId="7B08DFDE">
      <w:pPr>
        <w:pStyle w:val="85"/>
        <w:keepNext w:val="0"/>
        <w:keepLines w:val="0"/>
        <w:widowControl/>
        <w:suppressLineNumbers w:val="0"/>
      </w:pPr>
      <w:r>
        <w:t>Disadvantages:</w:t>
      </w:r>
    </w:p>
    <w:p w14:paraId="6E8D5C9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Requires experienced teams </w:t>
      </w:r>
    </w:p>
    <w:p w14:paraId="3DC8E51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 xml:space="preserve">Strong governance is essential </w:t>
      </w:r>
    </w:p>
    <w:p w14:paraId="5E47976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More coordination between domains</w:t>
      </w:r>
    </w:p>
    <w:p w14:paraId="6A3B852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2C344FA8">
      <w:pPr>
        <w:pStyle w:val="2"/>
        <w:keepNext w:val="0"/>
        <w:keepLines w:val="0"/>
        <w:widowControl/>
        <w:suppressLineNumbers w:val="0"/>
      </w:pPr>
      <w:r>
        <w:t>Golden Rule</w:t>
      </w:r>
    </w:p>
    <w:p w14:paraId="2870535E">
      <w:pPr>
        <w:pStyle w:val="85"/>
        <w:keepNext w:val="0"/>
        <w:keepLines w:val="0"/>
        <w:widowControl/>
        <w:suppressLineNumbers w:val="0"/>
        <w:ind w:left="720" w:right="720"/>
      </w:pPr>
      <w:r>
        <w:rPr>
          <w:rStyle w:val="92"/>
          <w:rFonts w:hint="eastAsia" w:ascii="SimSun" w:hAnsi="SimSun" w:eastAsia="SimSun" w:cs="SimSun"/>
          <w:sz w:val="24"/>
          <w:szCs w:val="24"/>
        </w:rPr>
        <w:t>Data Mesh is not just a technology. It is a way of organizing people, ownership, and data</w:t>
      </w:r>
    </w:p>
    <w:p w14:paraId="1B1A54D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605DDF4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    </w:t>
      </w:r>
    </w:p>
    <w:p w14:paraId="207CDE6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1059AA8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01D0032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3B56601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73C3EB0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76C71D3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615C5F4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53400B1E">
      <w:pPr>
        <w:pStyle w:val="85"/>
        <w:keepNext w:val="0"/>
        <w:keepLines w:val="0"/>
        <w:widowControl/>
        <w:suppressLineNumbers w:val="0"/>
        <w:ind w:right="720" w:firstLine="2040" w:firstLineChars="85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Data Mesh</w:t>
      </w:r>
    </w:p>
    <w:p w14:paraId="0893805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             │</w:t>
      </w:r>
    </w:p>
    <w:p w14:paraId="3AD42E9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┌────────────────┼────────────────┐</w:t>
      </w:r>
    </w:p>
    <w:p w14:paraId="2AB85C0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│                │                │</w:t>
      </w:r>
    </w:p>
    <w:p w14:paraId="35A0691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Domain Ownership   Data Product   Platform Team</w:t>
      </w:r>
    </w:p>
    <w:p w14:paraId="292080A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│                │                │</w:t>
      </w:r>
    </w:p>
    <w:p w14:paraId="221EEFD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Sales            Documentation    Shared Tools</w:t>
      </w:r>
    </w:p>
    <w:p w14:paraId="6B68139B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Finance          Quality Tests    Kafka</w:t>
      </w:r>
    </w:p>
    <w:p w14:paraId="062F870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HR               Ownership        Airflow</w:t>
      </w:r>
    </w:p>
    <w:p w14:paraId="51272F10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Marketing        SLA              Security</w:t>
      </w:r>
    </w:p>
    <w:p w14:paraId="004A74B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             │</w:t>
      </w:r>
    </w:p>
    <w:p w14:paraId="1D087BB4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 xml:space="preserve">                Federated Governance</w:t>
      </w:r>
    </w:p>
    <w:p w14:paraId="67A216E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</w:rPr>
      </w:pPr>
    </w:p>
    <w:p w14:paraId="397D6F64">
      <w:pPr>
        <w:pStyle w:val="85"/>
        <w:keepNext w:val="0"/>
        <w:keepLines w:val="0"/>
        <w:widowControl/>
        <w:suppressLineNumbers w:val="0"/>
        <w:ind w:right="72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Complete Architecture</w:t>
      </w:r>
    </w:p>
    <w:p w14:paraId="094CB3E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Platform Team</w:t>
      </w:r>
    </w:p>
    <w:p w14:paraId="77DF8A1E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(Kafka • Airflow • S3 • Security)</w:t>
      </w:r>
    </w:p>
    <w:p w14:paraId="1246799F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│</w:t>
      </w:r>
    </w:p>
    <w:p w14:paraId="2F9C341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┌───────────────┼───────────────┐</w:t>
      </w:r>
    </w:p>
    <w:p w14:paraId="4CAE1909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               │               │</w:t>
      </w:r>
    </w:p>
    <w:p w14:paraId="33081F4A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Sales Team     Finance Team    Marketing Team</w:t>
      </w:r>
    </w:p>
    <w:p w14:paraId="258CA28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               │               │</w:t>
      </w:r>
    </w:p>
    <w:p w14:paraId="1CF188C5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Sales Product   Finance Product Marketing Product</w:t>
      </w:r>
    </w:p>
    <w:p w14:paraId="0A33660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│               │               │</w:t>
      </w:r>
    </w:p>
    <w:p w14:paraId="54395AAD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└───────────────┼───────────────┘</w:t>
      </w:r>
    </w:p>
    <w:p w14:paraId="541828A8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│</w:t>
      </w:r>
    </w:p>
    <w:p w14:paraId="0D1F50D7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Company Analytics</w:t>
      </w:r>
    </w:p>
    <w:p w14:paraId="7D77A653">
      <w:pPr>
        <w:pStyle w:val="85"/>
        <w:keepNext w:val="0"/>
        <w:keepLines w:val="0"/>
        <w:widowControl/>
        <w:suppressLineNumbers w:val="0"/>
        <w:ind w:right="720"/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567" w:right="567" w:bottom="567" w:left="567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12700"/>
    <w:multiLevelType w:val="multilevel"/>
    <w:tmpl w:val="84312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558EE7"/>
    <w:multiLevelType w:val="multilevel"/>
    <w:tmpl w:val="8C558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00AFB0F"/>
    <w:multiLevelType w:val="multilevel"/>
    <w:tmpl w:val="900AF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300572F"/>
    <w:multiLevelType w:val="multilevel"/>
    <w:tmpl w:val="93005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CE44DF7"/>
    <w:multiLevelType w:val="multilevel"/>
    <w:tmpl w:val="9CE44D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588EEA"/>
    <w:multiLevelType w:val="multilevel"/>
    <w:tmpl w:val="9F588E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3635203"/>
    <w:multiLevelType w:val="multilevel"/>
    <w:tmpl w:val="A3635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6E2152F"/>
    <w:multiLevelType w:val="multilevel"/>
    <w:tmpl w:val="A6E215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AA848E5"/>
    <w:multiLevelType w:val="multilevel"/>
    <w:tmpl w:val="AAA848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E14CB50"/>
    <w:multiLevelType w:val="multilevel"/>
    <w:tmpl w:val="AE14C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08A9242"/>
    <w:multiLevelType w:val="multilevel"/>
    <w:tmpl w:val="B08A92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57DC7ED"/>
    <w:multiLevelType w:val="singleLevel"/>
    <w:tmpl w:val="B57DC7ED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B72D6101"/>
    <w:multiLevelType w:val="multilevel"/>
    <w:tmpl w:val="B72D61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AB39F31"/>
    <w:multiLevelType w:val="multilevel"/>
    <w:tmpl w:val="BAB39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0FB5F2D"/>
    <w:multiLevelType w:val="multilevel"/>
    <w:tmpl w:val="C0FB5F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361A3AE"/>
    <w:multiLevelType w:val="multilevel"/>
    <w:tmpl w:val="C361A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CB7BB24B"/>
    <w:multiLevelType w:val="multilevel"/>
    <w:tmpl w:val="CB7BB2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CB994B30"/>
    <w:multiLevelType w:val="multilevel"/>
    <w:tmpl w:val="CB994B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543E36E"/>
    <w:multiLevelType w:val="multilevel"/>
    <w:tmpl w:val="D543E3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7282623"/>
    <w:multiLevelType w:val="multilevel"/>
    <w:tmpl w:val="D7282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D7E2AF92"/>
    <w:multiLevelType w:val="multilevel"/>
    <w:tmpl w:val="D7E2A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DB8A73D0"/>
    <w:multiLevelType w:val="multilevel"/>
    <w:tmpl w:val="DB8A7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DD644AB5"/>
    <w:multiLevelType w:val="multilevel"/>
    <w:tmpl w:val="DD644A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377D5A3"/>
    <w:multiLevelType w:val="multilevel"/>
    <w:tmpl w:val="E377D5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605B8C8"/>
    <w:multiLevelType w:val="multilevel"/>
    <w:tmpl w:val="E605B8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69343D9"/>
    <w:multiLevelType w:val="multilevel"/>
    <w:tmpl w:val="E69343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90A66C5"/>
    <w:multiLevelType w:val="multilevel"/>
    <w:tmpl w:val="E90A6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EE6463C3"/>
    <w:multiLevelType w:val="multilevel"/>
    <w:tmpl w:val="EE6463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EF72A751"/>
    <w:multiLevelType w:val="multilevel"/>
    <w:tmpl w:val="EF72A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0129BDB"/>
    <w:multiLevelType w:val="multilevel"/>
    <w:tmpl w:val="F0129B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1D1EFCB"/>
    <w:multiLevelType w:val="multilevel"/>
    <w:tmpl w:val="F1D1E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6747844"/>
    <w:multiLevelType w:val="multilevel"/>
    <w:tmpl w:val="F6747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C343D17"/>
    <w:multiLevelType w:val="multilevel"/>
    <w:tmpl w:val="FC343D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3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3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3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4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4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4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43">
    <w:nsid w:val="0197A00F"/>
    <w:multiLevelType w:val="multilevel"/>
    <w:tmpl w:val="0197A0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04BACDBA"/>
    <w:multiLevelType w:val="multilevel"/>
    <w:tmpl w:val="04BACD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0F38AC05"/>
    <w:multiLevelType w:val="multilevel"/>
    <w:tmpl w:val="0F38A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1158DDD1"/>
    <w:multiLevelType w:val="multilevel"/>
    <w:tmpl w:val="1158DD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2C4C114A"/>
    <w:multiLevelType w:val="multilevel"/>
    <w:tmpl w:val="2C4C11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2D935898"/>
    <w:multiLevelType w:val="multilevel"/>
    <w:tmpl w:val="2D9358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3E0F4808"/>
    <w:multiLevelType w:val="multilevel"/>
    <w:tmpl w:val="3E0F48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4578D21E"/>
    <w:multiLevelType w:val="multilevel"/>
    <w:tmpl w:val="4578D2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4748A855"/>
    <w:multiLevelType w:val="multilevel"/>
    <w:tmpl w:val="4748A8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4B6299EF"/>
    <w:multiLevelType w:val="multilevel"/>
    <w:tmpl w:val="4B6299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53CACAAD"/>
    <w:multiLevelType w:val="multilevel"/>
    <w:tmpl w:val="53CACA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5C403E7E"/>
    <w:multiLevelType w:val="multilevel"/>
    <w:tmpl w:val="5C403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69E13558"/>
    <w:multiLevelType w:val="multilevel"/>
    <w:tmpl w:val="69E135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6DFFFF21"/>
    <w:multiLevelType w:val="multilevel"/>
    <w:tmpl w:val="6DFFF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762D0F00"/>
    <w:multiLevelType w:val="multilevel"/>
    <w:tmpl w:val="762D0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7850A0BA"/>
    <w:multiLevelType w:val="multilevel"/>
    <w:tmpl w:val="7850A0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7A35A1A9"/>
    <w:multiLevelType w:val="multilevel"/>
    <w:tmpl w:val="7A35A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7A3C641F"/>
    <w:multiLevelType w:val="multilevel"/>
    <w:tmpl w:val="7A3C64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7D11BA71"/>
    <w:multiLevelType w:val="multilevel"/>
    <w:tmpl w:val="7D11B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2"/>
  </w:num>
  <w:num w:numId="2">
    <w:abstractNumId w:val="40"/>
  </w:num>
  <w:num w:numId="3">
    <w:abstractNumId w:val="39"/>
  </w:num>
  <w:num w:numId="4">
    <w:abstractNumId w:val="38"/>
  </w:num>
  <w:num w:numId="5">
    <w:abstractNumId w:val="37"/>
  </w:num>
  <w:num w:numId="6">
    <w:abstractNumId w:val="41"/>
  </w:num>
  <w:num w:numId="7">
    <w:abstractNumId w:val="36"/>
  </w:num>
  <w:num w:numId="8">
    <w:abstractNumId w:val="35"/>
  </w:num>
  <w:num w:numId="9">
    <w:abstractNumId w:val="34"/>
  </w:num>
  <w:num w:numId="10">
    <w:abstractNumId w:val="33"/>
  </w:num>
  <w:num w:numId="11">
    <w:abstractNumId w:val="7"/>
  </w:num>
  <w:num w:numId="12">
    <w:abstractNumId w:val="28"/>
  </w:num>
  <w:num w:numId="13">
    <w:abstractNumId w:val="52"/>
  </w:num>
  <w:num w:numId="14">
    <w:abstractNumId w:val="13"/>
  </w:num>
  <w:num w:numId="15">
    <w:abstractNumId w:val="25"/>
  </w:num>
  <w:num w:numId="16">
    <w:abstractNumId w:val="31"/>
  </w:num>
  <w:num w:numId="17">
    <w:abstractNumId w:val="11"/>
  </w:num>
  <w:num w:numId="18">
    <w:abstractNumId w:val="1"/>
  </w:num>
  <w:num w:numId="19">
    <w:abstractNumId w:val="21"/>
  </w:num>
  <w:num w:numId="20">
    <w:abstractNumId w:val="22"/>
  </w:num>
  <w:num w:numId="21">
    <w:abstractNumId w:val="4"/>
  </w:num>
  <w:num w:numId="22">
    <w:abstractNumId w:val="2"/>
  </w:num>
  <w:num w:numId="23">
    <w:abstractNumId w:val="60"/>
  </w:num>
  <w:num w:numId="24">
    <w:abstractNumId w:val="56"/>
  </w:num>
  <w:num w:numId="25">
    <w:abstractNumId w:val="44"/>
  </w:num>
  <w:num w:numId="26">
    <w:abstractNumId w:val="49"/>
  </w:num>
  <w:num w:numId="27">
    <w:abstractNumId w:val="45"/>
  </w:num>
  <w:num w:numId="28">
    <w:abstractNumId w:val="55"/>
  </w:num>
  <w:num w:numId="29">
    <w:abstractNumId w:val="5"/>
  </w:num>
  <w:num w:numId="30">
    <w:abstractNumId w:val="58"/>
  </w:num>
  <w:num w:numId="31">
    <w:abstractNumId w:val="51"/>
  </w:num>
  <w:num w:numId="32">
    <w:abstractNumId w:val="14"/>
  </w:num>
  <w:num w:numId="33">
    <w:abstractNumId w:val="47"/>
  </w:num>
  <w:num w:numId="34">
    <w:abstractNumId w:val="48"/>
  </w:num>
  <w:num w:numId="35">
    <w:abstractNumId w:val="26"/>
  </w:num>
  <w:num w:numId="36">
    <w:abstractNumId w:val="9"/>
  </w:num>
  <w:num w:numId="37">
    <w:abstractNumId w:val="10"/>
  </w:num>
  <w:num w:numId="38">
    <w:abstractNumId w:val="24"/>
  </w:num>
  <w:num w:numId="39">
    <w:abstractNumId w:val="32"/>
  </w:num>
  <w:num w:numId="40">
    <w:abstractNumId w:val="8"/>
  </w:num>
  <w:num w:numId="41">
    <w:abstractNumId w:val="53"/>
  </w:num>
  <w:num w:numId="42">
    <w:abstractNumId w:val="18"/>
  </w:num>
  <w:num w:numId="43">
    <w:abstractNumId w:val="15"/>
  </w:num>
  <w:num w:numId="44">
    <w:abstractNumId w:val="12"/>
  </w:num>
  <w:num w:numId="45">
    <w:abstractNumId w:val="50"/>
  </w:num>
  <w:num w:numId="46">
    <w:abstractNumId w:val="17"/>
  </w:num>
  <w:num w:numId="47">
    <w:abstractNumId w:val="23"/>
  </w:num>
  <w:num w:numId="48">
    <w:abstractNumId w:val="20"/>
  </w:num>
  <w:num w:numId="49">
    <w:abstractNumId w:val="61"/>
  </w:num>
  <w:num w:numId="50">
    <w:abstractNumId w:val="3"/>
  </w:num>
  <w:num w:numId="51">
    <w:abstractNumId w:val="30"/>
  </w:num>
  <w:num w:numId="52">
    <w:abstractNumId w:val="0"/>
  </w:num>
  <w:num w:numId="53">
    <w:abstractNumId w:val="46"/>
  </w:num>
  <w:num w:numId="54">
    <w:abstractNumId w:val="27"/>
  </w:num>
  <w:num w:numId="55">
    <w:abstractNumId w:val="43"/>
  </w:num>
  <w:num w:numId="56">
    <w:abstractNumId w:val="54"/>
  </w:num>
  <w:num w:numId="57">
    <w:abstractNumId w:val="59"/>
  </w:num>
  <w:num w:numId="58">
    <w:abstractNumId w:val="16"/>
  </w:num>
  <w:num w:numId="59">
    <w:abstractNumId w:val="19"/>
  </w:num>
  <w:num w:numId="60">
    <w:abstractNumId w:val="6"/>
  </w:num>
  <w:num w:numId="61">
    <w:abstractNumId w:val="29"/>
  </w:num>
  <w:num w:numId="62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22B45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F0403A"/>
    <w:rsid w:val="02EF77E1"/>
    <w:rsid w:val="040D7A92"/>
    <w:rsid w:val="04352076"/>
    <w:rsid w:val="05BC0BF8"/>
    <w:rsid w:val="06156D08"/>
    <w:rsid w:val="063D464A"/>
    <w:rsid w:val="07A01890"/>
    <w:rsid w:val="081E2961"/>
    <w:rsid w:val="083E2D37"/>
    <w:rsid w:val="08FD2E27"/>
    <w:rsid w:val="090B419B"/>
    <w:rsid w:val="090D6B34"/>
    <w:rsid w:val="092C69DC"/>
    <w:rsid w:val="0AEB73DB"/>
    <w:rsid w:val="0B486311"/>
    <w:rsid w:val="0C1C6D1D"/>
    <w:rsid w:val="0C5F0057"/>
    <w:rsid w:val="0D764D13"/>
    <w:rsid w:val="0E3015D7"/>
    <w:rsid w:val="0EA20611"/>
    <w:rsid w:val="0EB67D00"/>
    <w:rsid w:val="0EF75B1D"/>
    <w:rsid w:val="0EFA4540"/>
    <w:rsid w:val="0F0C223F"/>
    <w:rsid w:val="0F0D443D"/>
    <w:rsid w:val="10C04E65"/>
    <w:rsid w:val="11A46680"/>
    <w:rsid w:val="12AE4934"/>
    <w:rsid w:val="12EF539D"/>
    <w:rsid w:val="13456871"/>
    <w:rsid w:val="135A02D0"/>
    <w:rsid w:val="137974FF"/>
    <w:rsid w:val="141D5E0F"/>
    <w:rsid w:val="15333622"/>
    <w:rsid w:val="156D6384"/>
    <w:rsid w:val="163E130D"/>
    <w:rsid w:val="16822CFB"/>
    <w:rsid w:val="18FB4688"/>
    <w:rsid w:val="1A9B1BB6"/>
    <w:rsid w:val="1C4A27F6"/>
    <w:rsid w:val="1CF71C0F"/>
    <w:rsid w:val="1DA2662B"/>
    <w:rsid w:val="1E9004B2"/>
    <w:rsid w:val="1EA75ED9"/>
    <w:rsid w:val="1FA4037A"/>
    <w:rsid w:val="203C204C"/>
    <w:rsid w:val="203F2777"/>
    <w:rsid w:val="20561532"/>
    <w:rsid w:val="211703FC"/>
    <w:rsid w:val="213F1987"/>
    <w:rsid w:val="21B61AB9"/>
    <w:rsid w:val="245628AC"/>
    <w:rsid w:val="24703456"/>
    <w:rsid w:val="24741E5C"/>
    <w:rsid w:val="24AB7DB8"/>
    <w:rsid w:val="24FF7842"/>
    <w:rsid w:val="26F66678"/>
    <w:rsid w:val="27E04ADF"/>
    <w:rsid w:val="2846729E"/>
    <w:rsid w:val="28FC6DCD"/>
    <w:rsid w:val="2935659C"/>
    <w:rsid w:val="2B612949"/>
    <w:rsid w:val="2BE07E0A"/>
    <w:rsid w:val="2BE77795"/>
    <w:rsid w:val="2D3D5B48"/>
    <w:rsid w:val="2D9139BA"/>
    <w:rsid w:val="2E0E4B9C"/>
    <w:rsid w:val="2E34285D"/>
    <w:rsid w:val="2EEB0D06"/>
    <w:rsid w:val="2F5514A4"/>
    <w:rsid w:val="30DF5CBE"/>
    <w:rsid w:val="319F5D12"/>
    <w:rsid w:val="31B16017"/>
    <w:rsid w:val="31F14A27"/>
    <w:rsid w:val="31FB190E"/>
    <w:rsid w:val="32B10138"/>
    <w:rsid w:val="33020E3C"/>
    <w:rsid w:val="3380750C"/>
    <w:rsid w:val="3439693A"/>
    <w:rsid w:val="34511DE2"/>
    <w:rsid w:val="35064D89"/>
    <w:rsid w:val="355C5798"/>
    <w:rsid w:val="356C60B7"/>
    <w:rsid w:val="35ED3FC5"/>
    <w:rsid w:val="35F83418"/>
    <w:rsid w:val="364D3777"/>
    <w:rsid w:val="36807E79"/>
    <w:rsid w:val="36BF0C62"/>
    <w:rsid w:val="36C83AF0"/>
    <w:rsid w:val="37972EC4"/>
    <w:rsid w:val="37980946"/>
    <w:rsid w:val="3871663A"/>
    <w:rsid w:val="39054ECA"/>
    <w:rsid w:val="3AED09BD"/>
    <w:rsid w:val="3C242C38"/>
    <w:rsid w:val="3CC71547"/>
    <w:rsid w:val="3CC911C7"/>
    <w:rsid w:val="3D423410"/>
    <w:rsid w:val="3D833E79"/>
    <w:rsid w:val="3DE06791"/>
    <w:rsid w:val="3E012549"/>
    <w:rsid w:val="3E15394A"/>
    <w:rsid w:val="3FBA151A"/>
    <w:rsid w:val="404F780F"/>
    <w:rsid w:val="415B6A48"/>
    <w:rsid w:val="43134E22"/>
    <w:rsid w:val="43A45688"/>
    <w:rsid w:val="43EE4803"/>
    <w:rsid w:val="444A3897"/>
    <w:rsid w:val="4585361F"/>
    <w:rsid w:val="47D408E5"/>
    <w:rsid w:val="489E61D5"/>
    <w:rsid w:val="48FC21D7"/>
    <w:rsid w:val="491A0BFD"/>
    <w:rsid w:val="4A4009DF"/>
    <w:rsid w:val="4AAB67F3"/>
    <w:rsid w:val="4AFF7B18"/>
    <w:rsid w:val="4C2667ED"/>
    <w:rsid w:val="4CE51F37"/>
    <w:rsid w:val="4D1E7B13"/>
    <w:rsid w:val="4D3E25C6"/>
    <w:rsid w:val="4D517068"/>
    <w:rsid w:val="4E233D34"/>
    <w:rsid w:val="4E9E6D0A"/>
    <w:rsid w:val="4EB5692F"/>
    <w:rsid w:val="4EEF5810"/>
    <w:rsid w:val="4F58517B"/>
    <w:rsid w:val="4F9D6C2D"/>
    <w:rsid w:val="4FE1061B"/>
    <w:rsid w:val="501F5F01"/>
    <w:rsid w:val="50796104"/>
    <w:rsid w:val="5186674D"/>
    <w:rsid w:val="518854D4"/>
    <w:rsid w:val="526428B8"/>
    <w:rsid w:val="53BB2150"/>
    <w:rsid w:val="543F185E"/>
    <w:rsid w:val="546549EC"/>
    <w:rsid w:val="54AC4E44"/>
    <w:rsid w:val="55047989"/>
    <w:rsid w:val="55400B18"/>
    <w:rsid w:val="55933CB3"/>
    <w:rsid w:val="56FA45C0"/>
    <w:rsid w:val="575A572C"/>
    <w:rsid w:val="57B958F8"/>
    <w:rsid w:val="58F72073"/>
    <w:rsid w:val="59A776A2"/>
    <w:rsid w:val="5B8E5344"/>
    <w:rsid w:val="5BBD2610"/>
    <w:rsid w:val="5C263431"/>
    <w:rsid w:val="5C8B7C18"/>
    <w:rsid w:val="5D1D6D54"/>
    <w:rsid w:val="5ED11C1E"/>
    <w:rsid w:val="5F12003E"/>
    <w:rsid w:val="5FA10C71"/>
    <w:rsid w:val="601D05BB"/>
    <w:rsid w:val="60837794"/>
    <w:rsid w:val="613F280A"/>
    <w:rsid w:val="615C6D49"/>
    <w:rsid w:val="617C5039"/>
    <w:rsid w:val="63916CE9"/>
    <w:rsid w:val="64DD55CE"/>
    <w:rsid w:val="65E36238"/>
    <w:rsid w:val="667D2BB4"/>
    <w:rsid w:val="67C563CE"/>
    <w:rsid w:val="67DB6373"/>
    <w:rsid w:val="6A3264C7"/>
    <w:rsid w:val="6A804048"/>
    <w:rsid w:val="6B1D1948"/>
    <w:rsid w:val="6B7C51E5"/>
    <w:rsid w:val="6D0475EA"/>
    <w:rsid w:val="6D632E87"/>
    <w:rsid w:val="6D9632D6"/>
    <w:rsid w:val="6DE3150A"/>
    <w:rsid w:val="6E8354DD"/>
    <w:rsid w:val="6FE12E9B"/>
    <w:rsid w:val="70BF2889"/>
    <w:rsid w:val="72AA36AE"/>
    <w:rsid w:val="74371BBB"/>
    <w:rsid w:val="744743D4"/>
    <w:rsid w:val="74EE0065"/>
    <w:rsid w:val="763428FA"/>
    <w:rsid w:val="766F1796"/>
    <w:rsid w:val="7698261F"/>
    <w:rsid w:val="76B579D0"/>
    <w:rsid w:val="76EE55AC"/>
    <w:rsid w:val="77D8682E"/>
    <w:rsid w:val="782D1944"/>
    <w:rsid w:val="7BCD09AD"/>
    <w:rsid w:val="7C1D2809"/>
    <w:rsid w:val="7D0E6DBB"/>
    <w:rsid w:val="7F3541C2"/>
    <w:rsid w:val="7F6D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205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2024-11-14T15:42:00Z</dcterms:created>
  <dc:creator>Infinity movies</dc:creator>
  <cp:lastModifiedBy>Infinity movies</cp:lastModifiedBy>
  <dcterms:modified xsi:type="dcterms:W3CDTF">2026-06-28T17:29:23Z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5BEFD74CAB4B4F519F437BB199870F66_12</vt:lpwstr>
  </property>
  <property fmtid="{D5CDD505-2E9C-101B-9397-08002B2CF9AE}" pid="4" name="KSOTemplateDocerSaveRecord">
    <vt:lpwstr>eyJoZGlkIjoiMDk4ZGQxMDJlMTdlMTQ1NGMxZGQ5ZGVmOTBlNDA0MDIiLCJ1c2VySWQiOiI1Njc0MTU5Mjc0NjgifQ==</vt:lpwstr>
  </property>
</Properties>
</file>