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394DBD"/>
    <w:p w14:paraId="62E01767"/>
    <w:p w14:paraId="23ADD75D"/>
    <w:p w14:paraId="62DC6B87"/>
    <w:p w14:paraId="7FAA7648"/>
    <w:p w14:paraId="654C1C28"/>
    <w:p w14:paraId="393E5980"/>
    <w:p w14:paraId="514F0462"/>
    <w:p w14:paraId="32DDAB57"/>
    <w:p w14:paraId="00E9D56C"/>
    <w:p w14:paraId="357AE8EE"/>
    <w:p w14:paraId="6C371C21"/>
    <w:p w14:paraId="062976BC"/>
    <w:p w14:paraId="0547D813"/>
    <w:p w14:paraId="0831D13F"/>
    <w:p w14:paraId="052A5F62"/>
    <w:p w14:paraId="1F9709D9"/>
    <w:p w14:paraId="33950271"/>
    <w:p w14:paraId="30F837D3"/>
    <w:p w14:paraId="15A7A1A2"/>
    <w:p w14:paraId="5CC6227D"/>
    <w:p w14:paraId="088CF1C1"/>
    <w:p w14:paraId="04EF7ABE"/>
    <w:p w14:paraId="74CB439D"/>
    <w:p w14:paraId="7236BBD1"/>
    <w:p w14:paraId="5CEBF17D"/>
    <w:p w14:paraId="745F1111"/>
    <w:p w14:paraId="1A171983"/>
    <w:p w14:paraId="47EDFB58"/>
    <w:p w14:paraId="29FD1113"/>
    <w:p w14:paraId="43CA4D88"/>
    <w:p w14:paraId="474B0A6A"/>
    <w:p w14:paraId="72446EEE"/>
    <w:p w14:paraId="2CF88509"/>
    <w:p w14:paraId="1A849873"/>
    <w:p w14:paraId="43C292DF"/>
    <w:p w14:paraId="13B483BC"/>
    <w:p w14:paraId="4BC43C4F"/>
    <w:p w14:paraId="2623DE59"/>
    <w:p w14:paraId="19287094"/>
    <w:p w14:paraId="732BD92A"/>
    <w:p w14:paraId="5EBDB913"/>
    <w:p w14:paraId="7DFB1D1C"/>
    <w:p w14:paraId="60B21494"/>
    <w:p w14:paraId="48CCEB19"/>
    <w:p w14:paraId="658B442E"/>
    <w:p w14:paraId="16AC0A69"/>
    <w:p w14:paraId="24A340FC"/>
    <w:p w14:paraId="43711D10"/>
    <w:p w14:paraId="3D7EDD2B"/>
    <w:p w14:paraId="3B00CB59"/>
    <w:p w14:paraId="53E3B009"/>
    <w:p w14:paraId="2A2EF7A9"/>
    <w:p w14:paraId="1C24CA28"/>
    <w:p w14:paraId="5DE4EB33"/>
    <w:p w14:paraId="346E4929"/>
    <w:p w14:paraId="0E39CC3D"/>
    <w:p w14:paraId="23B5B82D"/>
    <w:p w14:paraId="0D43159C"/>
    <w:p w14:paraId="2E69C8F5"/>
    <w:p w14:paraId="443E939A"/>
    <w:p w14:paraId="68C3E606"/>
    <w:p w14:paraId="6DCC27FD"/>
    <w:p w14:paraId="0E50CCFD"/>
    <w:p w14:paraId="17B62075">
      <w:pPr>
        <w:rPr>
          <w:rFonts w:ascii="SimSun" w:hAnsi="SimSun" w:eastAsia="SimSun" w:cs="SimSun"/>
          <w:b/>
          <w:bCs/>
          <w:sz w:val="32"/>
          <w:szCs w:val="32"/>
        </w:rPr>
      </w:pPr>
      <w:r>
        <w:rPr>
          <w:rFonts w:ascii="SimSun" w:hAnsi="SimSun" w:eastAsia="SimSun" w:cs="SimSun"/>
          <w:b/>
          <w:bCs/>
          <w:sz w:val="32"/>
          <w:szCs w:val="32"/>
        </w:rPr>
        <w:t>Chapter 1: Reliable, Scalable, and Maintainable Applications</w:t>
      </w:r>
    </w:p>
    <w:p w14:paraId="2B07CD09">
      <w:pPr>
        <w:pStyle w:val="3"/>
        <w:keepNext w:val="0"/>
        <w:keepLines w:val="0"/>
        <w:widowControl/>
        <w:suppressLineNumbers w:val="0"/>
      </w:pPr>
      <w:r>
        <w:t>Topic 1: Introduction – What is a Data-Intensive Application?</w:t>
      </w:r>
    </w:p>
    <w:p w14:paraId="414D66EF">
      <w:pPr>
        <w:pStyle w:val="4"/>
        <w:keepNext w:val="0"/>
        <w:keepLines w:val="0"/>
        <w:widowControl/>
        <w:suppressLineNumbers w:val="0"/>
      </w:pPr>
      <w:r>
        <w:t>What the author is saying</w:t>
      </w:r>
    </w:p>
    <w:p w14:paraId="1E8819B5">
      <w:pPr>
        <w:pStyle w:val="85"/>
        <w:keepNext w:val="0"/>
        <w:keepLines w:val="0"/>
        <w:widowControl/>
        <w:suppressLineNumbers w:val="0"/>
      </w:pPr>
      <w:r>
        <w:t xml:space="preserve">The author begins by explaining that </w:t>
      </w:r>
      <w:r>
        <w:rPr>
          <w:rStyle w:val="92"/>
        </w:rPr>
        <w:t>most modern applications are data-intensive, not compute-intensive</w:t>
      </w:r>
      <w:r>
        <w:t>.</w:t>
      </w:r>
    </w:p>
    <w:p w14:paraId="23BD2DF9">
      <w:pPr>
        <w:pStyle w:val="85"/>
        <w:keepNext w:val="0"/>
        <w:keepLines w:val="0"/>
        <w:widowControl/>
        <w:suppressLineNumbers w:val="0"/>
      </w:pPr>
      <w:r>
        <w:t>In the past, computers were limited mainly by CPU power. Today, CPUs are extremely fast. The real challenge is:</w:t>
      </w:r>
    </w:p>
    <w:p w14:paraId="4FE8BE94">
      <w:pPr>
        <w:keepNext w:val="0"/>
        <w:keepLines w:val="0"/>
        <w:widowControl/>
        <w:numPr>
          <w:ilvl w:val="0"/>
          <w:numId w:val="11"/>
        </w:numPr>
        <w:suppressLineNumbers w:val="0"/>
        <w:spacing w:before="0" w:beforeAutospacing="1" w:after="0" w:afterAutospacing="1"/>
        <w:ind w:left="720" w:hanging="360"/>
      </w:pPr>
      <w:r>
        <w:t xml:space="preserve">Storing huge amounts of data </w:t>
      </w:r>
    </w:p>
    <w:p w14:paraId="534410FF">
      <w:pPr>
        <w:keepNext w:val="0"/>
        <w:keepLines w:val="0"/>
        <w:widowControl/>
        <w:numPr>
          <w:ilvl w:val="0"/>
          <w:numId w:val="11"/>
        </w:numPr>
        <w:suppressLineNumbers w:val="0"/>
        <w:spacing w:before="0" w:beforeAutospacing="1" w:after="0" w:afterAutospacing="1"/>
        <w:ind w:left="720" w:hanging="360"/>
      </w:pPr>
      <w:r>
        <w:t xml:space="preserve">Processing huge amounts of data </w:t>
      </w:r>
    </w:p>
    <w:p w14:paraId="5C9F0CDA">
      <w:pPr>
        <w:keepNext w:val="0"/>
        <w:keepLines w:val="0"/>
        <w:widowControl/>
        <w:numPr>
          <w:ilvl w:val="0"/>
          <w:numId w:val="11"/>
        </w:numPr>
        <w:suppressLineNumbers w:val="0"/>
        <w:spacing w:before="0" w:beforeAutospacing="1" w:after="0" w:afterAutospacing="1"/>
        <w:ind w:left="720" w:hanging="360"/>
      </w:pPr>
      <w:r>
        <w:t xml:space="preserve">Moving data between systems </w:t>
      </w:r>
    </w:p>
    <w:p w14:paraId="557F21E0">
      <w:pPr>
        <w:keepNext w:val="0"/>
        <w:keepLines w:val="0"/>
        <w:widowControl/>
        <w:numPr>
          <w:ilvl w:val="0"/>
          <w:numId w:val="11"/>
        </w:numPr>
        <w:suppressLineNumbers w:val="0"/>
        <w:spacing w:before="0" w:beforeAutospacing="1" w:after="0" w:afterAutospacing="1"/>
        <w:ind w:left="720" w:hanging="360"/>
      </w:pPr>
      <w:r>
        <w:t xml:space="preserve">Keeping data available all the time </w:t>
      </w:r>
    </w:p>
    <w:p w14:paraId="4DA872C8">
      <w:pPr>
        <w:keepNext w:val="0"/>
        <w:keepLines w:val="0"/>
        <w:widowControl/>
        <w:numPr>
          <w:ilvl w:val="0"/>
          <w:numId w:val="11"/>
        </w:numPr>
        <w:suppressLineNumbers w:val="0"/>
        <w:spacing w:before="0" w:beforeAutospacing="1" w:after="0" w:afterAutospacing="1"/>
        <w:ind w:left="720" w:hanging="360"/>
      </w:pPr>
      <w:r>
        <w:t xml:space="preserve">Handling millions of users simultaneously </w:t>
      </w:r>
    </w:p>
    <w:p w14:paraId="4FD7685D">
      <w:pPr>
        <w:pStyle w:val="85"/>
        <w:keepNext w:val="0"/>
        <w:keepLines w:val="0"/>
        <w:widowControl/>
        <w:suppressLineNumbers w:val="0"/>
      </w:pPr>
      <w:r>
        <w:t xml:space="preserve">This is why the book focuses on </w:t>
      </w:r>
      <w:r>
        <w:rPr>
          <w:rStyle w:val="92"/>
        </w:rPr>
        <w:t>data systems</w:t>
      </w:r>
      <w:r>
        <w:t xml:space="preserve"> instead of CPU algorithms.</w:t>
      </w:r>
    </w:p>
    <w:p w14:paraId="7483D314">
      <w:pPr>
        <w:pStyle w:val="2"/>
        <w:keepNext w:val="0"/>
        <w:keepLines w:val="0"/>
        <w:widowControl/>
        <w:suppressLineNumbers w:val="0"/>
      </w:pPr>
      <w:r>
        <w:t>ELI5 Example</w:t>
      </w:r>
    </w:p>
    <w:p w14:paraId="70A39E12">
      <w:pPr>
        <w:pStyle w:val="85"/>
        <w:keepNext w:val="0"/>
        <w:keepLines w:val="0"/>
        <w:widowControl/>
        <w:suppressLineNumbers w:val="0"/>
      </w:pPr>
      <w:r>
        <w:t>Imagine you own a small library.</w:t>
      </w:r>
    </w:p>
    <w:p w14:paraId="44658FF4">
      <w:pPr>
        <w:pStyle w:val="85"/>
        <w:keepNext w:val="0"/>
        <w:keepLines w:val="0"/>
        <w:widowControl/>
        <w:suppressLineNumbers w:val="0"/>
      </w:pPr>
      <w:r>
        <w:t xml:space="preserve">When only </w:t>
      </w:r>
      <w:r>
        <w:rPr>
          <w:rStyle w:val="92"/>
        </w:rPr>
        <w:t>10 people</w:t>
      </w:r>
      <w:r>
        <w:t xml:space="preserve"> visit each day:</w:t>
      </w:r>
    </w:p>
    <w:p w14:paraId="2A33A590">
      <w:pPr>
        <w:keepNext w:val="0"/>
        <w:keepLines w:val="0"/>
        <w:widowControl/>
        <w:numPr>
          <w:ilvl w:val="0"/>
          <w:numId w:val="12"/>
        </w:numPr>
        <w:suppressLineNumbers w:val="0"/>
        <w:spacing w:before="0" w:beforeAutospacing="1" w:after="0" w:afterAutospacing="1"/>
        <w:ind w:left="720" w:hanging="360"/>
      </w:pPr>
      <w:r>
        <w:t xml:space="preserve">You remember where every book is. </w:t>
      </w:r>
    </w:p>
    <w:p w14:paraId="50B06A58">
      <w:pPr>
        <w:keepNext w:val="0"/>
        <w:keepLines w:val="0"/>
        <w:widowControl/>
        <w:numPr>
          <w:ilvl w:val="0"/>
          <w:numId w:val="12"/>
        </w:numPr>
        <w:suppressLineNumbers w:val="0"/>
        <w:spacing w:before="0" w:beforeAutospacing="1" w:after="0" w:afterAutospacing="1"/>
        <w:ind w:left="720" w:hanging="360"/>
      </w:pPr>
      <w:r>
        <w:t xml:space="preserve">You don't need any special system. </w:t>
      </w:r>
    </w:p>
    <w:p w14:paraId="4F8AC8EC">
      <w:pPr>
        <w:pStyle w:val="85"/>
        <w:keepNext w:val="0"/>
        <w:keepLines w:val="0"/>
        <w:widowControl/>
        <w:suppressLineNumbers w:val="0"/>
      </w:pPr>
      <w:r>
        <w:t xml:space="preserve">Now imagine </w:t>
      </w:r>
      <w:r>
        <w:rPr>
          <w:rStyle w:val="92"/>
        </w:rPr>
        <w:t>10 million people</w:t>
      </w:r>
      <w:r>
        <w:t xml:space="preserve"> visit every day.</w:t>
      </w:r>
    </w:p>
    <w:p w14:paraId="45925F3C">
      <w:pPr>
        <w:pStyle w:val="85"/>
        <w:keepNext w:val="0"/>
        <w:keepLines w:val="0"/>
        <w:widowControl/>
        <w:suppressLineNumbers w:val="0"/>
      </w:pPr>
      <w:r>
        <w:t>Questions immediately arise:</w:t>
      </w:r>
    </w:p>
    <w:p w14:paraId="1506C0AC">
      <w:pPr>
        <w:keepNext w:val="0"/>
        <w:keepLines w:val="0"/>
        <w:widowControl/>
        <w:numPr>
          <w:ilvl w:val="0"/>
          <w:numId w:val="13"/>
        </w:numPr>
        <w:suppressLineNumbers w:val="0"/>
        <w:spacing w:before="0" w:beforeAutospacing="1" w:after="0" w:afterAutospacing="1"/>
        <w:ind w:left="720" w:hanging="360"/>
      </w:pPr>
      <w:r>
        <w:t xml:space="preserve">Where do you store all the books? </w:t>
      </w:r>
    </w:p>
    <w:p w14:paraId="2D124141">
      <w:pPr>
        <w:keepNext w:val="0"/>
        <w:keepLines w:val="0"/>
        <w:widowControl/>
        <w:numPr>
          <w:ilvl w:val="0"/>
          <w:numId w:val="13"/>
        </w:numPr>
        <w:suppressLineNumbers w:val="0"/>
        <w:spacing w:before="0" w:beforeAutospacing="1" w:after="0" w:afterAutospacing="1"/>
        <w:ind w:left="720" w:hanging="360"/>
      </w:pPr>
      <w:r>
        <w:t xml:space="preserve">How do people find books quickly? </w:t>
      </w:r>
    </w:p>
    <w:p w14:paraId="6781D2A9">
      <w:pPr>
        <w:keepNext w:val="0"/>
        <w:keepLines w:val="0"/>
        <w:widowControl/>
        <w:numPr>
          <w:ilvl w:val="0"/>
          <w:numId w:val="13"/>
        </w:numPr>
        <w:suppressLineNumbers w:val="0"/>
        <w:spacing w:before="0" w:beforeAutospacing="1" w:after="0" w:afterAutospacing="1"/>
        <w:ind w:left="720" w:hanging="360"/>
      </w:pPr>
      <w:r>
        <w:t xml:space="preserve">What if one shelf breaks? </w:t>
      </w:r>
    </w:p>
    <w:p w14:paraId="26449D41">
      <w:pPr>
        <w:keepNext w:val="0"/>
        <w:keepLines w:val="0"/>
        <w:widowControl/>
        <w:numPr>
          <w:ilvl w:val="0"/>
          <w:numId w:val="13"/>
        </w:numPr>
        <w:suppressLineNumbers w:val="0"/>
        <w:spacing w:before="0" w:beforeAutospacing="1" w:after="0" w:afterAutospacing="1"/>
        <w:ind w:left="720" w:hanging="360"/>
      </w:pPr>
      <w:r>
        <w:t xml:space="preserve">How do multiple librarians work together? </w:t>
      </w:r>
    </w:p>
    <w:p w14:paraId="61811F50">
      <w:pPr>
        <w:keepNext w:val="0"/>
        <w:keepLines w:val="0"/>
        <w:widowControl/>
        <w:numPr>
          <w:ilvl w:val="0"/>
          <w:numId w:val="13"/>
        </w:numPr>
        <w:suppressLineNumbers w:val="0"/>
        <w:spacing w:before="0" w:beforeAutospacing="1" w:after="0" w:afterAutospacing="1"/>
        <w:ind w:left="720" w:hanging="360"/>
      </w:pPr>
      <w:r>
        <w:t xml:space="preserve">How do you prevent losing books? </w:t>
      </w:r>
    </w:p>
    <w:p w14:paraId="7238D22D">
      <w:pPr>
        <w:pStyle w:val="85"/>
        <w:keepNext w:val="0"/>
        <w:keepLines w:val="0"/>
        <w:widowControl/>
        <w:suppressLineNumbers w:val="0"/>
      </w:pPr>
      <w:r>
        <w:t>The problem is no longer reading books.</w:t>
      </w:r>
    </w:p>
    <w:p w14:paraId="4A85D4DA">
      <w:pPr>
        <w:pStyle w:val="85"/>
        <w:keepNext w:val="0"/>
        <w:keepLines w:val="0"/>
        <w:widowControl/>
        <w:suppressLineNumbers w:val="0"/>
      </w:pPr>
      <w:r>
        <w:t xml:space="preserve">The problem is </w:t>
      </w:r>
      <w:r>
        <w:rPr>
          <w:rStyle w:val="92"/>
        </w:rPr>
        <w:t>managing data</w:t>
      </w:r>
      <w:r>
        <w:t>.</w:t>
      </w:r>
    </w:p>
    <w:p w14:paraId="27F2B6B9">
      <w:pPr>
        <w:pStyle w:val="85"/>
        <w:keepNext w:val="0"/>
        <w:keepLines w:val="0"/>
        <w:widowControl/>
        <w:suppressLineNumbers w:val="0"/>
      </w:pPr>
      <w:r>
        <w:t>This is exactly what data-intensive applications do.</w:t>
      </w:r>
    </w:p>
    <w:p w14:paraId="337B88F8">
      <w:pPr>
        <w:keepNext w:val="0"/>
        <w:keepLines w:val="0"/>
        <w:widowControl/>
        <w:suppressLineNumbers w:val="0"/>
      </w:pPr>
      <w:r>
        <w:rPr>
          <w:rFonts w:ascii="SimSun" w:hAnsi="SimSun" w:eastAsia="SimSun" w:cs="SimSun"/>
          <w:b/>
          <w:bCs/>
          <w:sz w:val="32"/>
          <w:szCs w:val="32"/>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491E8C2">
      <w:pPr>
        <w:pStyle w:val="2"/>
        <w:keepNext w:val="0"/>
        <w:keepLines w:val="0"/>
        <w:widowControl/>
        <w:suppressLineNumbers w:val="0"/>
      </w:pPr>
      <w:r>
        <w:t>Technical Explanation</w:t>
      </w:r>
    </w:p>
    <w:p w14:paraId="47C36D49">
      <w:pPr>
        <w:pStyle w:val="85"/>
        <w:keepNext w:val="0"/>
        <w:keepLines w:val="0"/>
        <w:widowControl/>
        <w:suppressLineNumbers w:val="0"/>
      </w:pPr>
      <w:r>
        <w:t>A data-intensive application spends most of its resources on:</w:t>
      </w:r>
    </w:p>
    <w:p w14:paraId="01C35E87">
      <w:pPr>
        <w:keepNext w:val="0"/>
        <w:keepLines w:val="0"/>
        <w:widowControl/>
        <w:numPr>
          <w:ilvl w:val="0"/>
          <w:numId w:val="14"/>
        </w:numPr>
        <w:suppressLineNumbers w:val="0"/>
        <w:spacing w:before="0" w:beforeAutospacing="1" w:after="0" w:afterAutospacing="1"/>
        <w:ind w:left="720" w:hanging="360"/>
      </w:pPr>
      <w:r>
        <w:t xml:space="preserve">Reading data </w:t>
      </w:r>
    </w:p>
    <w:p w14:paraId="2B9FFF95">
      <w:pPr>
        <w:keepNext w:val="0"/>
        <w:keepLines w:val="0"/>
        <w:widowControl/>
        <w:numPr>
          <w:ilvl w:val="0"/>
          <w:numId w:val="14"/>
        </w:numPr>
        <w:suppressLineNumbers w:val="0"/>
        <w:spacing w:before="0" w:beforeAutospacing="1" w:after="0" w:afterAutospacing="1"/>
        <w:ind w:left="720" w:hanging="360"/>
      </w:pPr>
      <w:r>
        <w:t xml:space="preserve">Writing data </w:t>
      </w:r>
    </w:p>
    <w:p w14:paraId="13EDF075">
      <w:pPr>
        <w:keepNext w:val="0"/>
        <w:keepLines w:val="0"/>
        <w:widowControl/>
        <w:numPr>
          <w:ilvl w:val="0"/>
          <w:numId w:val="14"/>
        </w:numPr>
        <w:suppressLineNumbers w:val="0"/>
        <w:spacing w:before="0" w:beforeAutospacing="1" w:after="0" w:afterAutospacing="1"/>
        <w:ind w:left="720" w:hanging="360"/>
      </w:pPr>
      <w:r>
        <w:t xml:space="preserve">Searching data </w:t>
      </w:r>
    </w:p>
    <w:p w14:paraId="2AFE30B6">
      <w:pPr>
        <w:keepNext w:val="0"/>
        <w:keepLines w:val="0"/>
        <w:widowControl/>
        <w:numPr>
          <w:ilvl w:val="0"/>
          <w:numId w:val="14"/>
        </w:numPr>
        <w:suppressLineNumbers w:val="0"/>
        <w:spacing w:before="0" w:beforeAutospacing="1" w:after="0" w:afterAutospacing="1"/>
        <w:ind w:left="720" w:hanging="360"/>
      </w:pPr>
      <w:r>
        <w:t xml:space="preserve">Sending data </w:t>
      </w:r>
    </w:p>
    <w:p w14:paraId="0C47F5AD">
      <w:pPr>
        <w:keepNext w:val="0"/>
        <w:keepLines w:val="0"/>
        <w:widowControl/>
        <w:numPr>
          <w:ilvl w:val="0"/>
          <w:numId w:val="14"/>
        </w:numPr>
        <w:suppressLineNumbers w:val="0"/>
        <w:spacing w:before="0" w:beforeAutospacing="1" w:after="0" w:afterAutospacing="1"/>
        <w:ind w:left="720" w:hanging="360"/>
      </w:pPr>
      <w:r>
        <w:t xml:space="preserve">Transforming data </w:t>
      </w:r>
    </w:p>
    <w:p w14:paraId="1E1BA1E3">
      <w:pPr>
        <w:keepNext w:val="0"/>
        <w:keepLines w:val="0"/>
        <w:widowControl/>
        <w:numPr>
          <w:ilvl w:val="0"/>
          <w:numId w:val="14"/>
        </w:numPr>
        <w:suppressLineNumbers w:val="0"/>
        <w:spacing w:before="0" w:beforeAutospacing="1" w:after="0" w:afterAutospacing="1"/>
        <w:ind w:left="720" w:hanging="360"/>
      </w:pPr>
      <w:r>
        <w:t xml:space="preserve">Storing data </w:t>
      </w:r>
    </w:p>
    <w:p w14:paraId="787C1DA0">
      <w:pPr>
        <w:pStyle w:val="85"/>
        <w:keepNext w:val="0"/>
        <w:keepLines w:val="0"/>
        <w:widowControl/>
        <w:suppressLineNumbers w:val="0"/>
      </w:pPr>
      <w:r>
        <w:t>Instead of doing heavy mathematical computation.</w:t>
      </w:r>
    </w:p>
    <w:p w14:paraId="5F24FB4F">
      <w:pPr>
        <w:pStyle w:val="85"/>
        <w:keepNext w:val="0"/>
        <w:keepLines w:val="0"/>
        <w:widowControl/>
        <w:suppressLineNumbers w:val="0"/>
      </w:pPr>
      <w:r>
        <w:t>Examples include:</w:t>
      </w:r>
    </w:p>
    <w:p w14:paraId="4471AB0E">
      <w:pPr>
        <w:keepNext w:val="0"/>
        <w:keepLines w:val="0"/>
        <w:widowControl/>
        <w:numPr>
          <w:ilvl w:val="0"/>
          <w:numId w:val="15"/>
        </w:numPr>
        <w:suppressLineNumbers w:val="0"/>
        <w:spacing w:before="0" w:beforeAutospacing="1" w:after="0" w:afterAutospacing="1"/>
        <w:ind w:left="720" w:hanging="360"/>
      </w:pPr>
      <w:r>
        <w:t xml:space="preserve">Social media </w:t>
      </w:r>
    </w:p>
    <w:p w14:paraId="46159B9A">
      <w:pPr>
        <w:keepNext w:val="0"/>
        <w:keepLines w:val="0"/>
        <w:widowControl/>
        <w:numPr>
          <w:ilvl w:val="0"/>
          <w:numId w:val="15"/>
        </w:numPr>
        <w:suppressLineNumbers w:val="0"/>
        <w:spacing w:before="0" w:beforeAutospacing="1" w:after="0" w:afterAutospacing="1"/>
        <w:ind w:left="720" w:hanging="360"/>
      </w:pPr>
      <w:r>
        <w:t xml:space="preserve">Banking </w:t>
      </w:r>
    </w:p>
    <w:p w14:paraId="4F39BEBE">
      <w:pPr>
        <w:keepNext w:val="0"/>
        <w:keepLines w:val="0"/>
        <w:widowControl/>
        <w:numPr>
          <w:ilvl w:val="0"/>
          <w:numId w:val="15"/>
        </w:numPr>
        <w:suppressLineNumbers w:val="0"/>
        <w:spacing w:before="0" w:beforeAutospacing="1" w:after="0" w:afterAutospacing="1"/>
        <w:ind w:left="720" w:hanging="360"/>
      </w:pPr>
      <w:r>
        <w:t xml:space="preserve">E-commerce </w:t>
      </w:r>
    </w:p>
    <w:p w14:paraId="75DF86C8">
      <w:pPr>
        <w:keepNext w:val="0"/>
        <w:keepLines w:val="0"/>
        <w:widowControl/>
        <w:numPr>
          <w:ilvl w:val="0"/>
          <w:numId w:val="15"/>
        </w:numPr>
        <w:suppressLineNumbers w:val="0"/>
        <w:spacing w:before="0" w:beforeAutospacing="1" w:after="0" w:afterAutospacing="1"/>
        <w:ind w:left="720" w:hanging="360"/>
      </w:pPr>
      <w:r>
        <w:t xml:space="preserve">Streaming platforms </w:t>
      </w:r>
    </w:p>
    <w:p w14:paraId="60D2C5E1">
      <w:pPr>
        <w:keepNext w:val="0"/>
        <w:keepLines w:val="0"/>
        <w:widowControl/>
        <w:numPr>
          <w:ilvl w:val="0"/>
          <w:numId w:val="15"/>
        </w:numPr>
        <w:suppressLineNumbers w:val="0"/>
        <w:spacing w:before="0" w:beforeAutospacing="1" w:after="0" w:afterAutospacing="1"/>
        <w:ind w:left="720" w:hanging="360"/>
      </w:pPr>
      <w:r>
        <w:t xml:space="preserve">Ride-sharing apps </w:t>
      </w:r>
    </w:p>
    <w:p w14:paraId="4DDC51E4">
      <w:pPr>
        <w:keepNext w:val="0"/>
        <w:keepLines w:val="0"/>
        <w:widowControl/>
        <w:numPr>
          <w:ilvl w:val="0"/>
          <w:numId w:val="15"/>
        </w:numPr>
        <w:suppressLineNumbers w:val="0"/>
        <w:spacing w:before="0" w:beforeAutospacing="1" w:after="0" w:afterAutospacing="1"/>
        <w:ind w:left="720" w:hanging="360"/>
      </w:pPr>
      <w:r>
        <w:t>Healthcare systems</w:t>
      </w:r>
    </w:p>
    <w:p w14:paraId="214898AD">
      <w:pPr>
        <w:rPr>
          <w:rFonts w:ascii="SimSun" w:hAnsi="SimSun" w:eastAsia="SimSun" w:cs="SimSun"/>
          <w:b/>
          <w:bCs/>
          <w:sz w:val="36"/>
          <w:szCs w:val="36"/>
        </w:rPr>
      </w:pPr>
      <w:r>
        <w:rPr>
          <w:rFonts w:ascii="SimSun" w:hAnsi="SimSun" w:eastAsia="SimSun" w:cs="SimSun"/>
          <w:b/>
          <w:bCs/>
          <w:sz w:val="28"/>
          <w:szCs w:val="28"/>
        </w:rPr>
        <w:t>Standard Building Blocks</w:t>
      </w:r>
    </w:p>
    <w:p w14:paraId="43867B1B">
      <w:pPr>
        <w:pStyle w:val="4"/>
        <w:keepNext w:val="0"/>
        <w:keepLines w:val="0"/>
        <w:widowControl/>
        <w:suppressLineNumbers w:val="0"/>
      </w:pPr>
      <w:r>
        <w:t>1. Database</w:t>
      </w:r>
    </w:p>
    <w:p w14:paraId="01CF4070">
      <w:pPr>
        <w:pStyle w:val="85"/>
        <w:keepNext w:val="0"/>
        <w:keepLines w:val="0"/>
        <w:widowControl/>
        <w:suppressLineNumbers w:val="0"/>
      </w:pPr>
      <w:r>
        <w:t>Purpose:</w:t>
      </w:r>
      <w:r>
        <w:br w:type="textWrapping"/>
      </w:r>
      <w:r>
        <w:t>Store information permanently.</w:t>
      </w:r>
    </w:p>
    <w:p w14:paraId="3886A339">
      <w:pPr>
        <w:pStyle w:val="85"/>
        <w:keepNext w:val="0"/>
        <w:keepLines w:val="0"/>
        <w:widowControl/>
        <w:suppressLineNumbers w:val="0"/>
      </w:pPr>
      <w:r>
        <w:t>Example:</w:t>
      </w:r>
      <w:r>
        <w:br w:type="textWrapping"/>
      </w:r>
      <w:r>
        <w:t>A shopping app stores:</w:t>
      </w:r>
    </w:p>
    <w:p w14:paraId="3B7C5C05">
      <w:pPr>
        <w:keepNext w:val="0"/>
        <w:keepLines w:val="0"/>
        <w:widowControl/>
        <w:numPr>
          <w:ilvl w:val="0"/>
          <w:numId w:val="16"/>
        </w:numPr>
        <w:suppressLineNumbers w:val="0"/>
        <w:spacing w:before="0" w:beforeAutospacing="1" w:after="0" w:afterAutospacing="1"/>
        <w:ind w:left="720" w:hanging="360"/>
      </w:pPr>
      <w:r>
        <w:t xml:space="preserve">Users </w:t>
      </w:r>
    </w:p>
    <w:p w14:paraId="2FA57F22">
      <w:pPr>
        <w:keepNext w:val="0"/>
        <w:keepLines w:val="0"/>
        <w:widowControl/>
        <w:numPr>
          <w:ilvl w:val="0"/>
          <w:numId w:val="16"/>
        </w:numPr>
        <w:suppressLineNumbers w:val="0"/>
        <w:spacing w:before="0" w:beforeAutospacing="1" w:after="0" w:afterAutospacing="1"/>
        <w:ind w:left="720" w:hanging="360"/>
      </w:pPr>
      <w:r>
        <w:t xml:space="preserve">Products </w:t>
      </w:r>
    </w:p>
    <w:p w14:paraId="5DB1C78C">
      <w:pPr>
        <w:keepNext w:val="0"/>
        <w:keepLines w:val="0"/>
        <w:widowControl/>
        <w:numPr>
          <w:ilvl w:val="0"/>
          <w:numId w:val="16"/>
        </w:numPr>
        <w:suppressLineNumbers w:val="0"/>
        <w:spacing w:before="0" w:beforeAutospacing="1" w:after="0" w:afterAutospacing="1"/>
        <w:ind w:left="720" w:hanging="360"/>
      </w:pPr>
      <w:r>
        <w:t xml:space="preserve">Orders </w:t>
      </w:r>
    </w:p>
    <w:p w14:paraId="63EB906E">
      <w:pPr>
        <w:keepNext w:val="0"/>
        <w:keepLines w:val="0"/>
        <w:widowControl/>
        <w:numPr>
          <w:ilvl w:val="0"/>
          <w:numId w:val="16"/>
        </w:numPr>
        <w:suppressLineNumbers w:val="0"/>
        <w:spacing w:before="0" w:beforeAutospacing="1" w:after="0" w:afterAutospacing="1"/>
        <w:ind w:left="720" w:hanging="360"/>
      </w:pPr>
      <w:r>
        <w:t xml:space="preserve">Payments </w:t>
      </w:r>
    </w:p>
    <w:p w14:paraId="5434CEFA">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C7F321B">
      <w:pPr>
        <w:pStyle w:val="4"/>
        <w:keepNext w:val="0"/>
        <w:keepLines w:val="0"/>
        <w:widowControl/>
        <w:suppressLineNumbers w:val="0"/>
      </w:pPr>
      <w:r>
        <w:t>2. Cache</w:t>
      </w:r>
    </w:p>
    <w:p w14:paraId="49841D14">
      <w:pPr>
        <w:pStyle w:val="85"/>
        <w:keepNext w:val="0"/>
        <w:keepLines w:val="0"/>
        <w:widowControl/>
        <w:suppressLineNumbers w:val="0"/>
      </w:pPr>
      <w:r>
        <w:t>Purpose:</w:t>
      </w:r>
      <w:r>
        <w:br w:type="textWrapping"/>
      </w:r>
      <w:r>
        <w:t>Store frequently accessed data in fast memory.</w:t>
      </w:r>
    </w:p>
    <w:p w14:paraId="0AD936CA">
      <w:pPr>
        <w:pStyle w:val="85"/>
        <w:keepNext w:val="0"/>
        <w:keepLines w:val="0"/>
        <w:widowControl/>
        <w:suppressLineNumbers w:val="0"/>
      </w:pPr>
      <w:r>
        <w:t>Example:</w:t>
      </w:r>
    </w:p>
    <w:p w14:paraId="5DBED3B1">
      <w:pPr>
        <w:pStyle w:val="85"/>
        <w:keepNext w:val="0"/>
        <w:keepLines w:val="0"/>
        <w:widowControl/>
        <w:suppressLineNumbers w:val="0"/>
      </w:pPr>
      <w:r>
        <w:t>Instead of reading product details from the database every time,</w:t>
      </w:r>
    </w:p>
    <w:p w14:paraId="65454C60">
      <w:pPr>
        <w:pStyle w:val="85"/>
        <w:keepNext w:val="0"/>
        <w:keepLines w:val="0"/>
        <w:widowControl/>
        <w:suppressLineNumbers w:val="0"/>
      </w:pPr>
      <w:r>
        <w:t>store popular products in cache.</w:t>
      </w:r>
    </w:p>
    <w:p w14:paraId="592B06C8">
      <w:pPr>
        <w:pStyle w:val="85"/>
        <w:keepNext w:val="0"/>
        <w:keepLines w:val="0"/>
        <w:widowControl/>
        <w:suppressLineNumbers w:val="0"/>
      </w:pPr>
      <w:r>
        <w:t>Result:</w:t>
      </w:r>
    </w:p>
    <w:p w14:paraId="5B1B7A76">
      <w:pPr>
        <w:pStyle w:val="85"/>
        <w:keepNext w:val="0"/>
        <w:keepLines w:val="0"/>
        <w:widowControl/>
        <w:suppressLineNumbers w:val="0"/>
      </w:pPr>
      <w:r>
        <w:t>Database = slower</w:t>
      </w:r>
    </w:p>
    <w:p w14:paraId="3C926AE6">
      <w:pPr>
        <w:pStyle w:val="85"/>
        <w:keepNext w:val="0"/>
        <w:keepLines w:val="0"/>
        <w:widowControl/>
        <w:suppressLineNumbers w:val="0"/>
      </w:pPr>
      <w:r>
        <w:t>Cache = much faster</w:t>
      </w:r>
    </w:p>
    <w:p w14:paraId="3DDF000F">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9D1B007">
      <w:pPr>
        <w:pStyle w:val="4"/>
        <w:keepNext w:val="0"/>
        <w:keepLines w:val="0"/>
        <w:widowControl/>
        <w:suppressLineNumbers w:val="0"/>
      </w:pPr>
      <w:r>
        <w:t>3. Search Index</w:t>
      </w:r>
    </w:p>
    <w:p w14:paraId="6E7F90C9">
      <w:pPr>
        <w:pStyle w:val="85"/>
        <w:keepNext w:val="0"/>
        <w:keepLines w:val="0"/>
        <w:widowControl/>
        <w:suppressLineNumbers w:val="0"/>
      </w:pPr>
      <w:r>
        <w:t>Purpose:</w:t>
      </w:r>
    </w:p>
    <w:p w14:paraId="0B55F909">
      <w:pPr>
        <w:pStyle w:val="85"/>
        <w:keepNext w:val="0"/>
        <w:keepLines w:val="0"/>
        <w:widowControl/>
        <w:suppressLineNumbers w:val="0"/>
      </w:pPr>
      <w:r>
        <w:t>Find data quickly.</w:t>
      </w:r>
    </w:p>
    <w:p w14:paraId="5C502BB2">
      <w:pPr>
        <w:pStyle w:val="85"/>
        <w:keepNext w:val="0"/>
        <w:keepLines w:val="0"/>
        <w:widowControl/>
        <w:suppressLineNumbers w:val="0"/>
      </w:pPr>
      <w:r>
        <w:t>Example:</w:t>
      </w:r>
    </w:p>
    <w:p w14:paraId="7C4A0DAA">
      <w:pPr>
        <w:pStyle w:val="85"/>
        <w:keepNext w:val="0"/>
        <w:keepLines w:val="0"/>
        <w:widowControl/>
        <w:suppressLineNumbers w:val="0"/>
      </w:pPr>
      <w:r>
        <w:t>Searching</w:t>
      </w:r>
    </w:p>
    <w:p w14:paraId="1256E369">
      <w:pPr>
        <w:pStyle w:val="85"/>
        <w:keepNext w:val="0"/>
        <w:keepLines w:val="0"/>
        <w:widowControl/>
        <w:suppressLineNumbers w:val="0"/>
        <w:ind w:left="720" w:right="720"/>
      </w:pPr>
      <w:r>
        <w:rPr>
          <w:rFonts w:hint="eastAsia" w:ascii="SimSun" w:hAnsi="SimSun" w:eastAsia="SimSun" w:cs="SimSun"/>
          <w:sz w:val="24"/>
          <w:szCs w:val="24"/>
        </w:rPr>
        <w:t>"iPhone 16"</w:t>
      </w:r>
    </w:p>
    <w:p w14:paraId="4B5C5196">
      <w:pPr>
        <w:pStyle w:val="85"/>
        <w:keepNext w:val="0"/>
        <w:keepLines w:val="0"/>
        <w:widowControl/>
        <w:suppressLineNumbers w:val="0"/>
      </w:pPr>
      <w:r>
        <w:t>should return products immediately instead of scanning the whole database.</w:t>
      </w:r>
    </w:p>
    <w:p w14:paraId="3FBAF5B7">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887C8E2">
      <w:pPr>
        <w:pStyle w:val="4"/>
        <w:keepNext w:val="0"/>
        <w:keepLines w:val="0"/>
        <w:widowControl/>
        <w:suppressLineNumbers w:val="0"/>
      </w:pPr>
      <w:r>
        <w:t>4. Stream Processing</w:t>
      </w:r>
    </w:p>
    <w:p w14:paraId="4C104DC3">
      <w:pPr>
        <w:pStyle w:val="85"/>
        <w:keepNext w:val="0"/>
        <w:keepLines w:val="0"/>
        <w:widowControl/>
        <w:suppressLineNumbers w:val="0"/>
      </w:pPr>
      <w:r>
        <w:t>Purpose:</w:t>
      </w:r>
    </w:p>
    <w:p w14:paraId="06D2E9E2">
      <w:pPr>
        <w:pStyle w:val="85"/>
        <w:keepNext w:val="0"/>
        <w:keepLines w:val="0"/>
        <w:widowControl/>
        <w:suppressLineNumbers w:val="0"/>
      </w:pPr>
      <w:r>
        <w:t>Send information immediately.</w:t>
      </w:r>
    </w:p>
    <w:p w14:paraId="73F1B55A">
      <w:pPr>
        <w:pStyle w:val="85"/>
        <w:keepNext w:val="0"/>
        <w:keepLines w:val="0"/>
        <w:widowControl/>
        <w:suppressLineNumbers w:val="0"/>
      </w:pPr>
      <w:r>
        <w:t>Example:</w:t>
      </w:r>
    </w:p>
    <w:p w14:paraId="5700142C">
      <w:pPr>
        <w:pStyle w:val="85"/>
        <w:keepNext w:val="0"/>
        <w:keepLines w:val="0"/>
        <w:widowControl/>
        <w:suppressLineNumbers w:val="0"/>
      </w:pPr>
      <w:r>
        <w:t>Customer places an order.</w:t>
      </w:r>
    </w:p>
    <w:p w14:paraId="014D549F">
      <w:pPr>
        <w:pStyle w:val="85"/>
        <w:keepNext w:val="0"/>
        <w:keepLines w:val="0"/>
        <w:widowControl/>
        <w:suppressLineNumbers w:val="0"/>
      </w:pPr>
      <w:r>
        <w:t>Immediately send:</w:t>
      </w:r>
    </w:p>
    <w:p w14:paraId="7BD3D779">
      <w:pPr>
        <w:keepNext w:val="0"/>
        <w:keepLines w:val="0"/>
        <w:widowControl/>
        <w:numPr>
          <w:ilvl w:val="0"/>
          <w:numId w:val="17"/>
        </w:numPr>
        <w:suppressLineNumbers w:val="0"/>
        <w:spacing w:before="0" w:beforeAutospacing="1" w:after="0" w:afterAutospacing="1"/>
        <w:ind w:left="720" w:hanging="360"/>
      </w:pPr>
      <w:r>
        <w:t xml:space="preserve">Email </w:t>
      </w:r>
    </w:p>
    <w:p w14:paraId="2B6B2660">
      <w:pPr>
        <w:keepNext w:val="0"/>
        <w:keepLines w:val="0"/>
        <w:widowControl/>
        <w:numPr>
          <w:ilvl w:val="0"/>
          <w:numId w:val="17"/>
        </w:numPr>
        <w:suppressLineNumbers w:val="0"/>
        <w:spacing w:before="0" w:beforeAutospacing="1" w:after="0" w:afterAutospacing="1"/>
        <w:ind w:left="720" w:hanging="360"/>
      </w:pPr>
      <w:r>
        <w:t xml:space="preserve">SMS </w:t>
      </w:r>
    </w:p>
    <w:p w14:paraId="5A740A3A">
      <w:pPr>
        <w:keepNext w:val="0"/>
        <w:keepLines w:val="0"/>
        <w:widowControl/>
        <w:numPr>
          <w:ilvl w:val="0"/>
          <w:numId w:val="17"/>
        </w:numPr>
        <w:suppressLineNumbers w:val="0"/>
        <w:spacing w:before="0" w:beforeAutospacing="1" w:after="0" w:afterAutospacing="1"/>
        <w:ind w:left="720" w:hanging="360"/>
      </w:pPr>
      <w:r>
        <w:t xml:space="preserve">Warehouse notification </w:t>
      </w:r>
    </w:p>
    <w:p w14:paraId="434A3422">
      <w:pPr>
        <w:keepNext w:val="0"/>
        <w:keepLines w:val="0"/>
        <w:widowControl/>
        <w:numPr>
          <w:ilvl w:val="0"/>
          <w:numId w:val="17"/>
        </w:numPr>
        <w:suppressLineNumbers w:val="0"/>
        <w:spacing w:before="0" w:beforeAutospacing="1" w:after="0" w:afterAutospacing="1"/>
        <w:ind w:left="720" w:hanging="360"/>
      </w:pPr>
      <w:r>
        <w:t xml:space="preserve">Payment confirmation </w:t>
      </w:r>
    </w:p>
    <w:p w14:paraId="37547861">
      <w:pPr>
        <w:pStyle w:val="85"/>
        <w:keepNext w:val="0"/>
        <w:keepLines w:val="0"/>
        <w:widowControl/>
        <w:suppressLineNumbers w:val="0"/>
      </w:pPr>
      <w:r>
        <w:t>without waiting.</w:t>
      </w:r>
    </w:p>
    <w:p w14:paraId="2DCAABEC">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56C07D3">
      <w:pPr>
        <w:pStyle w:val="4"/>
        <w:keepNext w:val="0"/>
        <w:keepLines w:val="0"/>
        <w:widowControl/>
        <w:suppressLineNumbers w:val="0"/>
      </w:pPr>
      <w:r>
        <w:t>5. Batch Processing</w:t>
      </w:r>
    </w:p>
    <w:p w14:paraId="53D6ED56">
      <w:pPr>
        <w:pStyle w:val="85"/>
        <w:keepNext w:val="0"/>
        <w:keepLines w:val="0"/>
        <w:widowControl/>
        <w:suppressLineNumbers w:val="0"/>
      </w:pPr>
      <w:r>
        <w:t>Purpose:</w:t>
      </w:r>
    </w:p>
    <w:p w14:paraId="1662EB22">
      <w:pPr>
        <w:pStyle w:val="85"/>
        <w:keepNext w:val="0"/>
        <w:keepLines w:val="0"/>
        <w:widowControl/>
        <w:suppressLineNumbers w:val="0"/>
      </w:pPr>
      <w:r>
        <w:t>Process huge amounts of stored data periodically.</w:t>
      </w:r>
    </w:p>
    <w:p w14:paraId="26149787">
      <w:pPr>
        <w:pStyle w:val="85"/>
        <w:keepNext w:val="0"/>
        <w:keepLines w:val="0"/>
        <w:widowControl/>
        <w:suppressLineNumbers w:val="0"/>
      </w:pPr>
      <w:r>
        <w:t>Example:</w:t>
      </w:r>
    </w:p>
    <w:p w14:paraId="1E764366">
      <w:pPr>
        <w:pStyle w:val="85"/>
        <w:keepNext w:val="0"/>
        <w:keepLines w:val="0"/>
        <w:widowControl/>
        <w:suppressLineNumbers w:val="0"/>
      </w:pPr>
      <w:r>
        <w:t>Every midnight:</w:t>
      </w:r>
    </w:p>
    <w:p w14:paraId="0F074969">
      <w:pPr>
        <w:keepNext w:val="0"/>
        <w:keepLines w:val="0"/>
        <w:widowControl/>
        <w:numPr>
          <w:ilvl w:val="0"/>
          <w:numId w:val="18"/>
        </w:numPr>
        <w:suppressLineNumbers w:val="0"/>
        <w:spacing w:before="0" w:beforeAutospacing="1" w:after="0" w:afterAutospacing="1"/>
        <w:ind w:left="720" w:hanging="360"/>
      </w:pPr>
      <w:r>
        <w:t xml:space="preserve">Calculate daily sales </w:t>
      </w:r>
    </w:p>
    <w:p w14:paraId="685AA29D">
      <w:pPr>
        <w:keepNext w:val="0"/>
        <w:keepLines w:val="0"/>
        <w:widowControl/>
        <w:numPr>
          <w:ilvl w:val="0"/>
          <w:numId w:val="18"/>
        </w:numPr>
        <w:suppressLineNumbers w:val="0"/>
        <w:spacing w:before="0" w:beforeAutospacing="1" w:after="0" w:afterAutospacing="1"/>
        <w:ind w:left="720" w:hanging="360"/>
      </w:pPr>
      <w:r>
        <w:t xml:space="preserve">Generate reports </w:t>
      </w:r>
    </w:p>
    <w:p w14:paraId="214F5A0A">
      <w:pPr>
        <w:keepNext w:val="0"/>
        <w:keepLines w:val="0"/>
        <w:widowControl/>
        <w:numPr>
          <w:ilvl w:val="0"/>
          <w:numId w:val="18"/>
        </w:numPr>
        <w:suppressLineNumbers w:val="0"/>
        <w:spacing w:before="0" w:beforeAutospacing="1" w:after="0" w:afterAutospacing="1"/>
        <w:ind w:left="720" w:hanging="360"/>
      </w:pPr>
      <w:r>
        <w:t xml:space="preserve">Detect fraud </w:t>
      </w:r>
    </w:p>
    <w:p w14:paraId="741D8CAF">
      <w:pPr>
        <w:keepNext w:val="0"/>
        <w:keepLines w:val="0"/>
        <w:widowControl/>
        <w:numPr>
          <w:ilvl w:val="0"/>
          <w:numId w:val="18"/>
        </w:numPr>
        <w:suppressLineNumbers w:val="0"/>
        <w:spacing w:before="0" w:beforeAutospacing="1" w:after="0" w:afterAutospacing="1"/>
        <w:ind w:left="720" w:hanging="360"/>
      </w:pPr>
      <w:r>
        <w:t>Train recommendation models</w:t>
      </w:r>
    </w:p>
    <w:p w14:paraId="17B92AA7">
      <w:pPr>
        <w:rPr>
          <w:rFonts w:ascii="SimSun" w:hAnsi="SimSun" w:eastAsia="SimSun" w:cs="SimSun"/>
          <w:b/>
          <w:bCs/>
          <w:sz w:val="32"/>
          <w:szCs w:val="32"/>
        </w:rPr>
      </w:pPr>
    </w:p>
    <w:p w14:paraId="7DABA29A">
      <w:pPr>
        <w:rPr>
          <w:rFonts w:ascii="SimSun" w:hAnsi="SimSun" w:eastAsia="SimSun" w:cs="SimSun"/>
          <w:b/>
          <w:bCs/>
          <w:sz w:val="32"/>
          <w:szCs w:val="32"/>
        </w:rPr>
      </w:pPr>
    </w:p>
    <w:p w14:paraId="05A7054A">
      <w:pPr>
        <w:rPr>
          <w:rFonts w:ascii="SimSun" w:hAnsi="SimSun" w:eastAsia="SimSun" w:cs="SimSun"/>
          <w:b/>
          <w:bCs/>
          <w:sz w:val="32"/>
          <w:szCs w:val="32"/>
        </w:rPr>
      </w:pPr>
    </w:p>
    <w:p w14:paraId="596AFF48">
      <w:pPr>
        <w:rPr>
          <w:rFonts w:ascii="SimSun" w:hAnsi="SimSun" w:eastAsia="SimSun" w:cs="SimSun"/>
          <w:b/>
          <w:bCs/>
          <w:sz w:val="32"/>
          <w:szCs w:val="32"/>
        </w:rPr>
      </w:pPr>
    </w:p>
    <w:p w14:paraId="210A8EF3">
      <w:pPr>
        <w:rPr>
          <w:rFonts w:ascii="SimSun" w:hAnsi="SimSun" w:eastAsia="SimSun" w:cs="SimSun"/>
          <w:b/>
          <w:bCs/>
          <w:sz w:val="32"/>
          <w:szCs w:val="32"/>
        </w:rPr>
      </w:pPr>
    </w:p>
    <w:p w14:paraId="4BCF93B0">
      <w:pPr>
        <w:pStyle w:val="2"/>
        <w:keepNext w:val="0"/>
        <w:keepLines w:val="0"/>
        <w:widowControl/>
        <w:suppressLineNumbers w:val="0"/>
      </w:pPr>
      <w:r>
        <w:t>Real Company Example</w:t>
      </w:r>
    </w:p>
    <w:p w14:paraId="2FEFF3A5">
      <w:pPr>
        <w:pStyle w:val="85"/>
        <w:keepNext w:val="0"/>
        <w:keepLines w:val="0"/>
        <w:widowControl/>
        <w:suppressLineNumbers w:val="0"/>
      </w:pPr>
      <w:r>
        <w:t>Imagine an e-commerce platform.</w:t>
      </w:r>
    </w:p>
    <w:p w14:paraId="174DCAFC">
      <w:pPr>
        <w:pStyle w:val="85"/>
        <w:keepNext w:val="0"/>
        <w:keepLines w:val="0"/>
        <w:widowControl/>
        <w:suppressLineNumbers w:val="0"/>
      </w:pPr>
      <w:r>
        <w:t>Customer opens the website.</w:t>
      </w:r>
    </w:p>
    <w:p w14:paraId="4F1C1FAF">
      <w:pPr>
        <w:pStyle w:val="85"/>
        <w:keepNext w:val="0"/>
        <w:keepLines w:val="0"/>
        <w:widowControl/>
        <w:suppressLineNumbers w:val="0"/>
      </w:pPr>
      <w:r>
        <w:t>↓</w:t>
      </w:r>
    </w:p>
    <w:p w14:paraId="6A7D041E">
      <w:pPr>
        <w:pStyle w:val="85"/>
        <w:keepNext w:val="0"/>
        <w:keepLines w:val="0"/>
        <w:widowControl/>
        <w:suppressLineNumbers w:val="0"/>
      </w:pPr>
      <w:r>
        <w:t>Cache returns homepage quickly.</w:t>
      </w:r>
    </w:p>
    <w:p w14:paraId="5387C2DA">
      <w:pPr>
        <w:pStyle w:val="85"/>
        <w:keepNext w:val="0"/>
        <w:keepLines w:val="0"/>
        <w:widowControl/>
        <w:suppressLineNumbers w:val="0"/>
      </w:pPr>
      <w:r>
        <w:t>↓</w:t>
      </w:r>
    </w:p>
    <w:p w14:paraId="11804C2D">
      <w:pPr>
        <w:pStyle w:val="85"/>
        <w:keepNext w:val="0"/>
        <w:keepLines w:val="0"/>
        <w:widowControl/>
        <w:suppressLineNumbers w:val="0"/>
      </w:pPr>
      <w:r>
        <w:t>Customer searches "Laptop."</w:t>
      </w:r>
    </w:p>
    <w:p w14:paraId="43A0651D">
      <w:pPr>
        <w:pStyle w:val="85"/>
        <w:keepNext w:val="0"/>
        <w:keepLines w:val="0"/>
        <w:widowControl/>
        <w:suppressLineNumbers w:val="0"/>
      </w:pPr>
      <w:r>
        <w:t>↓</w:t>
      </w:r>
    </w:p>
    <w:p w14:paraId="562B50A0">
      <w:pPr>
        <w:pStyle w:val="85"/>
        <w:keepNext w:val="0"/>
        <w:keepLines w:val="0"/>
        <w:widowControl/>
        <w:suppressLineNumbers w:val="0"/>
      </w:pPr>
      <w:r>
        <w:t>Search index finds products.</w:t>
      </w:r>
    </w:p>
    <w:p w14:paraId="2EE3CB5D">
      <w:pPr>
        <w:pStyle w:val="85"/>
        <w:keepNext w:val="0"/>
        <w:keepLines w:val="0"/>
        <w:widowControl/>
        <w:suppressLineNumbers w:val="0"/>
      </w:pPr>
      <w:r>
        <w:t>↓</w:t>
      </w:r>
    </w:p>
    <w:p w14:paraId="4B0F7FB7">
      <w:pPr>
        <w:pStyle w:val="85"/>
        <w:keepNext w:val="0"/>
        <w:keepLines w:val="0"/>
        <w:widowControl/>
        <w:suppressLineNumbers w:val="0"/>
      </w:pPr>
      <w:r>
        <w:t>Customer buys a laptop.</w:t>
      </w:r>
    </w:p>
    <w:p w14:paraId="2D60B072">
      <w:pPr>
        <w:pStyle w:val="85"/>
        <w:keepNext w:val="0"/>
        <w:keepLines w:val="0"/>
        <w:widowControl/>
        <w:suppressLineNumbers w:val="0"/>
      </w:pPr>
      <w:r>
        <w:t>↓</w:t>
      </w:r>
    </w:p>
    <w:p w14:paraId="6FF9C71E">
      <w:pPr>
        <w:pStyle w:val="85"/>
        <w:keepNext w:val="0"/>
        <w:keepLines w:val="0"/>
        <w:widowControl/>
        <w:suppressLineNumbers w:val="0"/>
      </w:pPr>
      <w:r>
        <w:t>Database stores the order.</w:t>
      </w:r>
    </w:p>
    <w:p w14:paraId="2ADAFC1D">
      <w:pPr>
        <w:pStyle w:val="85"/>
        <w:keepNext w:val="0"/>
        <w:keepLines w:val="0"/>
        <w:widowControl/>
        <w:suppressLineNumbers w:val="0"/>
      </w:pPr>
      <w:r>
        <w:t>↓</w:t>
      </w:r>
    </w:p>
    <w:p w14:paraId="07E6A93C">
      <w:pPr>
        <w:pStyle w:val="85"/>
        <w:keepNext w:val="0"/>
        <w:keepLines w:val="0"/>
        <w:widowControl/>
        <w:suppressLineNumbers w:val="0"/>
      </w:pPr>
      <w:r>
        <w:t>Stream processing sends confirmation.</w:t>
      </w:r>
    </w:p>
    <w:p w14:paraId="7AB3C040">
      <w:pPr>
        <w:pStyle w:val="85"/>
        <w:keepNext w:val="0"/>
        <w:keepLines w:val="0"/>
        <w:widowControl/>
        <w:suppressLineNumbers w:val="0"/>
      </w:pPr>
      <w:r>
        <w:t>↓</w:t>
      </w:r>
    </w:p>
    <w:p w14:paraId="40570203">
      <w:pPr>
        <w:pStyle w:val="85"/>
        <w:keepNext w:val="0"/>
        <w:keepLines w:val="0"/>
        <w:widowControl/>
        <w:suppressLineNumbers w:val="0"/>
      </w:pPr>
      <w:r>
        <w:t>At night, batch processing generates sales reports.</w:t>
      </w:r>
    </w:p>
    <w:p w14:paraId="2B182449">
      <w:pPr>
        <w:pStyle w:val="2"/>
        <w:keepNext w:val="0"/>
        <w:keepLines w:val="0"/>
        <w:widowControl/>
        <w:suppressLineNumbers w:val="0"/>
      </w:pPr>
      <w:r>
        <w:t>Business Reason</w:t>
      </w:r>
    </w:p>
    <w:p w14:paraId="66E48098">
      <w:pPr>
        <w:pStyle w:val="85"/>
        <w:keepNext w:val="0"/>
        <w:keepLines w:val="0"/>
        <w:widowControl/>
        <w:suppressLineNumbers w:val="0"/>
      </w:pPr>
      <w:r>
        <w:t>Companies separate responsibilities because:</w:t>
      </w:r>
    </w:p>
    <w:p w14:paraId="1948EFEE">
      <w:pPr>
        <w:keepNext w:val="0"/>
        <w:keepLines w:val="0"/>
        <w:widowControl/>
        <w:numPr>
          <w:ilvl w:val="0"/>
          <w:numId w:val="19"/>
        </w:numPr>
        <w:suppressLineNumbers w:val="0"/>
        <w:spacing w:before="0" w:beforeAutospacing="1" w:after="0" w:afterAutospacing="1"/>
        <w:ind w:left="720" w:hanging="360"/>
      </w:pPr>
      <w:r>
        <w:t xml:space="preserve">Faster response for customers. </w:t>
      </w:r>
    </w:p>
    <w:p w14:paraId="6F4DC31C">
      <w:pPr>
        <w:keepNext w:val="0"/>
        <w:keepLines w:val="0"/>
        <w:widowControl/>
        <w:numPr>
          <w:ilvl w:val="0"/>
          <w:numId w:val="19"/>
        </w:numPr>
        <w:suppressLineNumbers w:val="0"/>
        <w:spacing w:before="0" w:beforeAutospacing="1" w:after="0" w:afterAutospacing="1"/>
        <w:ind w:left="720" w:hanging="360"/>
      </w:pPr>
      <w:r>
        <w:t xml:space="preserve">Lower infrastructure cost. </w:t>
      </w:r>
    </w:p>
    <w:p w14:paraId="0AB27BBE">
      <w:pPr>
        <w:keepNext w:val="0"/>
        <w:keepLines w:val="0"/>
        <w:widowControl/>
        <w:numPr>
          <w:ilvl w:val="0"/>
          <w:numId w:val="19"/>
        </w:numPr>
        <w:suppressLineNumbers w:val="0"/>
        <w:spacing w:before="0" w:beforeAutospacing="1" w:after="0" w:afterAutospacing="1"/>
        <w:ind w:left="720" w:hanging="360"/>
      </w:pPr>
      <w:r>
        <w:t xml:space="preserve">Easier maintenance. </w:t>
      </w:r>
    </w:p>
    <w:p w14:paraId="396153FF">
      <w:pPr>
        <w:keepNext w:val="0"/>
        <w:keepLines w:val="0"/>
        <w:widowControl/>
        <w:numPr>
          <w:ilvl w:val="0"/>
          <w:numId w:val="19"/>
        </w:numPr>
        <w:suppressLineNumbers w:val="0"/>
        <w:spacing w:before="0" w:beforeAutospacing="1" w:after="0" w:afterAutospacing="1"/>
        <w:ind w:left="720" w:hanging="360"/>
      </w:pPr>
      <w:r>
        <w:t xml:space="preserve">Better scalability. </w:t>
      </w:r>
    </w:p>
    <w:p w14:paraId="43514FF5">
      <w:pPr>
        <w:keepNext w:val="0"/>
        <w:keepLines w:val="0"/>
        <w:widowControl/>
        <w:numPr>
          <w:ilvl w:val="0"/>
          <w:numId w:val="19"/>
        </w:numPr>
        <w:suppressLineNumbers w:val="0"/>
        <w:spacing w:before="0" w:beforeAutospacing="1" w:after="0" w:afterAutospacing="1"/>
        <w:ind w:left="720" w:hanging="360"/>
      </w:pPr>
      <w:r>
        <w:t xml:space="preserve">Higher reliability. </w:t>
      </w:r>
    </w:p>
    <w:p w14:paraId="2DA4B980">
      <w:pPr>
        <w:pStyle w:val="85"/>
        <w:keepNext w:val="0"/>
        <w:keepLines w:val="0"/>
        <w:widowControl/>
        <w:suppressLineNumbers w:val="0"/>
      </w:pPr>
      <w:r>
        <w:t>Using one tool for everything usually leads to poor performance as applications grow.</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15"/>
        <w:gridCol w:w="4275"/>
      </w:tblGrid>
      <w:tr w14:paraId="6D8BD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97ABD75">
            <w:pPr>
              <w:keepNext w:val="0"/>
              <w:keepLines w:val="0"/>
              <w:widowControl/>
              <w:suppressLineNumbers w:val="0"/>
              <w:jc w:val="center"/>
              <w:rPr>
                <w:b/>
                <w:bCs/>
              </w:rPr>
            </w:pPr>
            <w:r>
              <w:rPr>
                <w:rFonts w:ascii="SimSun" w:hAnsi="SimSun" w:eastAsia="SimSun" w:cs="SimSun"/>
                <w:b/>
                <w:bCs/>
                <w:kern w:val="0"/>
                <w:sz w:val="24"/>
                <w:szCs w:val="24"/>
                <w:lang w:val="en-US" w:eastAsia="zh-CN" w:bidi="ar"/>
              </w:rPr>
              <w:t>One Tool for Everything</w:t>
            </w:r>
          </w:p>
        </w:tc>
        <w:tc>
          <w:tcPr>
            <w:tcW w:w="0" w:type="auto"/>
            <w:shd w:val="clear"/>
            <w:vAlign w:val="center"/>
          </w:tcPr>
          <w:p w14:paraId="447C50F6">
            <w:pPr>
              <w:keepNext w:val="0"/>
              <w:keepLines w:val="0"/>
              <w:widowControl/>
              <w:suppressLineNumbers w:val="0"/>
              <w:jc w:val="center"/>
              <w:rPr>
                <w:b/>
                <w:bCs/>
              </w:rPr>
            </w:pPr>
            <w:r>
              <w:rPr>
                <w:rFonts w:ascii="SimSun" w:hAnsi="SimSun" w:eastAsia="SimSun" w:cs="SimSun"/>
                <w:b/>
                <w:bCs/>
                <w:kern w:val="0"/>
                <w:sz w:val="24"/>
                <w:szCs w:val="24"/>
                <w:lang w:val="en-US" w:eastAsia="zh-CN" w:bidi="ar"/>
              </w:rPr>
              <w:t>Multiple Specialized Tools</w:t>
            </w:r>
          </w:p>
        </w:tc>
      </w:tr>
      <w:tr w14:paraId="03CE8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AE6520">
            <w:pPr>
              <w:keepNext w:val="0"/>
              <w:keepLines w:val="0"/>
              <w:widowControl/>
              <w:suppressLineNumbers w:val="0"/>
              <w:jc w:val="left"/>
            </w:pPr>
            <w:r>
              <w:rPr>
                <w:rFonts w:ascii="SimSun" w:hAnsi="SimSun" w:eastAsia="SimSun" w:cs="SimSun"/>
                <w:kern w:val="0"/>
                <w:sz w:val="24"/>
                <w:szCs w:val="24"/>
                <w:lang w:val="en-US" w:eastAsia="zh-CN" w:bidi="ar"/>
              </w:rPr>
              <w:t>Simpler</w:t>
            </w:r>
          </w:p>
        </w:tc>
        <w:tc>
          <w:tcPr>
            <w:tcW w:w="0" w:type="auto"/>
            <w:shd w:val="clear"/>
            <w:vAlign w:val="center"/>
          </w:tcPr>
          <w:p w14:paraId="3234B064">
            <w:pPr>
              <w:keepNext w:val="0"/>
              <w:keepLines w:val="0"/>
              <w:widowControl/>
              <w:suppressLineNumbers w:val="0"/>
              <w:jc w:val="left"/>
            </w:pPr>
            <w:r>
              <w:rPr>
                <w:rFonts w:ascii="SimSun" w:hAnsi="SimSun" w:eastAsia="SimSun" w:cs="SimSun"/>
                <w:kern w:val="0"/>
                <w:sz w:val="24"/>
                <w:szCs w:val="24"/>
                <w:lang w:val="en-US" w:eastAsia="zh-CN" w:bidi="ar"/>
              </w:rPr>
              <w:t>More complex</w:t>
            </w:r>
          </w:p>
        </w:tc>
      </w:tr>
      <w:tr w14:paraId="3F3DE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F70A67">
            <w:pPr>
              <w:keepNext w:val="0"/>
              <w:keepLines w:val="0"/>
              <w:widowControl/>
              <w:suppressLineNumbers w:val="0"/>
              <w:jc w:val="left"/>
            </w:pPr>
            <w:r>
              <w:rPr>
                <w:rFonts w:ascii="SimSun" w:hAnsi="SimSun" w:eastAsia="SimSun" w:cs="SimSun"/>
                <w:kern w:val="0"/>
                <w:sz w:val="24"/>
                <w:szCs w:val="24"/>
                <w:lang w:val="en-US" w:eastAsia="zh-CN" w:bidi="ar"/>
              </w:rPr>
              <w:t>Easier to develop initially</w:t>
            </w:r>
          </w:p>
        </w:tc>
        <w:tc>
          <w:tcPr>
            <w:tcW w:w="0" w:type="auto"/>
            <w:shd w:val="clear"/>
            <w:vAlign w:val="center"/>
          </w:tcPr>
          <w:p w14:paraId="527AA30B">
            <w:pPr>
              <w:keepNext w:val="0"/>
              <w:keepLines w:val="0"/>
              <w:widowControl/>
              <w:suppressLineNumbers w:val="0"/>
              <w:jc w:val="left"/>
            </w:pPr>
            <w:r>
              <w:rPr>
                <w:rFonts w:ascii="SimSun" w:hAnsi="SimSun" w:eastAsia="SimSun" w:cs="SimSun"/>
                <w:kern w:val="0"/>
                <w:sz w:val="24"/>
                <w:szCs w:val="24"/>
                <w:lang w:val="en-US" w:eastAsia="zh-CN" w:bidi="ar"/>
              </w:rPr>
              <w:t>Better scalability</w:t>
            </w:r>
          </w:p>
        </w:tc>
      </w:tr>
      <w:tr w14:paraId="73021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8837B5">
            <w:pPr>
              <w:keepNext w:val="0"/>
              <w:keepLines w:val="0"/>
              <w:widowControl/>
              <w:suppressLineNumbers w:val="0"/>
              <w:jc w:val="left"/>
            </w:pPr>
            <w:r>
              <w:rPr>
                <w:rFonts w:ascii="SimSun" w:hAnsi="SimSun" w:eastAsia="SimSun" w:cs="SimSun"/>
                <w:kern w:val="0"/>
                <w:sz w:val="24"/>
                <w:szCs w:val="24"/>
                <w:lang w:val="en-US" w:eastAsia="zh-CN" w:bidi="ar"/>
              </w:rPr>
              <w:t>Lower maintenance initially</w:t>
            </w:r>
          </w:p>
        </w:tc>
        <w:tc>
          <w:tcPr>
            <w:tcW w:w="0" w:type="auto"/>
            <w:shd w:val="clear"/>
            <w:vAlign w:val="center"/>
          </w:tcPr>
          <w:p w14:paraId="17FA795F">
            <w:pPr>
              <w:keepNext w:val="0"/>
              <w:keepLines w:val="0"/>
              <w:widowControl/>
              <w:suppressLineNumbers w:val="0"/>
              <w:jc w:val="left"/>
            </w:pPr>
            <w:r>
              <w:rPr>
                <w:rFonts w:ascii="SimSun" w:hAnsi="SimSun" w:eastAsia="SimSun" w:cs="SimSun"/>
                <w:kern w:val="0"/>
                <w:sz w:val="24"/>
                <w:szCs w:val="24"/>
                <w:lang w:val="en-US" w:eastAsia="zh-CN" w:bidi="ar"/>
              </w:rPr>
              <w:t>Higher performance</w:t>
            </w:r>
          </w:p>
        </w:tc>
      </w:tr>
      <w:tr w14:paraId="3AB06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910FD0">
            <w:pPr>
              <w:keepNext w:val="0"/>
              <w:keepLines w:val="0"/>
              <w:widowControl/>
              <w:suppressLineNumbers w:val="0"/>
              <w:jc w:val="left"/>
            </w:pPr>
            <w:r>
              <w:rPr>
                <w:rFonts w:ascii="SimSun" w:hAnsi="SimSun" w:eastAsia="SimSun" w:cs="SimSun"/>
                <w:kern w:val="0"/>
                <w:sz w:val="24"/>
                <w:szCs w:val="24"/>
                <w:lang w:val="en-US" w:eastAsia="zh-CN" w:bidi="ar"/>
              </w:rPr>
              <w:t>Limited flexibility</w:t>
            </w:r>
          </w:p>
        </w:tc>
        <w:tc>
          <w:tcPr>
            <w:tcW w:w="0" w:type="auto"/>
            <w:shd w:val="clear"/>
            <w:vAlign w:val="center"/>
          </w:tcPr>
          <w:p w14:paraId="6E9E977F">
            <w:pPr>
              <w:keepNext w:val="0"/>
              <w:keepLines w:val="0"/>
              <w:widowControl/>
              <w:suppressLineNumbers w:val="0"/>
              <w:jc w:val="left"/>
            </w:pPr>
            <w:r>
              <w:rPr>
                <w:rFonts w:ascii="SimSun" w:hAnsi="SimSun" w:eastAsia="SimSun" w:cs="SimSun"/>
                <w:kern w:val="0"/>
                <w:sz w:val="24"/>
                <w:szCs w:val="24"/>
                <w:lang w:val="en-US" w:eastAsia="zh-CN" w:bidi="ar"/>
              </w:rPr>
              <w:t>Each tool is optimized for its task</w:t>
            </w:r>
          </w:p>
        </w:tc>
      </w:tr>
    </w:tbl>
    <w:p w14:paraId="55C67D48">
      <w:pPr>
        <w:rPr>
          <w:rFonts w:ascii="SimSun" w:hAnsi="SimSun" w:eastAsia="SimSun" w:cs="SimSun"/>
          <w:b/>
          <w:bCs/>
          <w:sz w:val="32"/>
          <w:szCs w:val="32"/>
        </w:rPr>
      </w:pPr>
    </w:p>
    <w:p w14:paraId="496D8195">
      <w:pPr>
        <w:pStyle w:val="2"/>
        <w:keepNext w:val="0"/>
        <w:keepLines w:val="0"/>
        <w:widowControl/>
        <w:suppressLineNumbers w:val="0"/>
      </w:pPr>
      <w:r>
        <w:t>Where this fits in the Data Engineering lifecycle</w:t>
      </w:r>
    </w:p>
    <w:p w14:paraId="623AD802">
      <w:pPr>
        <w:pStyle w:val="85"/>
        <w:keepNext w:val="0"/>
        <w:keepLines w:val="0"/>
        <w:widowControl/>
        <w:suppressLineNumbers w:val="0"/>
      </w:pPr>
      <w:r>
        <w:t>This topic provides the foundation for the entire lifecycle:</w:t>
      </w:r>
    </w:p>
    <w:p w14:paraId="4B93554D">
      <w:pPr>
        <w:keepNext w:val="0"/>
        <w:keepLines w:val="0"/>
        <w:widowControl/>
        <w:numPr>
          <w:ilvl w:val="0"/>
          <w:numId w:val="20"/>
        </w:numPr>
        <w:suppressLineNumbers w:val="0"/>
        <w:spacing w:before="0" w:beforeAutospacing="1" w:after="0" w:afterAutospacing="1"/>
        <w:ind w:left="720" w:hanging="360"/>
      </w:pPr>
      <w:r>
        <w:t xml:space="preserve">Data is generated. </w:t>
      </w:r>
    </w:p>
    <w:p w14:paraId="5B0473BA">
      <w:pPr>
        <w:keepNext w:val="0"/>
        <w:keepLines w:val="0"/>
        <w:widowControl/>
        <w:numPr>
          <w:ilvl w:val="0"/>
          <w:numId w:val="20"/>
        </w:numPr>
        <w:suppressLineNumbers w:val="0"/>
        <w:spacing w:before="0" w:beforeAutospacing="1" w:after="0" w:afterAutospacing="1"/>
        <w:ind w:left="720" w:hanging="360"/>
      </w:pPr>
      <w:r>
        <w:t xml:space="preserve">Data is ingested. </w:t>
      </w:r>
    </w:p>
    <w:p w14:paraId="4249463A">
      <w:pPr>
        <w:keepNext w:val="0"/>
        <w:keepLines w:val="0"/>
        <w:widowControl/>
        <w:numPr>
          <w:ilvl w:val="0"/>
          <w:numId w:val="20"/>
        </w:numPr>
        <w:suppressLineNumbers w:val="0"/>
        <w:spacing w:before="0" w:beforeAutospacing="1" w:after="0" w:afterAutospacing="1"/>
        <w:ind w:left="720" w:hanging="360"/>
      </w:pPr>
      <w:r>
        <w:t xml:space="preserve">Data is stored. </w:t>
      </w:r>
    </w:p>
    <w:p w14:paraId="6EF379A3">
      <w:pPr>
        <w:keepNext w:val="0"/>
        <w:keepLines w:val="0"/>
        <w:widowControl/>
        <w:numPr>
          <w:ilvl w:val="0"/>
          <w:numId w:val="20"/>
        </w:numPr>
        <w:suppressLineNumbers w:val="0"/>
        <w:spacing w:before="0" w:beforeAutospacing="1" w:after="0" w:afterAutospacing="1"/>
        <w:ind w:left="720" w:hanging="360"/>
      </w:pPr>
      <w:r>
        <w:t xml:space="preserve">Data is processed. </w:t>
      </w:r>
    </w:p>
    <w:p w14:paraId="69AAED79">
      <w:pPr>
        <w:keepNext w:val="0"/>
        <w:keepLines w:val="0"/>
        <w:widowControl/>
        <w:numPr>
          <w:ilvl w:val="0"/>
          <w:numId w:val="20"/>
        </w:numPr>
        <w:suppressLineNumbers w:val="0"/>
        <w:spacing w:before="0" w:beforeAutospacing="1" w:after="0" w:afterAutospacing="1"/>
        <w:ind w:left="720" w:hanging="360"/>
      </w:pPr>
      <w:r>
        <w:t xml:space="preserve">Data is searched. </w:t>
      </w:r>
    </w:p>
    <w:p w14:paraId="71BFAC5A">
      <w:pPr>
        <w:keepNext w:val="0"/>
        <w:keepLines w:val="0"/>
        <w:widowControl/>
        <w:numPr>
          <w:ilvl w:val="0"/>
          <w:numId w:val="20"/>
        </w:numPr>
        <w:suppressLineNumbers w:val="0"/>
        <w:spacing w:before="0" w:beforeAutospacing="1" w:after="0" w:afterAutospacing="1"/>
        <w:ind w:left="720" w:hanging="360"/>
      </w:pPr>
      <w:r>
        <w:t xml:space="preserve">Data is analyzed. </w:t>
      </w:r>
    </w:p>
    <w:p w14:paraId="7395579E">
      <w:pPr>
        <w:keepNext w:val="0"/>
        <w:keepLines w:val="0"/>
        <w:widowControl/>
        <w:numPr>
          <w:ilvl w:val="0"/>
          <w:numId w:val="20"/>
        </w:numPr>
        <w:suppressLineNumbers w:val="0"/>
        <w:spacing w:before="0" w:beforeAutospacing="1" w:after="0" w:afterAutospacing="1"/>
        <w:ind w:left="720" w:hanging="360"/>
      </w:pPr>
      <w:r>
        <w:t xml:space="preserve">Data is served to applications. </w:t>
      </w:r>
    </w:p>
    <w:p w14:paraId="7CD6C27F">
      <w:pPr>
        <w:pStyle w:val="85"/>
        <w:keepNext w:val="0"/>
        <w:keepLines w:val="0"/>
        <w:widowControl/>
        <w:suppressLineNumbers w:val="0"/>
      </w:pPr>
      <w:r>
        <w:t>Understanding these building blocks is essential before learning how to design pipelines and distributed systems.</w:t>
      </w:r>
    </w:p>
    <w:p w14:paraId="3EBDF062"/>
    <w:p w14:paraId="2E06405F"/>
    <w:p w14:paraId="1645E05E"/>
    <w:p w14:paraId="4597D5E3"/>
    <w:p w14:paraId="2FB86027"/>
    <w:p w14:paraId="6B0C955C"/>
    <w:p w14:paraId="30812B5F"/>
    <w:p w14:paraId="0F3249D4"/>
    <w:p w14:paraId="12D66F06"/>
    <w:p w14:paraId="3C063B9B"/>
    <w:p w14:paraId="105D1A16"/>
    <w:p w14:paraId="30DAEC9D"/>
    <w:p w14:paraId="106FBC2C"/>
    <w:p w14:paraId="1B2025FC"/>
    <w:p w14:paraId="484671B2"/>
    <w:p w14:paraId="2DF18591"/>
    <w:p w14:paraId="70A3F58A"/>
    <w:p w14:paraId="100ADE5C"/>
    <w:p w14:paraId="71AECA82"/>
    <w:p w14:paraId="173C1F6F"/>
    <w:p w14:paraId="6BEFAB83"/>
    <w:p w14:paraId="3D5F0180"/>
    <w:p w14:paraId="1697A46D"/>
    <w:p w14:paraId="366AB1DA"/>
    <w:p w14:paraId="216AE9DA"/>
    <w:p w14:paraId="09B6BD54"/>
    <w:p w14:paraId="1AA62445"/>
    <w:p w14:paraId="1CCC1E73"/>
    <w:p w14:paraId="5238471B"/>
    <w:p w14:paraId="4B3B9045"/>
    <w:p w14:paraId="6D98FC2F"/>
    <w:p w14:paraId="0A881B0F"/>
    <w:p w14:paraId="06F12951"/>
    <w:p w14:paraId="103B93E9"/>
    <w:p w14:paraId="147D1ABB"/>
    <w:p w14:paraId="140193E3"/>
    <w:p w14:paraId="3C75DDD3"/>
    <w:p w14:paraId="3705508C"/>
    <w:p w14:paraId="397737E3"/>
    <w:p w14:paraId="48B76637"/>
    <w:p w14:paraId="0F4A585A"/>
    <w:p w14:paraId="6A23B0F5"/>
    <w:p w14:paraId="17A2712F"/>
    <w:p w14:paraId="0AA7154A">
      <w:pPr>
        <w:rPr>
          <w:rFonts w:ascii="SimSun" w:hAnsi="SimSun" w:eastAsia="SimSun" w:cs="SimSun"/>
          <w:b/>
          <w:bCs/>
          <w:sz w:val="28"/>
          <w:szCs w:val="28"/>
        </w:rPr>
      </w:pPr>
      <w:r>
        <w:rPr>
          <w:rFonts w:ascii="SimSun" w:hAnsi="SimSun" w:eastAsia="SimSun" w:cs="SimSun"/>
          <w:b/>
          <w:bCs/>
          <w:sz w:val="28"/>
          <w:szCs w:val="28"/>
        </w:rPr>
        <w:t>Chapter 1 – Topic 2: Thinking About Data Systems</w:t>
      </w:r>
    </w:p>
    <w:p w14:paraId="5B4DB08D">
      <w:pPr>
        <w:pStyle w:val="2"/>
        <w:keepNext w:val="0"/>
        <w:keepLines w:val="0"/>
        <w:widowControl/>
        <w:suppressLineNumbers w:val="0"/>
      </w:pPr>
      <w:r>
        <w:t>What the author is saying</w:t>
      </w:r>
    </w:p>
    <w:p w14:paraId="4FE219B9">
      <w:pPr>
        <w:pStyle w:val="85"/>
        <w:keepNext w:val="0"/>
        <w:keepLines w:val="0"/>
        <w:widowControl/>
        <w:suppressLineNumbers w:val="0"/>
      </w:pPr>
      <w:r>
        <w:t>Traditionally, we think of these as completely different technologies:</w:t>
      </w:r>
    </w:p>
    <w:p w14:paraId="0658885D">
      <w:pPr>
        <w:keepNext w:val="0"/>
        <w:keepLines w:val="0"/>
        <w:widowControl/>
        <w:numPr>
          <w:ilvl w:val="0"/>
          <w:numId w:val="21"/>
        </w:numPr>
        <w:suppressLineNumbers w:val="0"/>
        <w:spacing w:before="0" w:beforeAutospacing="1" w:after="0" w:afterAutospacing="1"/>
        <w:ind w:left="720" w:hanging="360"/>
      </w:pPr>
      <w:r>
        <w:t xml:space="preserve">Database </w:t>
      </w:r>
    </w:p>
    <w:p w14:paraId="2A41C88B">
      <w:pPr>
        <w:keepNext w:val="0"/>
        <w:keepLines w:val="0"/>
        <w:widowControl/>
        <w:numPr>
          <w:ilvl w:val="0"/>
          <w:numId w:val="21"/>
        </w:numPr>
        <w:suppressLineNumbers w:val="0"/>
        <w:spacing w:before="0" w:beforeAutospacing="1" w:after="0" w:afterAutospacing="1"/>
        <w:ind w:left="720" w:hanging="360"/>
      </w:pPr>
      <w:r>
        <w:t xml:space="preserve">Cache </w:t>
      </w:r>
    </w:p>
    <w:p w14:paraId="4FA028D4">
      <w:pPr>
        <w:keepNext w:val="0"/>
        <w:keepLines w:val="0"/>
        <w:widowControl/>
        <w:numPr>
          <w:ilvl w:val="0"/>
          <w:numId w:val="21"/>
        </w:numPr>
        <w:suppressLineNumbers w:val="0"/>
        <w:spacing w:before="0" w:beforeAutospacing="1" w:after="0" w:afterAutospacing="1"/>
        <w:ind w:left="720" w:hanging="360"/>
      </w:pPr>
      <w:r>
        <w:t xml:space="preserve">Message Queue </w:t>
      </w:r>
    </w:p>
    <w:p w14:paraId="1770330F">
      <w:pPr>
        <w:keepNext w:val="0"/>
        <w:keepLines w:val="0"/>
        <w:widowControl/>
        <w:numPr>
          <w:ilvl w:val="0"/>
          <w:numId w:val="21"/>
        </w:numPr>
        <w:suppressLineNumbers w:val="0"/>
        <w:spacing w:before="0" w:beforeAutospacing="1" w:after="0" w:afterAutospacing="1"/>
        <w:ind w:left="720" w:hanging="360"/>
      </w:pPr>
      <w:r>
        <w:t xml:space="preserve">Search Engine </w:t>
      </w:r>
    </w:p>
    <w:p w14:paraId="3E4B8D8F">
      <w:pPr>
        <w:pStyle w:val="85"/>
        <w:keepNext w:val="0"/>
        <w:keepLines w:val="0"/>
        <w:widowControl/>
        <w:suppressLineNumbers w:val="0"/>
      </w:pPr>
      <w:r>
        <w:t>But the author says:</w:t>
      </w:r>
    </w:p>
    <w:p w14:paraId="6B610112">
      <w:pPr>
        <w:pStyle w:val="85"/>
        <w:keepNext w:val="0"/>
        <w:keepLines w:val="0"/>
        <w:widowControl/>
        <w:suppressLineNumbers w:val="0"/>
        <w:ind w:left="720" w:right="720"/>
      </w:pPr>
      <w:r>
        <w:rPr>
          <w:rStyle w:val="92"/>
          <w:rFonts w:hint="eastAsia" w:ascii="SimSun" w:hAnsi="SimSun" w:eastAsia="SimSun" w:cs="SimSun"/>
          <w:sz w:val="24"/>
          <w:szCs w:val="24"/>
        </w:rPr>
        <w:t>Don't think of them as separate products. Think of them as parts of one data system.</w:t>
      </w:r>
      <w:r>
        <w:rPr>
          <w:rFonts w:hint="eastAsia" w:ascii="SimSun" w:hAnsi="SimSun" w:eastAsia="SimSun" w:cs="SimSun"/>
          <w:sz w:val="24"/>
          <w:szCs w:val="24"/>
        </w:rPr>
        <w:t xml:space="preserve"> </w:t>
      </w:r>
    </w:p>
    <w:p w14:paraId="6CA1909D">
      <w:pPr>
        <w:pStyle w:val="85"/>
        <w:keepNext w:val="0"/>
        <w:keepLines w:val="0"/>
        <w:widowControl/>
        <w:suppressLineNumbers w:val="0"/>
      </w:pPr>
      <w:r>
        <w:t>Modern applications are built by combining multiple specialized tools, each doing what it does best.</w:t>
      </w:r>
    </w:p>
    <w:p w14:paraId="144A38ED">
      <w:pPr>
        <w:pStyle w:val="2"/>
        <w:keepNext w:val="0"/>
        <w:keepLines w:val="0"/>
        <w:widowControl/>
        <w:suppressLineNumbers w:val="0"/>
      </w:pPr>
      <w:r>
        <w:t>ELI5 Example</w:t>
      </w:r>
    </w:p>
    <w:p w14:paraId="02EFB3AC">
      <w:pPr>
        <w:pStyle w:val="85"/>
        <w:keepNext w:val="0"/>
        <w:keepLines w:val="0"/>
        <w:widowControl/>
        <w:suppressLineNumbers w:val="0"/>
      </w:pPr>
      <w:r>
        <w:t>Imagine you're building a hospital.</w:t>
      </w:r>
    </w:p>
    <w:p w14:paraId="285CFEBA">
      <w:pPr>
        <w:pStyle w:val="85"/>
        <w:keepNext w:val="0"/>
        <w:keepLines w:val="0"/>
        <w:widowControl/>
        <w:suppressLineNumbers w:val="0"/>
      </w:pPr>
      <w:r>
        <w:t>Would one person do everything?</w:t>
      </w:r>
    </w:p>
    <w:p w14:paraId="65B75C8B">
      <w:pPr>
        <w:keepNext w:val="0"/>
        <w:keepLines w:val="0"/>
        <w:widowControl/>
        <w:numPr>
          <w:ilvl w:val="0"/>
          <w:numId w:val="22"/>
        </w:numPr>
        <w:suppressLineNumbers w:val="0"/>
        <w:spacing w:before="0" w:beforeAutospacing="1" w:after="0" w:afterAutospacing="1"/>
        <w:ind w:left="720" w:hanging="360"/>
      </w:pPr>
      <w:r>
        <w:t xml:space="preserve">Doctor </w:t>
      </w:r>
    </w:p>
    <w:p w14:paraId="355B9CB3">
      <w:pPr>
        <w:keepNext w:val="0"/>
        <w:keepLines w:val="0"/>
        <w:widowControl/>
        <w:numPr>
          <w:ilvl w:val="0"/>
          <w:numId w:val="22"/>
        </w:numPr>
        <w:suppressLineNumbers w:val="0"/>
        <w:spacing w:before="0" w:beforeAutospacing="1" w:after="0" w:afterAutospacing="1"/>
        <w:ind w:left="720" w:hanging="360"/>
      </w:pPr>
      <w:r>
        <w:t xml:space="preserve">Nurse </w:t>
      </w:r>
    </w:p>
    <w:p w14:paraId="15B0ADA8">
      <w:pPr>
        <w:keepNext w:val="0"/>
        <w:keepLines w:val="0"/>
        <w:widowControl/>
        <w:numPr>
          <w:ilvl w:val="0"/>
          <w:numId w:val="22"/>
        </w:numPr>
        <w:suppressLineNumbers w:val="0"/>
        <w:spacing w:before="0" w:beforeAutospacing="1" w:after="0" w:afterAutospacing="1"/>
        <w:ind w:left="720" w:hanging="360"/>
      </w:pPr>
      <w:r>
        <w:t xml:space="preserve">Pharmacist </w:t>
      </w:r>
    </w:p>
    <w:p w14:paraId="646D762E">
      <w:pPr>
        <w:keepNext w:val="0"/>
        <w:keepLines w:val="0"/>
        <w:widowControl/>
        <w:numPr>
          <w:ilvl w:val="0"/>
          <w:numId w:val="22"/>
        </w:numPr>
        <w:suppressLineNumbers w:val="0"/>
        <w:spacing w:before="0" w:beforeAutospacing="1" w:after="0" w:afterAutospacing="1"/>
        <w:ind w:left="720" w:hanging="360"/>
      </w:pPr>
      <w:r>
        <w:t xml:space="preserve">Receptionist </w:t>
      </w:r>
    </w:p>
    <w:p w14:paraId="1EBAC822">
      <w:pPr>
        <w:keepNext w:val="0"/>
        <w:keepLines w:val="0"/>
        <w:widowControl/>
        <w:numPr>
          <w:ilvl w:val="0"/>
          <w:numId w:val="22"/>
        </w:numPr>
        <w:suppressLineNumbers w:val="0"/>
        <w:spacing w:before="0" w:beforeAutospacing="1" w:after="0" w:afterAutospacing="1"/>
        <w:ind w:left="720" w:hanging="360"/>
      </w:pPr>
      <w:r>
        <w:t xml:space="preserve">Accountant </w:t>
      </w:r>
    </w:p>
    <w:p w14:paraId="0BE26DB6">
      <w:pPr>
        <w:pStyle w:val="85"/>
        <w:keepNext w:val="0"/>
        <w:keepLines w:val="0"/>
        <w:widowControl/>
        <w:suppressLineNumbers w:val="0"/>
      </w:pPr>
      <w:r>
        <w:t>No.</w:t>
      </w:r>
    </w:p>
    <w:p w14:paraId="6FDA8F06">
      <w:pPr>
        <w:pStyle w:val="85"/>
        <w:keepNext w:val="0"/>
        <w:keepLines w:val="0"/>
        <w:widowControl/>
        <w:suppressLineNumbers w:val="0"/>
      </w:pPr>
      <w:r>
        <w:t>Each person specializes in one job.</w:t>
      </w:r>
    </w:p>
    <w:p w14:paraId="48EAFF39">
      <w:pPr>
        <w:pStyle w:val="85"/>
        <w:keepNext w:val="0"/>
        <w:keepLines w:val="0"/>
        <w:widowControl/>
        <w:suppressLineNumbers w:val="0"/>
      </w:pPr>
      <w:r>
        <w:t xml:space="preserve">Together they provide one service: </w:t>
      </w:r>
      <w:r>
        <w:rPr>
          <w:rStyle w:val="92"/>
        </w:rPr>
        <w:t>Healthcare</w:t>
      </w:r>
      <w:r>
        <w:t>.</w:t>
      </w:r>
    </w:p>
    <w:p w14:paraId="3C63786B">
      <w:pPr>
        <w:pStyle w:val="85"/>
        <w:keepNext w:val="0"/>
        <w:keepLines w:val="0"/>
        <w:widowControl/>
        <w:suppressLineNumbers w:val="0"/>
      </w:pPr>
      <w:r>
        <w:t>A data system works the same way.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5"/>
        <w:gridCol w:w="2955"/>
      </w:tblGrid>
      <w:tr w14:paraId="2D0D7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59120E9">
            <w:pPr>
              <w:keepNext w:val="0"/>
              <w:keepLines w:val="0"/>
              <w:widowControl/>
              <w:suppressLineNumbers w:val="0"/>
              <w:jc w:val="center"/>
              <w:rPr>
                <w:b/>
                <w:bCs/>
              </w:rPr>
            </w:pPr>
            <w:r>
              <w:rPr>
                <w:rFonts w:ascii="SimSun" w:hAnsi="SimSun" w:eastAsia="SimSun" w:cs="SimSun"/>
                <w:b/>
                <w:bCs/>
                <w:kern w:val="0"/>
                <w:sz w:val="24"/>
                <w:szCs w:val="24"/>
                <w:lang w:val="en-US" w:eastAsia="zh-CN" w:bidi="ar"/>
              </w:rPr>
              <w:t>Component</w:t>
            </w:r>
          </w:p>
        </w:tc>
        <w:tc>
          <w:tcPr>
            <w:tcW w:w="0" w:type="auto"/>
            <w:shd w:val="clear"/>
            <w:vAlign w:val="center"/>
          </w:tcPr>
          <w:p w14:paraId="3779DAA2">
            <w:pPr>
              <w:keepNext w:val="0"/>
              <w:keepLines w:val="0"/>
              <w:widowControl/>
              <w:suppressLineNumbers w:val="0"/>
              <w:jc w:val="center"/>
              <w:rPr>
                <w:b/>
                <w:bCs/>
              </w:rPr>
            </w:pPr>
            <w:r>
              <w:rPr>
                <w:rFonts w:ascii="SimSun" w:hAnsi="SimSun" w:eastAsia="SimSun" w:cs="SimSun"/>
                <w:b/>
                <w:bCs/>
                <w:kern w:val="0"/>
                <w:sz w:val="24"/>
                <w:szCs w:val="24"/>
                <w:lang w:val="en-US" w:eastAsia="zh-CN" w:bidi="ar"/>
              </w:rPr>
              <w:t>Responsibility</w:t>
            </w:r>
          </w:p>
        </w:tc>
      </w:tr>
      <w:tr w14:paraId="3B594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A8F5B0">
            <w:pPr>
              <w:keepNext w:val="0"/>
              <w:keepLines w:val="0"/>
              <w:widowControl/>
              <w:suppressLineNumbers w:val="0"/>
              <w:jc w:val="left"/>
            </w:pPr>
            <w:r>
              <w:rPr>
                <w:rFonts w:ascii="SimSun" w:hAnsi="SimSun" w:eastAsia="SimSun" w:cs="SimSun"/>
                <w:kern w:val="0"/>
                <w:sz w:val="24"/>
                <w:szCs w:val="24"/>
                <w:lang w:val="en-US" w:eastAsia="zh-CN" w:bidi="ar"/>
              </w:rPr>
              <w:t>Database</w:t>
            </w:r>
          </w:p>
        </w:tc>
        <w:tc>
          <w:tcPr>
            <w:tcW w:w="0" w:type="auto"/>
            <w:shd w:val="clear"/>
            <w:vAlign w:val="center"/>
          </w:tcPr>
          <w:p w14:paraId="26EE5013">
            <w:pPr>
              <w:keepNext w:val="0"/>
              <w:keepLines w:val="0"/>
              <w:widowControl/>
              <w:suppressLineNumbers w:val="0"/>
              <w:jc w:val="left"/>
            </w:pPr>
            <w:r>
              <w:rPr>
                <w:rFonts w:ascii="SimSun" w:hAnsi="SimSun" w:eastAsia="SimSun" w:cs="SimSun"/>
                <w:kern w:val="0"/>
                <w:sz w:val="24"/>
                <w:szCs w:val="24"/>
                <w:lang w:val="en-US" w:eastAsia="zh-CN" w:bidi="ar"/>
              </w:rPr>
              <w:t>Store data</w:t>
            </w:r>
          </w:p>
        </w:tc>
      </w:tr>
      <w:tr w14:paraId="3AE57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B92343">
            <w:pPr>
              <w:keepNext w:val="0"/>
              <w:keepLines w:val="0"/>
              <w:widowControl/>
              <w:suppressLineNumbers w:val="0"/>
              <w:jc w:val="left"/>
            </w:pPr>
            <w:r>
              <w:rPr>
                <w:rFonts w:ascii="SimSun" w:hAnsi="SimSun" w:eastAsia="SimSun" w:cs="SimSun"/>
                <w:kern w:val="0"/>
                <w:sz w:val="24"/>
                <w:szCs w:val="24"/>
                <w:lang w:val="en-US" w:eastAsia="zh-CN" w:bidi="ar"/>
              </w:rPr>
              <w:t>Cache</w:t>
            </w:r>
          </w:p>
        </w:tc>
        <w:tc>
          <w:tcPr>
            <w:tcW w:w="0" w:type="auto"/>
            <w:shd w:val="clear"/>
            <w:vAlign w:val="center"/>
          </w:tcPr>
          <w:p w14:paraId="3B732B60">
            <w:pPr>
              <w:keepNext w:val="0"/>
              <w:keepLines w:val="0"/>
              <w:widowControl/>
              <w:suppressLineNumbers w:val="0"/>
              <w:jc w:val="left"/>
            </w:pPr>
            <w:r>
              <w:rPr>
                <w:rFonts w:ascii="SimSun" w:hAnsi="SimSun" w:eastAsia="SimSun" w:cs="SimSun"/>
                <w:kern w:val="0"/>
                <w:sz w:val="24"/>
                <w:szCs w:val="24"/>
                <w:lang w:val="en-US" w:eastAsia="zh-CN" w:bidi="ar"/>
              </w:rPr>
              <w:t>Speed up access</w:t>
            </w:r>
          </w:p>
        </w:tc>
      </w:tr>
      <w:tr w14:paraId="7A760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CB7F72">
            <w:pPr>
              <w:keepNext w:val="0"/>
              <w:keepLines w:val="0"/>
              <w:widowControl/>
              <w:suppressLineNumbers w:val="0"/>
              <w:jc w:val="left"/>
            </w:pPr>
            <w:r>
              <w:rPr>
                <w:rFonts w:ascii="SimSun" w:hAnsi="SimSun" w:eastAsia="SimSun" w:cs="SimSun"/>
                <w:kern w:val="0"/>
                <w:sz w:val="24"/>
                <w:szCs w:val="24"/>
                <w:lang w:val="en-US" w:eastAsia="zh-CN" w:bidi="ar"/>
              </w:rPr>
              <w:t>Search Engine</w:t>
            </w:r>
          </w:p>
        </w:tc>
        <w:tc>
          <w:tcPr>
            <w:tcW w:w="0" w:type="auto"/>
            <w:shd w:val="clear"/>
            <w:vAlign w:val="center"/>
          </w:tcPr>
          <w:p w14:paraId="17F485DD">
            <w:pPr>
              <w:keepNext w:val="0"/>
              <w:keepLines w:val="0"/>
              <w:widowControl/>
              <w:suppressLineNumbers w:val="0"/>
              <w:jc w:val="left"/>
            </w:pPr>
            <w:r>
              <w:rPr>
                <w:rFonts w:ascii="SimSun" w:hAnsi="SimSun" w:eastAsia="SimSun" w:cs="SimSun"/>
                <w:kern w:val="0"/>
                <w:sz w:val="24"/>
                <w:szCs w:val="24"/>
                <w:lang w:val="en-US" w:eastAsia="zh-CN" w:bidi="ar"/>
              </w:rPr>
              <w:t>Find information quickly</w:t>
            </w:r>
          </w:p>
        </w:tc>
      </w:tr>
      <w:tr w14:paraId="161B8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259525">
            <w:pPr>
              <w:keepNext w:val="0"/>
              <w:keepLines w:val="0"/>
              <w:widowControl/>
              <w:suppressLineNumbers w:val="0"/>
              <w:jc w:val="left"/>
            </w:pPr>
            <w:r>
              <w:rPr>
                <w:rFonts w:ascii="SimSun" w:hAnsi="SimSun" w:eastAsia="SimSun" w:cs="SimSun"/>
                <w:kern w:val="0"/>
                <w:sz w:val="24"/>
                <w:szCs w:val="24"/>
                <w:lang w:val="en-US" w:eastAsia="zh-CN" w:bidi="ar"/>
              </w:rPr>
              <w:t>Message Queue</w:t>
            </w:r>
          </w:p>
        </w:tc>
        <w:tc>
          <w:tcPr>
            <w:tcW w:w="0" w:type="auto"/>
            <w:shd w:val="clear"/>
            <w:vAlign w:val="center"/>
          </w:tcPr>
          <w:p w14:paraId="71DE0278">
            <w:pPr>
              <w:keepNext w:val="0"/>
              <w:keepLines w:val="0"/>
              <w:widowControl/>
              <w:suppressLineNumbers w:val="0"/>
              <w:jc w:val="left"/>
            </w:pPr>
            <w:r>
              <w:rPr>
                <w:rFonts w:ascii="SimSun" w:hAnsi="SimSun" w:eastAsia="SimSun" w:cs="SimSun"/>
                <w:kern w:val="0"/>
                <w:sz w:val="24"/>
                <w:szCs w:val="24"/>
                <w:lang w:val="en-US" w:eastAsia="zh-CN" w:bidi="ar"/>
              </w:rPr>
              <w:t>Deliver events</w:t>
            </w:r>
          </w:p>
        </w:tc>
      </w:tr>
      <w:tr w14:paraId="31394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7D6D5B">
            <w:pPr>
              <w:keepNext w:val="0"/>
              <w:keepLines w:val="0"/>
              <w:widowControl/>
              <w:suppressLineNumbers w:val="0"/>
              <w:jc w:val="left"/>
            </w:pPr>
            <w:r>
              <w:rPr>
                <w:rFonts w:ascii="SimSun" w:hAnsi="SimSun" w:eastAsia="SimSun" w:cs="SimSun"/>
                <w:kern w:val="0"/>
                <w:sz w:val="24"/>
                <w:szCs w:val="24"/>
                <w:lang w:val="en-US" w:eastAsia="zh-CN" w:bidi="ar"/>
              </w:rPr>
              <w:t>Batch Processor</w:t>
            </w:r>
          </w:p>
        </w:tc>
        <w:tc>
          <w:tcPr>
            <w:tcW w:w="0" w:type="auto"/>
            <w:shd w:val="clear"/>
            <w:vAlign w:val="center"/>
          </w:tcPr>
          <w:p w14:paraId="2B9DFBE1">
            <w:pPr>
              <w:keepNext w:val="0"/>
              <w:keepLines w:val="0"/>
              <w:widowControl/>
              <w:suppressLineNumbers w:val="0"/>
              <w:jc w:val="left"/>
            </w:pPr>
            <w:r>
              <w:rPr>
                <w:rFonts w:ascii="SimSun" w:hAnsi="SimSun" w:eastAsia="SimSun" w:cs="SimSun"/>
                <w:kern w:val="0"/>
                <w:sz w:val="24"/>
                <w:szCs w:val="24"/>
                <w:lang w:val="en-US" w:eastAsia="zh-CN" w:bidi="ar"/>
              </w:rPr>
              <w:t>Analyze large datasets</w:t>
            </w:r>
          </w:p>
        </w:tc>
      </w:tr>
    </w:tbl>
    <w:p w14:paraId="091E6268">
      <w:pPr>
        <w:pStyle w:val="85"/>
        <w:keepNext w:val="0"/>
        <w:keepLines w:val="0"/>
        <w:widowControl/>
        <w:suppressLineNumbers w:val="0"/>
      </w:pPr>
      <w:r>
        <w:t xml:space="preserve">Together they provide one service: </w:t>
      </w:r>
      <w:r>
        <w:rPr>
          <w:rStyle w:val="92"/>
        </w:rPr>
        <w:t>Your application</w:t>
      </w:r>
      <w:r>
        <w:t>.</w:t>
      </w:r>
    </w:p>
    <w:p w14:paraId="5F94C0D5">
      <w:pPr>
        <w:rPr>
          <w:rFonts w:ascii="SimSun" w:hAnsi="SimSun" w:eastAsia="SimSun" w:cs="SimSun"/>
          <w:b/>
          <w:bCs/>
          <w:sz w:val="28"/>
          <w:szCs w:val="28"/>
        </w:rPr>
      </w:pPr>
    </w:p>
    <w:p w14:paraId="5BA2EA25">
      <w:pPr>
        <w:rPr>
          <w:rFonts w:ascii="SimSun" w:hAnsi="SimSun" w:eastAsia="SimSun" w:cs="SimSun"/>
          <w:b/>
          <w:bCs/>
          <w:sz w:val="28"/>
          <w:szCs w:val="28"/>
        </w:rPr>
      </w:pPr>
    </w:p>
    <w:p w14:paraId="138205D0">
      <w:pPr>
        <w:rPr>
          <w:rFonts w:ascii="SimSun" w:hAnsi="SimSun" w:eastAsia="SimSun" w:cs="SimSun"/>
          <w:b/>
          <w:bCs/>
          <w:sz w:val="28"/>
          <w:szCs w:val="28"/>
        </w:rPr>
      </w:pPr>
    </w:p>
    <w:p w14:paraId="24680ECB">
      <w:pPr>
        <w:pStyle w:val="2"/>
        <w:keepNext w:val="0"/>
        <w:keepLines w:val="0"/>
        <w:widowControl/>
        <w:suppressLineNumbers w:val="0"/>
      </w:pPr>
      <w:r>
        <w:t>Why aren't databases enough?</w:t>
      </w:r>
    </w:p>
    <w:p w14:paraId="1353527E">
      <w:pPr>
        <w:pStyle w:val="85"/>
        <w:keepNext w:val="0"/>
        <w:keepLines w:val="0"/>
        <w:widowControl/>
        <w:suppressLineNumbers w:val="0"/>
      </w:pPr>
      <w:r>
        <w:t>Many beginners think:</w:t>
      </w:r>
    </w:p>
    <w:p w14:paraId="51E9F8EF">
      <w:pPr>
        <w:pStyle w:val="85"/>
        <w:keepNext w:val="0"/>
        <w:keepLines w:val="0"/>
        <w:widowControl/>
        <w:suppressLineNumbers w:val="0"/>
        <w:ind w:left="720" w:right="720"/>
      </w:pPr>
      <w:r>
        <w:rPr>
          <w:rFonts w:hint="eastAsia" w:ascii="SimSun" w:hAnsi="SimSun" w:eastAsia="SimSun" w:cs="SimSun"/>
          <w:sz w:val="24"/>
          <w:szCs w:val="24"/>
        </w:rPr>
        <w:t>"I'll just store everything in one database."</w:t>
      </w:r>
    </w:p>
    <w:p w14:paraId="21D7DC7F">
      <w:pPr>
        <w:pStyle w:val="85"/>
        <w:keepNext w:val="0"/>
        <w:keepLines w:val="0"/>
        <w:widowControl/>
        <w:suppressLineNumbers w:val="0"/>
      </w:pPr>
      <w:r>
        <w:t>That works for small applications.</w:t>
      </w:r>
    </w:p>
    <w:p w14:paraId="2619FDB8">
      <w:pPr>
        <w:pStyle w:val="85"/>
        <w:keepNext w:val="0"/>
        <w:keepLines w:val="0"/>
        <w:widowControl/>
        <w:suppressLineNumbers w:val="0"/>
      </w:pPr>
      <w:r>
        <w:t>But imagine building an application like:</w:t>
      </w:r>
    </w:p>
    <w:p w14:paraId="0FB63ED5">
      <w:pPr>
        <w:keepNext w:val="0"/>
        <w:keepLines w:val="0"/>
        <w:widowControl/>
        <w:numPr>
          <w:ilvl w:val="0"/>
          <w:numId w:val="23"/>
        </w:numPr>
        <w:suppressLineNumbers w:val="0"/>
        <w:spacing w:before="0" w:beforeAutospacing="1" w:after="0" w:afterAutospacing="1"/>
        <w:ind w:left="720" w:hanging="360"/>
      </w:pPr>
      <w:r>
        <w:t xml:space="preserve">Instagram </w:t>
      </w:r>
    </w:p>
    <w:p w14:paraId="0EBB88A1">
      <w:pPr>
        <w:keepNext w:val="0"/>
        <w:keepLines w:val="0"/>
        <w:widowControl/>
        <w:numPr>
          <w:ilvl w:val="0"/>
          <w:numId w:val="23"/>
        </w:numPr>
        <w:suppressLineNumbers w:val="0"/>
        <w:spacing w:before="0" w:beforeAutospacing="1" w:after="0" w:afterAutospacing="1"/>
        <w:ind w:left="720" w:hanging="360"/>
      </w:pPr>
      <w:r>
        <w:t xml:space="preserve">Amazon </w:t>
      </w:r>
    </w:p>
    <w:p w14:paraId="2C2F4505">
      <w:pPr>
        <w:keepNext w:val="0"/>
        <w:keepLines w:val="0"/>
        <w:widowControl/>
        <w:numPr>
          <w:ilvl w:val="0"/>
          <w:numId w:val="23"/>
        </w:numPr>
        <w:suppressLineNumbers w:val="0"/>
        <w:spacing w:before="0" w:beforeAutospacing="1" w:after="0" w:afterAutospacing="1"/>
        <w:ind w:left="720" w:hanging="360"/>
      </w:pPr>
      <w:r>
        <w:t xml:space="preserve">Netflix </w:t>
      </w:r>
    </w:p>
    <w:p w14:paraId="46B78A19">
      <w:pPr>
        <w:keepNext w:val="0"/>
        <w:keepLines w:val="0"/>
        <w:widowControl/>
        <w:numPr>
          <w:ilvl w:val="0"/>
          <w:numId w:val="23"/>
        </w:numPr>
        <w:suppressLineNumbers w:val="0"/>
        <w:spacing w:before="0" w:beforeAutospacing="1" w:after="0" w:afterAutospacing="1"/>
        <w:ind w:left="720" w:hanging="360"/>
      </w:pPr>
      <w:r>
        <w:t xml:space="preserve">Uber </w:t>
      </w:r>
    </w:p>
    <w:p w14:paraId="729AA089">
      <w:pPr>
        <w:pStyle w:val="85"/>
        <w:keepNext w:val="0"/>
        <w:keepLines w:val="0"/>
        <w:widowControl/>
        <w:suppressLineNumbers w:val="0"/>
      </w:pPr>
      <w:r>
        <w:t xml:space="preserve">One database cannot efficiently do </w:t>
      </w:r>
      <w:r>
        <w:rPr>
          <w:rStyle w:val="92"/>
        </w:rPr>
        <w:t>all</w:t>
      </w:r>
      <w:r>
        <w:t xml:space="preserve"> of these:</w:t>
      </w:r>
    </w:p>
    <w:p w14:paraId="51B86159">
      <w:pPr>
        <w:keepNext w:val="0"/>
        <w:keepLines w:val="0"/>
        <w:widowControl/>
        <w:numPr>
          <w:ilvl w:val="0"/>
          <w:numId w:val="24"/>
        </w:numPr>
        <w:suppressLineNumbers w:val="0"/>
        <w:spacing w:before="0" w:beforeAutospacing="1" w:after="0" w:afterAutospacing="1"/>
        <w:ind w:left="720" w:hanging="360"/>
      </w:pPr>
      <w:r>
        <w:t xml:space="preserve">Store billions of records </w:t>
      </w:r>
    </w:p>
    <w:p w14:paraId="35A5E0AA">
      <w:pPr>
        <w:keepNext w:val="0"/>
        <w:keepLines w:val="0"/>
        <w:widowControl/>
        <w:numPr>
          <w:ilvl w:val="0"/>
          <w:numId w:val="24"/>
        </w:numPr>
        <w:suppressLineNumbers w:val="0"/>
        <w:spacing w:before="0" w:beforeAutospacing="1" w:after="0" w:afterAutospacing="1"/>
        <w:ind w:left="720" w:hanging="360"/>
      </w:pPr>
      <w:r>
        <w:t xml:space="preserve">Search instantly </w:t>
      </w:r>
    </w:p>
    <w:p w14:paraId="1233CC65">
      <w:pPr>
        <w:keepNext w:val="0"/>
        <w:keepLines w:val="0"/>
        <w:widowControl/>
        <w:numPr>
          <w:ilvl w:val="0"/>
          <w:numId w:val="24"/>
        </w:numPr>
        <w:suppressLineNumbers w:val="0"/>
        <w:spacing w:before="0" w:beforeAutospacing="1" w:after="0" w:afterAutospacing="1"/>
        <w:ind w:left="720" w:hanging="360"/>
      </w:pPr>
      <w:r>
        <w:t xml:space="preserve">Recommend products </w:t>
      </w:r>
    </w:p>
    <w:p w14:paraId="10E70017">
      <w:pPr>
        <w:keepNext w:val="0"/>
        <w:keepLines w:val="0"/>
        <w:widowControl/>
        <w:numPr>
          <w:ilvl w:val="0"/>
          <w:numId w:val="24"/>
        </w:numPr>
        <w:suppressLineNumbers w:val="0"/>
        <w:spacing w:before="0" w:beforeAutospacing="1" w:after="0" w:afterAutospacing="1"/>
        <w:ind w:left="720" w:hanging="360"/>
      </w:pPr>
      <w:r>
        <w:t xml:space="preserve">Deliver notifications </w:t>
      </w:r>
    </w:p>
    <w:p w14:paraId="7FBCBD91">
      <w:pPr>
        <w:keepNext w:val="0"/>
        <w:keepLines w:val="0"/>
        <w:widowControl/>
        <w:numPr>
          <w:ilvl w:val="0"/>
          <w:numId w:val="24"/>
        </w:numPr>
        <w:suppressLineNumbers w:val="0"/>
        <w:spacing w:before="0" w:beforeAutospacing="1" w:after="0" w:afterAutospacing="1"/>
        <w:ind w:left="720" w:hanging="360"/>
      </w:pPr>
      <w:r>
        <w:t xml:space="preserve">Handle millions of users </w:t>
      </w:r>
    </w:p>
    <w:p w14:paraId="4FF462AA">
      <w:pPr>
        <w:keepNext w:val="0"/>
        <w:keepLines w:val="0"/>
        <w:widowControl/>
        <w:numPr>
          <w:ilvl w:val="0"/>
          <w:numId w:val="24"/>
        </w:numPr>
        <w:suppressLineNumbers w:val="0"/>
        <w:spacing w:before="0" w:beforeAutospacing="1" w:after="0" w:afterAutospacing="1"/>
        <w:ind w:left="720" w:hanging="360"/>
      </w:pPr>
      <w:r>
        <w:t xml:space="preserve">Process analytics </w:t>
      </w:r>
    </w:p>
    <w:p w14:paraId="64B0AA3D">
      <w:pPr>
        <w:pStyle w:val="85"/>
        <w:keepNext w:val="0"/>
        <w:keepLines w:val="0"/>
        <w:widowControl/>
        <w:suppressLineNumbers w:val="0"/>
      </w:pPr>
      <w:r>
        <w:t>Different workloads need different tools.</w:t>
      </w:r>
    </w:p>
    <w:p w14:paraId="48FAF6F5">
      <w:pPr>
        <w:rPr>
          <w:rFonts w:ascii="SimSun" w:hAnsi="SimSun" w:eastAsia="SimSun" w:cs="SimSun"/>
          <w:b/>
          <w:bCs/>
          <w:sz w:val="28"/>
          <w:szCs w:val="28"/>
        </w:rPr>
      </w:pPr>
    </w:p>
    <w:p w14:paraId="51E75B63">
      <w:pPr>
        <w:rPr>
          <w:rFonts w:ascii="SimSun" w:hAnsi="SimSun" w:eastAsia="SimSun" w:cs="SimSun"/>
          <w:b/>
          <w:bCs/>
          <w:sz w:val="28"/>
          <w:szCs w:val="28"/>
        </w:rPr>
      </w:pPr>
    </w:p>
    <w:p w14:paraId="75656F6C">
      <w:pPr>
        <w:rPr>
          <w:rFonts w:ascii="SimSun" w:hAnsi="SimSun" w:eastAsia="SimSun" w:cs="SimSun"/>
          <w:b/>
          <w:bCs/>
          <w:sz w:val="28"/>
          <w:szCs w:val="28"/>
        </w:rPr>
      </w:pPr>
    </w:p>
    <w:p w14:paraId="7AA58951">
      <w:pPr>
        <w:rPr>
          <w:rFonts w:ascii="SimSun" w:hAnsi="SimSun" w:eastAsia="SimSun" w:cs="SimSun"/>
          <w:b/>
          <w:bCs/>
          <w:sz w:val="28"/>
          <w:szCs w:val="28"/>
        </w:rPr>
      </w:pPr>
    </w:p>
    <w:p w14:paraId="49BEC123">
      <w:pPr>
        <w:rPr>
          <w:rFonts w:ascii="SimSun" w:hAnsi="SimSun" w:eastAsia="SimSun" w:cs="SimSun"/>
          <w:b/>
          <w:bCs/>
          <w:sz w:val="28"/>
          <w:szCs w:val="28"/>
        </w:rPr>
      </w:pPr>
    </w:p>
    <w:p w14:paraId="3B7A276D">
      <w:pPr>
        <w:rPr>
          <w:rFonts w:ascii="SimSun" w:hAnsi="SimSun" w:eastAsia="SimSun" w:cs="SimSun"/>
          <w:b/>
          <w:bCs/>
          <w:sz w:val="28"/>
          <w:szCs w:val="28"/>
        </w:rPr>
      </w:pPr>
    </w:p>
    <w:p w14:paraId="7143F3B7">
      <w:pPr>
        <w:rPr>
          <w:rFonts w:ascii="SimSun" w:hAnsi="SimSun" w:eastAsia="SimSun" w:cs="SimSun"/>
          <w:b/>
          <w:bCs/>
          <w:sz w:val="28"/>
          <w:szCs w:val="28"/>
        </w:rPr>
      </w:pPr>
    </w:p>
    <w:p w14:paraId="6F17DCC5">
      <w:pPr>
        <w:rPr>
          <w:rFonts w:ascii="SimSun" w:hAnsi="SimSun" w:eastAsia="SimSun" w:cs="SimSun"/>
          <w:b/>
          <w:bCs/>
          <w:sz w:val="28"/>
          <w:szCs w:val="28"/>
        </w:rPr>
      </w:pPr>
    </w:p>
    <w:p w14:paraId="10FDD27C">
      <w:pPr>
        <w:rPr>
          <w:rFonts w:ascii="SimSun" w:hAnsi="SimSun" w:eastAsia="SimSun" w:cs="SimSun"/>
          <w:b/>
          <w:bCs/>
          <w:sz w:val="28"/>
          <w:szCs w:val="28"/>
        </w:rPr>
      </w:pPr>
    </w:p>
    <w:p w14:paraId="720060DA">
      <w:pPr>
        <w:rPr>
          <w:rFonts w:ascii="SimSun" w:hAnsi="SimSun" w:eastAsia="SimSun" w:cs="SimSun"/>
          <w:b/>
          <w:bCs/>
          <w:sz w:val="28"/>
          <w:szCs w:val="28"/>
        </w:rPr>
      </w:pPr>
    </w:p>
    <w:p w14:paraId="05B09747">
      <w:pPr>
        <w:rPr>
          <w:rFonts w:ascii="SimSun" w:hAnsi="SimSun" w:eastAsia="SimSun" w:cs="SimSun"/>
          <w:b/>
          <w:bCs/>
          <w:sz w:val="28"/>
          <w:szCs w:val="28"/>
        </w:rPr>
      </w:pPr>
    </w:p>
    <w:p w14:paraId="5F5FF39A">
      <w:pPr>
        <w:rPr>
          <w:rFonts w:ascii="SimSun" w:hAnsi="SimSun" w:eastAsia="SimSun" w:cs="SimSun"/>
          <w:b/>
          <w:bCs/>
          <w:sz w:val="28"/>
          <w:szCs w:val="28"/>
        </w:rPr>
      </w:pPr>
    </w:p>
    <w:p w14:paraId="068C1DCE">
      <w:pPr>
        <w:rPr>
          <w:rFonts w:ascii="SimSun" w:hAnsi="SimSun" w:eastAsia="SimSun" w:cs="SimSun"/>
          <w:b/>
          <w:bCs/>
          <w:sz w:val="28"/>
          <w:szCs w:val="28"/>
        </w:rPr>
      </w:pPr>
    </w:p>
    <w:p w14:paraId="775B8032">
      <w:pPr>
        <w:rPr>
          <w:rFonts w:ascii="SimSun" w:hAnsi="SimSun" w:eastAsia="SimSun" w:cs="SimSun"/>
          <w:b/>
          <w:bCs/>
          <w:sz w:val="28"/>
          <w:szCs w:val="28"/>
        </w:rPr>
      </w:pPr>
    </w:p>
    <w:p w14:paraId="114EDBD7">
      <w:pPr>
        <w:rPr>
          <w:rFonts w:ascii="SimSun" w:hAnsi="SimSun" w:eastAsia="SimSun" w:cs="SimSun"/>
          <w:b/>
          <w:bCs/>
          <w:sz w:val="28"/>
          <w:szCs w:val="28"/>
        </w:rPr>
      </w:pPr>
    </w:p>
    <w:p w14:paraId="04B89137">
      <w:pPr>
        <w:rPr>
          <w:rFonts w:ascii="SimSun" w:hAnsi="SimSun" w:eastAsia="SimSun" w:cs="SimSun"/>
          <w:b/>
          <w:bCs/>
          <w:sz w:val="28"/>
          <w:szCs w:val="28"/>
        </w:rPr>
      </w:pPr>
    </w:p>
    <w:p w14:paraId="3D3EA804">
      <w:pPr>
        <w:rPr>
          <w:rFonts w:ascii="SimSun" w:hAnsi="SimSun" w:eastAsia="SimSun" w:cs="SimSun"/>
          <w:b/>
          <w:bCs/>
          <w:sz w:val="28"/>
          <w:szCs w:val="28"/>
        </w:rPr>
      </w:pPr>
    </w:p>
    <w:p w14:paraId="5632D3B5">
      <w:pPr>
        <w:rPr>
          <w:rFonts w:ascii="SimSun" w:hAnsi="SimSun" w:eastAsia="SimSun" w:cs="SimSun"/>
          <w:b/>
          <w:bCs/>
          <w:sz w:val="28"/>
          <w:szCs w:val="28"/>
        </w:rPr>
      </w:pPr>
    </w:p>
    <w:p w14:paraId="20F61138">
      <w:pPr>
        <w:rPr>
          <w:rFonts w:ascii="SimSun" w:hAnsi="SimSun" w:eastAsia="SimSun" w:cs="SimSun"/>
          <w:b/>
          <w:bCs/>
          <w:sz w:val="28"/>
          <w:szCs w:val="28"/>
        </w:rPr>
      </w:pPr>
    </w:p>
    <w:p w14:paraId="147065FF">
      <w:pPr>
        <w:rPr>
          <w:rFonts w:ascii="SimSun" w:hAnsi="SimSun" w:eastAsia="SimSun" w:cs="SimSun"/>
          <w:b/>
          <w:bCs/>
          <w:sz w:val="28"/>
          <w:szCs w:val="28"/>
        </w:rPr>
      </w:pPr>
    </w:p>
    <w:p w14:paraId="6594F80A">
      <w:pPr>
        <w:rPr>
          <w:rFonts w:ascii="SimSun" w:hAnsi="SimSun" w:eastAsia="SimSun" w:cs="SimSun"/>
          <w:b/>
          <w:bCs/>
          <w:sz w:val="28"/>
          <w:szCs w:val="28"/>
        </w:rPr>
      </w:pPr>
    </w:p>
    <w:p w14:paraId="60DA1F78">
      <w:pPr>
        <w:rPr>
          <w:rFonts w:ascii="SimSun" w:hAnsi="SimSun" w:eastAsia="SimSun" w:cs="SimSun"/>
          <w:b/>
          <w:bCs/>
          <w:sz w:val="28"/>
          <w:szCs w:val="28"/>
        </w:rPr>
      </w:pPr>
    </w:p>
    <w:p w14:paraId="0F183FC5">
      <w:pPr>
        <w:pStyle w:val="2"/>
        <w:keepNext w:val="0"/>
        <w:keepLines w:val="0"/>
        <w:widowControl/>
        <w:suppressLineNumbers w:val="0"/>
      </w:pPr>
      <w:r>
        <w:t>Example: Amazon</w:t>
      </w:r>
    </w:p>
    <w:p w14:paraId="45647D32">
      <w:pPr>
        <w:pStyle w:val="85"/>
        <w:keepNext w:val="0"/>
        <w:keepLines w:val="0"/>
        <w:widowControl/>
        <w:suppressLineNumbers w:val="0"/>
      </w:pPr>
      <w:r>
        <w:t xml:space="preserve">When you search for </w:t>
      </w:r>
      <w:r>
        <w:rPr>
          <w:rStyle w:val="92"/>
        </w:rPr>
        <w:t>"Gaming Laptop"</w:t>
      </w:r>
      <w:r>
        <w:t>, many systems work together.</w:t>
      </w:r>
    </w:p>
    <w:p w14:paraId="4493E844">
      <w:pPr>
        <w:pStyle w:val="4"/>
        <w:keepNext w:val="0"/>
        <w:keepLines w:val="0"/>
        <w:widowControl/>
        <w:suppressLineNumbers w:val="0"/>
      </w:pPr>
      <w:r>
        <w:t>Step 1 — Search</w:t>
      </w:r>
    </w:p>
    <w:p w14:paraId="42EDCE78">
      <w:pPr>
        <w:pStyle w:val="85"/>
        <w:keepNext w:val="0"/>
        <w:keepLines w:val="0"/>
        <w:widowControl/>
        <w:suppressLineNumbers w:val="0"/>
      </w:pPr>
      <w:r>
        <w:t>The search request goes to the search engine.</w:t>
      </w:r>
    </w:p>
    <w:p w14:paraId="7301ED72">
      <w:pPr>
        <w:pStyle w:val="85"/>
        <w:keepNext w:val="0"/>
        <w:keepLines w:val="0"/>
        <w:widowControl/>
        <w:suppressLineNumbers w:val="0"/>
      </w:pPr>
      <w:r>
        <w:t>Its job:</w:t>
      </w:r>
    </w:p>
    <w:p w14:paraId="63CC9B18">
      <w:pPr>
        <w:pStyle w:val="85"/>
        <w:keepNext w:val="0"/>
        <w:keepLines w:val="0"/>
        <w:widowControl/>
        <w:suppressLineNumbers w:val="0"/>
      </w:pPr>
      <w:r>
        <w:t>Find relevant products quickly.</w:t>
      </w:r>
    </w:p>
    <w:p w14:paraId="6099796C">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4A5EE089">
      <w:pPr>
        <w:pStyle w:val="4"/>
        <w:keepNext w:val="0"/>
        <w:keepLines w:val="0"/>
        <w:widowControl/>
        <w:suppressLineNumbers w:val="0"/>
      </w:pPr>
      <w:r>
        <w:t>Step 2 — Product Details</w:t>
      </w:r>
    </w:p>
    <w:p w14:paraId="1236961B">
      <w:pPr>
        <w:pStyle w:val="85"/>
        <w:keepNext w:val="0"/>
        <w:keepLines w:val="0"/>
        <w:widowControl/>
        <w:suppressLineNumbers w:val="0"/>
      </w:pPr>
      <w:r>
        <w:t>Product information comes from the database.</w:t>
      </w:r>
    </w:p>
    <w:p w14:paraId="66512C25">
      <w:pPr>
        <w:pStyle w:val="85"/>
        <w:keepNext w:val="0"/>
        <w:keepLines w:val="0"/>
        <w:widowControl/>
        <w:suppressLineNumbers w:val="0"/>
      </w:pPr>
      <w:r>
        <w:t>Examples:</w:t>
      </w:r>
    </w:p>
    <w:p w14:paraId="05643B12">
      <w:pPr>
        <w:keepNext w:val="0"/>
        <w:keepLines w:val="0"/>
        <w:widowControl/>
        <w:numPr>
          <w:ilvl w:val="0"/>
          <w:numId w:val="25"/>
        </w:numPr>
        <w:suppressLineNumbers w:val="0"/>
        <w:spacing w:before="0" w:beforeAutospacing="1" w:after="0" w:afterAutospacing="1"/>
        <w:ind w:left="720" w:hanging="360"/>
      </w:pPr>
      <w:r>
        <w:t xml:space="preserve">Price </w:t>
      </w:r>
    </w:p>
    <w:p w14:paraId="2CE8A12E">
      <w:pPr>
        <w:keepNext w:val="0"/>
        <w:keepLines w:val="0"/>
        <w:widowControl/>
        <w:numPr>
          <w:ilvl w:val="0"/>
          <w:numId w:val="25"/>
        </w:numPr>
        <w:suppressLineNumbers w:val="0"/>
        <w:spacing w:before="0" w:beforeAutospacing="1" w:after="0" w:afterAutospacing="1"/>
        <w:ind w:left="720" w:hanging="360"/>
      </w:pPr>
      <w:r>
        <w:t xml:space="preserve">Brand </w:t>
      </w:r>
    </w:p>
    <w:p w14:paraId="1ADC8DC7">
      <w:pPr>
        <w:keepNext w:val="0"/>
        <w:keepLines w:val="0"/>
        <w:widowControl/>
        <w:numPr>
          <w:ilvl w:val="0"/>
          <w:numId w:val="25"/>
        </w:numPr>
        <w:suppressLineNumbers w:val="0"/>
        <w:spacing w:before="0" w:beforeAutospacing="1" w:after="0" w:afterAutospacing="1"/>
        <w:ind w:left="720" w:hanging="360"/>
      </w:pPr>
      <w:r>
        <w:t xml:space="preserve">Description </w:t>
      </w:r>
    </w:p>
    <w:p w14:paraId="01177A77">
      <w:pPr>
        <w:keepNext w:val="0"/>
        <w:keepLines w:val="0"/>
        <w:widowControl/>
        <w:numPr>
          <w:ilvl w:val="0"/>
          <w:numId w:val="25"/>
        </w:numPr>
        <w:suppressLineNumbers w:val="0"/>
        <w:spacing w:before="0" w:beforeAutospacing="1" w:after="0" w:afterAutospacing="1"/>
        <w:ind w:left="720" w:hanging="360"/>
      </w:pPr>
      <w:r>
        <w:t xml:space="preserve">Inventory </w:t>
      </w:r>
    </w:p>
    <w:p w14:paraId="04591EE4">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AAAB1E3">
      <w:pPr>
        <w:pStyle w:val="4"/>
        <w:keepNext w:val="0"/>
        <w:keepLines w:val="0"/>
        <w:widowControl/>
        <w:suppressLineNumbers w:val="0"/>
      </w:pPr>
      <w:r>
        <w:t>Step 3 — Cache</w:t>
      </w:r>
    </w:p>
    <w:p w14:paraId="3A8842F5">
      <w:pPr>
        <w:pStyle w:val="85"/>
        <w:keepNext w:val="0"/>
        <w:keepLines w:val="0"/>
        <w:widowControl/>
        <w:suppressLineNumbers w:val="0"/>
      </w:pPr>
      <w:r>
        <w:t>Popular products are served from cache.</w:t>
      </w:r>
    </w:p>
    <w:p w14:paraId="00DDCD20">
      <w:pPr>
        <w:pStyle w:val="85"/>
        <w:keepNext w:val="0"/>
        <w:keepLines w:val="0"/>
        <w:widowControl/>
        <w:suppressLineNumbers w:val="0"/>
      </w:pPr>
      <w:r>
        <w:t>Instead of asking the database repeatedly,</w:t>
      </w:r>
    </w:p>
    <w:p w14:paraId="1215D3CC">
      <w:pPr>
        <w:pStyle w:val="85"/>
        <w:keepNext w:val="0"/>
        <w:keepLines w:val="0"/>
        <w:widowControl/>
        <w:suppressLineNumbers w:val="0"/>
      </w:pPr>
      <w:r>
        <w:t>the cache returns the answer in milliseconds.</w:t>
      </w:r>
    </w:p>
    <w:p w14:paraId="2C2BA6B8">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36633ADC">
      <w:pPr>
        <w:pStyle w:val="4"/>
        <w:keepNext w:val="0"/>
        <w:keepLines w:val="0"/>
        <w:widowControl/>
        <w:suppressLineNumbers w:val="0"/>
      </w:pPr>
      <w:r>
        <w:t>Step 4 — Order</w:t>
      </w:r>
    </w:p>
    <w:p w14:paraId="3C460038">
      <w:pPr>
        <w:pStyle w:val="85"/>
        <w:keepNext w:val="0"/>
        <w:keepLines w:val="0"/>
        <w:widowControl/>
        <w:suppressLineNumbers w:val="0"/>
      </w:pPr>
      <w:r>
        <w:t>When you buy the product,</w:t>
      </w:r>
    </w:p>
    <w:p w14:paraId="7345F367">
      <w:pPr>
        <w:pStyle w:val="85"/>
        <w:keepNext w:val="0"/>
        <w:keepLines w:val="0"/>
        <w:widowControl/>
        <w:suppressLineNumbers w:val="0"/>
      </w:pPr>
      <w:r>
        <w:t>the order is stored permanently in the database.</w:t>
      </w:r>
    </w:p>
    <w:p w14:paraId="23C2AF34">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5C22A42A">
      <w:pPr>
        <w:pStyle w:val="4"/>
        <w:keepNext w:val="0"/>
        <w:keepLines w:val="0"/>
        <w:widowControl/>
        <w:suppressLineNumbers w:val="0"/>
      </w:pPr>
      <w:r>
        <w:t>Step 5 — Notification</w:t>
      </w:r>
    </w:p>
    <w:p w14:paraId="6FD7A863">
      <w:pPr>
        <w:pStyle w:val="85"/>
        <w:keepNext w:val="0"/>
        <w:keepLines w:val="0"/>
        <w:widowControl/>
        <w:suppressLineNumbers w:val="0"/>
      </w:pPr>
      <w:r>
        <w:t>A message queue sends events such as:</w:t>
      </w:r>
    </w:p>
    <w:p w14:paraId="4531674B">
      <w:pPr>
        <w:keepNext w:val="0"/>
        <w:keepLines w:val="0"/>
        <w:widowControl/>
        <w:numPr>
          <w:ilvl w:val="0"/>
          <w:numId w:val="26"/>
        </w:numPr>
        <w:suppressLineNumbers w:val="0"/>
        <w:spacing w:before="0" w:beforeAutospacing="1" w:after="0" w:afterAutospacing="1"/>
        <w:ind w:left="720" w:hanging="360"/>
      </w:pPr>
      <w:r>
        <w:t xml:space="preserve">Send email </w:t>
      </w:r>
    </w:p>
    <w:p w14:paraId="4CAF28C9">
      <w:pPr>
        <w:keepNext w:val="0"/>
        <w:keepLines w:val="0"/>
        <w:widowControl/>
        <w:numPr>
          <w:ilvl w:val="0"/>
          <w:numId w:val="26"/>
        </w:numPr>
        <w:suppressLineNumbers w:val="0"/>
        <w:spacing w:before="0" w:beforeAutospacing="1" w:after="0" w:afterAutospacing="1"/>
        <w:ind w:left="720" w:hanging="360"/>
      </w:pPr>
      <w:r>
        <w:t xml:space="preserve">Update warehouse </w:t>
      </w:r>
    </w:p>
    <w:p w14:paraId="0B2215BA">
      <w:pPr>
        <w:keepNext w:val="0"/>
        <w:keepLines w:val="0"/>
        <w:widowControl/>
        <w:numPr>
          <w:ilvl w:val="0"/>
          <w:numId w:val="26"/>
        </w:numPr>
        <w:suppressLineNumbers w:val="0"/>
        <w:spacing w:before="0" w:beforeAutospacing="1" w:after="0" w:afterAutospacing="1"/>
        <w:ind w:left="720" w:hanging="360"/>
      </w:pPr>
      <w:r>
        <w:t xml:space="preserve">Generate invoice </w:t>
      </w:r>
    </w:p>
    <w:p w14:paraId="3F963F82">
      <w:pPr>
        <w:keepNext w:val="0"/>
        <w:keepLines w:val="0"/>
        <w:widowControl/>
        <w:numPr>
          <w:ilvl w:val="0"/>
          <w:numId w:val="26"/>
        </w:numPr>
        <w:suppressLineNumbers w:val="0"/>
        <w:spacing w:before="0" w:beforeAutospacing="1" w:after="0" w:afterAutospacing="1"/>
        <w:ind w:left="720" w:hanging="360"/>
      </w:pPr>
      <w:r>
        <w:t xml:space="preserve">Notify delivery partner </w:t>
      </w:r>
    </w:p>
    <w:p w14:paraId="63670315">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5A03D6E1">
      <w:pPr>
        <w:pStyle w:val="4"/>
        <w:keepNext w:val="0"/>
        <w:keepLines w:val="0"/>
        <w:widowControl/>
        <w:suppressLineNumbers w:val="0"/>
      </w:pPr>
      <w:r>
        <w:t>Step 6 — Analytics</w:t>
      </w:r>
    </w:p>
    <w:p w14:paraId="213AAFC5">
      <w:pPr>
        <w:pStyle w:val="85"/>
        <w:keepNext w:val="0"/>
        <w:keepLines w:val="0"/>
        <w:widowControl/>
        <w:suppressLineNumbers w:val="0"/>
      </w:pPr>
      <w:r>
        <w:t>At night,</w:t>
      </w:r>
    </w:p>
    <w:p w14:paraId="1D661F33">
      <w:pPr>
        <w:pStyle w:val="85"/>
        <w:keepNext w:val="0"/>
        <w:keepLines w:val="0"/>
        <w:widowControl/>
        <w:suppressLineNumbers w:val="0"/>
      </w:pPr>
      <w:r>
        <w:t>batch processing calculates:</w:t>
      </w:r>
    </w:p>
    <w:p w14:paraId="69037009">
      <w:pPr>
        <w:keepNext w:val="0"/>
        <w:keepLines w:val="0"/>
        <w:widowControl/>
        <w:numPr>
          <w:ilvl w:val="0"/>
          <w:numId w:val="27"/>
        </w:numPr>
        <w:suppressLineNumbers w:val="0"/>
        <w:spacing w:before="0" w:beforeAutospacing="1" w:after="0" w:afterAutospacing="1"/>
        <w:ind w:left="720" w:hanging="360"/>
      </w:pPr>
      <w:r>
        <w:t xml:space="preserve">Total sales </w:t>
      </w:r>
    </w:p>
    <w:p w14:paraId="23852E0C">
      <w:pPr>
        <w:keepNext w:val="0"/>
        <w:keepLines w:val="0"/>
        <w:widowControl/>
        <w:numPr>
          <w:ilvl w:val="0"/>
          <w:numId w:val="27"/>
        </w:numPr>
        <w:suppressLineNumbers w:val="0"/>
        <w:spacing w:before="0" w:beforeAutospacing="1" w:after="0" w:afterAutospacing="1"/>
        <w:ind w:left="720" w:hanging="360"/>
      </w:pPr>
      <w:r>
        <w:t xml:space="preserve">Revenue </w:t>
      </w:r>
    </w:p>
    <w:p w14:paraId="3FD5F1BA">
      <w:pPr>
        <w:keepNext w:val="0"/>
        <w:keepLines w:val="0"/>
        <w:widowControl/>
        <w:numPr>
          <w:ilvl w:val="0"/>
          <w:numId w:val="27"/>
        </w:numPr>
        <w:suppressLineNumbers w:val="0"/>
        <w:spacing w:before="0" w:beforeAutospacing="1" w:after="0" w:afterAutospacing="1"/>
        <w:ind w:left="720" w:hanging="360"/>
      </w:pPr>
      <w:r>
        <w:t xml:space="preserve">Customer behavior </w:t>
      </w:r>
    </w:p>
    <w:p w14:paraId="0C19C4E6">
      <w:pPr>
        <w:keepNext w:val="0"/>
        <w:keepLines w:val="0"/>
        <w:widowControl/>
        <w:numPr>
          <w:ilvl w:val="0"/>
          <w:numId w:val="27"/>
        </w:numPr>
        <w:suppressLineNumbers w:val="0"/>
        <w:spacing w:before="0" w:beforeAutospacing="1" w:after="0" w:afterAutospacing="1"/>
        <w:ind w:left="720" w:hanging="360"/>
      </w:pPr>
      <w:r>
        <w:t xml:space="preserve">Business reports </w:t>
      </w:r>
    </w:p>
    <w:p w14:paraId="75DB0E5A">
      <w:pPr>
        <w:pStyle w:val="85"/>
        <w:keepNext w:val="0"/>
        <w:keepLines w:val="0"/>
        <w:widowControl/>
        <w:suppressLineNumbers w:val="0"/>
      </w:pPr>
      <w:r>
        <w:t xml:space="preserve">All these systems work together as </w:t>
      </w:r>
      <w:r>
        <w:rPr>
          <w:rStyle w:val="92"/>
        </w:rPr>
        <w:t>one data system</w:t>
      </w:r>
      <w:r>
        <w:t>.</w:t>
      </w:r>
    </w:p>
    <w:p w14:paraId="5B1DCB23">
      <w:pPr>
        <w:rPr>
          <w:rFonts w:ascii="SimSun" w:hAnsi="SimSun" w:eastAsia="SimSun" w:cs="SimSun"/>
          <w:b/>
          <w:bCs/>
          <w:sz w:val="28"/>
          <w:szCs w:val="28"/>
        </w:rPr>
      </w:pPr>
    </w:p>
    <w:p w14:paraId="31C2F52B">
      <w:pPr>
        <w:pStyle w:val="2"/>
        <w:keepNext w:val="0"/>
        <w:keepLines w:val="0"/>
        <w:widowControl/>
        <w:suppressLineNumbers w:val="0"/>
      </w:pPr>
      <w:r>
        <w:t>Why does the author call them Data Systems?</w:t>
      </w:r>
    </w:p>
    <w:p w14:paraId="26F6D1E1">
      <w:pPr>
        <w:pStyle w:val="85"/>
        <w:keepNext w:val="0"/>
        <w:keepLines w:val="0"/>
        <w:widowControl/>
        <w:suppressLineNumbers w:val="0"/>
      </w:pPr>
      <w:r>
        <w:t xml:space="preserve">Because the boundaries between technologies are becoming blurred. Some tools now perform multiple roles. For example, some data stores can also act as message queues, and some message queues provide database-like durability guarantees. </w:t>
      </w:r>
    </w:p>
    <w:p w14:paraId="7DAA03CE">
      <w:pPr>
        <w:pStyle w:val="85"/>
        <w:keepNext w:val="0"/>
        <w:keepLines w:val="0"/>
        <w:widowControl/>
        <w:suppressLineNumbers w:val="0"/>
      </w:pPr>
      <w:r>
        <w:t>Examples:</w:t>
      </w:r>
    </w:p>
    <w:p w14:paraId="04F1453A">
      <w:pPr>
        <w:keepNext w:val="0"/>
        <w:keepLines w:val="0"/>
        <w:widowControl/>
        <w:numPr>
          <w:ilvl w:val="0"/>
          <w:numId w:val="28"/>
        </w:numPr>
        <w:suppressLineNumbers w:val="0"/>
        <w:spacing w:before="0" w:beforeAutospacing="1" w:after="0" w:afterAutospacing="1"/>
        <w:ind w:left="720" w:hanging="360"/>
      </w:pPr>
      <w:r>
        <w:t xml:space="preserve">Redis can be used as: </w:t>
      </w:r>
    </w:p>
    <w:p w14:paraId="21BDD385">
      <w:pPr>
        <w:keepNext w:val="0"/>
        <w:keepLines w:val="0"/>
        <w:widowControl/>
        <w:numPr>
          <w:ilvl w:val="1"/>
          <w:numId w:val="28"/>
        </w:numPr>
        <w:suppressLineNumbers w:val="0"/>
        <w:spacing w:before="0" w:beforeAutospacing="1" w:after="0" w:afterAutospacing="1"/>
        <w:ind w:left="1440" w:hanging="360"/>
      </w:pPr>
      <w:r>
        <w:t xml:space="preserve">Database </w:t>
      </w:r>
    </w:p>
    <w:p w14:paraId="76333332">
      <w:pPr>
        <w:keepNext w:val="0"/>
        <w:keepLines w:val="0"/>
        <w:widowControl/>
        <w:numPr>
          <w:ilvl w:val="1"/>
          <w:numId w:val="28"/>
        </w:numPr>
        <w:suppressLineNumbers w:val="0"/>
        <w:spacing w:before="0" w:beforeAutospacing="1" w:after="0" w:afterAutospacing="1"/>
        <w:ind w:left="1440" w:hanging="360"/>
      </w:pPr>
      <w:r>
        <w:t xml:space="preserve">Cache </w:t>
      </w:r>
    </w:p>
    <w:p w14:paraId="25FC3647">
      <w:pPr>
        <w:keepNext w:val="0"/>
        <w:keepLines w:val="0"/>
        <w:widowControl/>
        <w:numPr>
          <w:ilvl w:val="1"/>
          <w:numId w:val="28"/>
        </w:numPr>
        <w:suppressLineNumbers w:val="0"/>
        <w:spacing w:before="0" w:beforeAutospacing="1" w:after="0" w:afterAutospacing="1"/>
        <w:ind w:left="1440" w:hanging="360"/>
      </w:pPr>
      <w:r>
        <w:t xml:space="preserve">Message broker </w:t>
      </w:r>
    </w:p>
    <w:p w14:paraId="2D86C014">
      <w:pPr>
        <w:keepNext w:val="0"/>
        <w:keepLines w:val="0"/>
        <w:widowControl/>
        <w:numPr>
          <w:ilvl w:val="0"/>
          <w:numId w:val="28"/>
        </w:numPr>
        <w:suppressLineNumbers w:val="0"/>
        <w:spacing w:before="0" w:beforeAutospacing="1" w:after="0" w:afterAutospacing="1"/>
        <w:ind w:left="720" w:hanging="360"/>
      </w:pPr>
      <w:r>
        <w:t xml:space="preserve">Apache Kafka is primarily a message streaming system but also stores data durably for later consumption. </w:t>
      </w:r>
    </w:p>
    <w:p w14:paraId="0CEB387A">
      <w:pPr>
        <w:pStyle w:val="85"/>
        <w:keepNext w:val="0"/>
        <w:keepLines w:val="0"/>
        <w:widowControl/>
        <w:suppressLineNumbers w:val="0"/>
      </w:pPr>
      <w:r>
        <w:t>Modern tools don't fit neatly into just one category.</w:t>
      </w:r>
    </w:p>
    <w:p w14:paraId="6A7DEEE7">
      <w:pPr>
        <w:pStyle w:val="2"/>
        <w:keepNext w:val="0"/>
        <w:keepLines w:val="0"/>
        <w:widowControl/>
        <w:suppressLineNumbers w:val="0"/>
      </w:pPr>
      <w:r>
        <w:t>Why combine multiple tools?</w:t>
      </w:r>
    </w:p>
    <w:p w14:paraId="76060B3C">
      <w:pPr>
        <w:pStyle w:val="85"/>
        <w:keepNext w:val="0"/>
        <w:keepLines w:val="0"/>
        <w:widowControl/>
        <w:suppressLineNumbers w:val="0"/>
      </w:pPr>
      <w:r>
        <w:t>Suppose you use only a database.</w:t>
      </w:r>
    </w:p>
    <w:p w14:paraId="06B74F9C">
      <w:pPr>
        <w:pStyle w:val="85"/>
        <w:keepNext w:val="0"/>
        <w:keepLines w:val="0"/>
        <w:widowControl/>
        <w:suppressLineNumbers w:val="0"/>
      </w:pPr>
      <w:r>
        <w:t>Searching millions of products with SQL can be slower than using a dedicated search engine.</w:t>
      </w:r>
    </w:p>
    <w:p w14:paraId="392F302D">
      <w:pPr>
        <w:pStyle w:val="85"/>
        <w:keepNext w:val="0"/>
        <w:keepLines w:val="0"/>
        <w:widowControl/>
        <w:suppressLineNumbers w:val="0"/>
      </w:pPr>
      <w:r>
        <w:t>Likewise, sending notifications directly from the database can make transactions slower.</w:t>
      </w:r>
    </w:p>
    <w:p w14:paraId="73E4EFAE">
      <w:pPr>
        <w:pStyle w:val="85"/>
        <w:keepNext w:val="0"/>
        <w:keepLines w:val="0"/>
        <w:widowControl/>
        <w:suppressLineNumbers w:val="0"/>
      </w:pPr>
      <w:r>
        <w:t>Instead:</w:t>
      </w:r>
    </w:p>
    <w:p w14:paraId="04196AA5">
      <w:pPr>
        <w:keepNext w:val="0"/>
        <w:keepLines w:val="0"/>
        <w:widowControl/>
        <w:numPr>
          <w:ilvl w:val="0"/>
          <w:numId w:val="29"/>
        </w:numPr>
        <w:suppressLineNumbers w:val="0"/>
        <w:spacing w:before="0" w:beforeAutospacing="1" w:after="0" w:afterAutospacing="1"/>
        <w:ind w:left="720" w:hanging="360"/>
      </w:pPr>
      <w:r>
        <w:t xml:space="preserve">Database stores data. </w:t>
      </w:r>
    </w:p>
    <w:p w14:paraId="25750CCB">
      <w:pPr>
        <w:keepNext w:val="0"/>
        <w:keepLines w:val="0"/>
        <w:widowControl/>
        <w:numPr>
          <w:ilvl w:val="0"/>
          <w:numId w:val="29"/>
        </w:numPr>
        <w:suppressLineNumbers w:val="0"/>
        <w:spacing w:before="0" w:beforeAutospacing="1" w:after="0" w:afterAutospacing="1"/>
        <w:ind w:left="720" w:hanging="360"/>
      </w:pPr>
      <w:r>
        <w:t xml:space="preserve">Search engine indexes it. </w:t>
      </w:r>
    </w:p>
    <w:p w14:paraId="76877AF5">
      <w:pPr>
        <w:keepNext w:val="0"/>
        <w:keepLines w:val="0"/>
        <w:widowControl/>
        <w:numPr>
          <w:ilvl w:val="0"/>
          <w:numId w:val="29"/>
        </w:numPr>
        <w:suppressLineNumbers w:val="0"/>
        <w:spacing w:before="0" w:beforeAutospacing="1" w:after="0" w:afterAutospacing="1"/>
        <w:ind w:left="720" w:hanging="360"/>
      </w:pPr>
      <w:r>
        <w:t xml:space="preserve">Cache speeds up reads. </w:t>
      </w:r>
    </w:p>
    <w:p w14:paraId="01B3484B">
      <w:pPr>
        <w:keepNext w:val="0"/>
        <w:keepLines w:val="0"/>
        <w:widowControl/>
        <w:numPr>
          <w:ilvl w:val="0"/>
          <w:numId w:val="29"/>
        </w:numPr>
        <w:suppressLineNumbers w:val="0"/>
        <w:spacing w:before="0" w:beforeAutospacing="1" w:after="0" w:afterAutospacing="1"/>
        <w:ind w:left="720" w:hanging="360"/>
      </w:pPr>
      <w:r>
        <w:t xml:space="preserve">Message queue handles asynchronous work. </w:t>
      </w:r>
    </w:p>
    <w:p w14:paraId="234FFAB1">
      <w:pPr>
        <w:pStyle w:val="85"/>
        <w:keepNext w:val="0"/>
        <w:keepLines w:val="0"/>
        <w:widowControl/>
        <w:suppressLineNumbers w:val="0"/>
      </w:pPr>
      <w:r>
        <w:t>Each tool focuses on what it does best.</w:t>
      </w:r>
    </w:p>
    <w:p w14:paraId="4E8FB46C">
      <w:pPr>
        <w:rPr>
          <w:rFonts w:ascii="SimSun" w:hAnsi="SimSun" w:eastAsia="SimSun" w:cs="SimSun"/>
          <w:b/>
          <w:bCs/>
          <w:sz w:val="28"/>
          <w:szCs w:val="28"/>
        </w:rPr>
      </w:pPr>
    </w:p>
    <w:p w14:paraId="01A61330">
      <w:pPr>
        <w:rPr>
          <w:rFonts w:ascii="SimSun" w:hAnsi="SimSun" w:eastAsia="SimSun" w:cs="SimSun"/>
          <w:b/>
          <w:bCs/>
          <w:sz w:val="28"/>
          <w:szCs w:val="28"/>
        </w:rPr>
      </w:pPr>
    </w:p>
    <w:p w14:paraId="2D70C0B6">
      <w:pPr>
        <w:rPr>
          <w:rFonts w:ascii="SimSun" w:hAnsi="SimSun" w:eastAsia="SimSun" w:cs="SimSun"/>
          <w:b/>
          <w:bCs/>
          <w:sz w:val="28"/>
          <w:szCs w:val="28"/>
        </w:rPr>
      </w:pPr>
    </w:p>
    <w:p w14:paraId="6F912401">
      <w:pPr>
        <w:rPr>
          <w:rFonts w:ascii="SimSun" w:hAnsi="SimSun" w:eastAsia="SimSun" w:cs="SimSun"/>
          <w:b/>
          <w:bCs/>
          <w:sz w:val="28"/>
          <w:szCs w:val="28"/>
        </w:rPr>
      </w:pPr>
    </w:p>
    <w:p w14:paraId="284B939E">
      <w:pPr>
        <w:rPr>
          <w:rFonts w:ascii="SimSun" w:hAnsi="SimSun" w:eastAsia="SimSun" w:cs="SimSun"/>
          <w:b/>
          <w:bCs/>
          <w:sz w:val="28"/>
          <w:szCs w:val="28"/>
        </w:rPr>
      </w:pPr>
    </w:p>
    <w:p w14:paraId="7C74A381">
      <w:pPr>
        <w:pStyle w:val="2"/>
        <w:keepNext w:val="0"/>
        <w:keepLines w:val="0"/>
        <w:widowControl/>
        <w:suppressLineNumbers w:val="0"/>
      </w:pPr>
      <w:r>
        <w:t>Synchronization Challenge</w:t>
      </w:r>
    </w:p>
    <w:p w14:paraId="44B6CC42">
      <w:pPr>
        <w:pStyle w:val="85"/>
        <w:keepNext w:val="0"/>
        <w:keepLines w:val="0"/>
        <w:widowControl/>
        <w:suppressLineNumbers w:val="0"/>
      </w:pPr>
      <w:r>
        <w:t>When multiple tools are used, they must stay synchronized.</w:t>
      </w:r>
    </w:p>
    <w:p w14:paraId="73BF8E13">
      <w:pPr>
        <w:pStyle w:val="85"/>
        <w:keepNext w:val="0"/>
        <w:keepLines w:val="0"/>
        <w:widowControl/>
        <w:suppressLineNumbers w:val="0"/>
      </w:pPr>
      <w:r>
        <w:t>Example:</w:t>
      </w:r>
    </w:p>
    <w:p w14:paraId="730D33C3">
      <w:pPr>
        <w:pStyle w:val="85"/>
        <w:keepNext w:val="0"/>
        <w:keepLines w:val="0"/>
        <w:widowControl/>
        <w:suppressLineNumbers w:val="0"/>
      </w:pPr>
      <w:r>
        <w:t>You change a product price from ₹50,000 to ₹45,000.</w:t>
      </w:r>
    </w:p>
    <w:p w14:paraId="5D45D7EF">
      <w:pPr>
        <w:pStyle w:val="85"/>
        <w:keepNext w:val="0"/>
        <w:keepLines w:val="0"/>
        <w:widowControl/>
        <w:suppressLineNumbers w:val="0"/>
      </w:pPr>
      <w:r>
        <w:t>You must update:</w:t>
      </w:r>
    </w:p>
    <w:p w14:paraId="4D861248">
      <w:pPr>
        <w:keepNext w:val="0"/>
        <w:keepLines w:val="0"/>
        <w:widowControl/>
        <w:numPr>
          <w:ilvl w:val="0"/>
          <w:numId w:val="30"/>
        </w:numPr>
        <w:suppressLineNumbers w:val="0"/>
        <w:spacing w:before="0" w:beforeAutospacing="1" w:after="0" w:afterAutospacing="1"/>
        <w:ind w:left="720" w:hanging="360"/>
      </w:pPr>
      <w:r>
        <w:t xml:space="preserve">Database ✅ </w:t>
      </w:r>
    </w:p>
    <w:p w14:paraId="20861E91">
      <w:pPr>
        <w:keepNext w:val="0"/>
        <w:keepLines w:val="0"/>
        <w:widowControl/>
        <w:numPr>
          <w:ilvl w:val="0"/>
          <w:numId w:val="30"/>
        </w:numPr>
        <w:suppressLineNumbers w:val="0"/>
        <w:spacing w:before="0" w:beforeAutospacing="1" w:after="0" w:afterAutospacing="1"/>
        <w:ind w:left="720" w:hanging="360"/>
      </w:pPr>
      <w:r>
        <w:t xml:space="preserve">Cache ✅ </w:t>
      </w:r>
    </w:p>
    <w:p w14:paraId="6E0F8F15">
      <w:pPr>
        <w:keepNext w:val="0"/>
        <w:keepLines w:val="0"/>
        <w:widowControl/>
        <w:numPr>
          <w:ilvl w:val="0"/>
          <w:numId w:val="30"/>
        </w:numPr>
        <w:suppressLineNumbers w:val="0"/>
        <w:spacing w:before="0" w:beforeAutospacing="1" w:after="0" w:afterAutospacing="1"/>
        <w:ind w:left="720" w:hanging="360"/>
      </w:pPr>
      <w:r>
        <w:t xml:space="preserve">Search index ✅ </w:t>
      </w:r>
    </w:p>
    <w:p w14:paraId="4EEEC5EE">
      <w:pPr>
        <w:pStyle w:val="85"/>
        <w:keepNext w:val="0"/>
        <w:keepLines w:val="0"/>
        <w:widowControl/>
        <w:suppressLineNumbers w:val="0"/>
      </w:pPr>
      <w:r>
        <w:t>Otherwise:</w:t>
      </w:r>
    </w:p>
    <w:p w14:paraId="34BAC6BC">
      <w:pPr>
        <w:pStyle w:val="85"/>
        <w:keepNext w:val="0"/>
        <w:keepLines w:val="0"/>
        <w:widowControl/>
        <w:suppressLineNumbers w:val="0"/>
      </w:pPr>
      <w:r>
        <w:t>Database:</w:t>
      </w:r>
    </w:p>
    <w:p w14:paraId="16982F0F">
      <w:pPr>
        <w:pStyle w:val="85"/>
        <w:keepNext w:val="0"/>
        <w:keepLines w:val="0"/>
        <w:widowControl/>
        <w:suppressLineNumbers w:val="0"/>
      </w:pPr>
      <w:r>
        <w:t>₹45,000</w:t>
      </w:r>
    </w:p>
    <w:p w14:paraId="16B080BE">
      <w:pPr>
        <w:pStyle w:val="85"/>
        <w:keepNext w:val="0"/>
        <w:keepLines w:val="0"/>
        <w:widowControl/>
        <w:suppressLineNumbers w:val="0"/>
      </w:pPr>
      <w:r>
        <w:t>Cache:</w:t>
      </w:r>
    </w:p>
    <w:p w14:paraId="74E5E801">
      <w:pPr>
        <w:pStyle w:val="85"/>
        <w:keepNext w:val="0"/>
        <w:keepLines w:val="0"/>
        <w:widowControl/>
        <w:suppressLineNumbers w:val="0"/>
      </w:pPr>
      <w:r>
        <w:t>₹50,000</w:t>
      </w:r>
    </w:p>
    <w:p w14:paraId="33F4B745">
      <w:pPr>
        <w:pStyle w:val="85"/>
        <w:keepNext w:val="0"/>
        <w:keepLines w:val="0"/>
        <w:widowControl/>
        <w:suppressLineNumbers w:val="0"/>
      </w:pPr>
      <w:r>
        <w:t>Search Engine:</w:t>
      </w:r>
    </w:p>
    <w:p w14:paraId="49A73BFC">
      <w:pPr>
        <w:pStyle w:val="85"/>
        <w:keepNext w:val="0"/>
        <w:keepLines w:val="0"/>
        <w:widowControl/>
        <w:suppressLineNumbers w:val="0"/>
      </w:pPr>
      <w:r>
        <w:t>₹50,000</w:t>
      </w:r>
    </w:p>
    <w:p w14:paraId="1D6D632C">
      <w:pPr>
        <w:pStyle w:val="85"/>
        <w:keepNext w:val="0"/>
        <w:keepLines w:val="0"/>
        <w:widowControl/>
        <w:suppressLineNumbers w:val="0"/>
      </w:pPr>
      <w:r>
        <w:t>Customers see inconsistent information.</w:t>
      </w:r>
    </w:p>
    <w:p w14:paraId="62E4F8A8">
      <w:pPr>
        <w:pStyle w:val="85"/>
        <w:keepNext w:val="0"/>
        <w:keepLines w:val="0"/>
        <w:widowControl/>
        <w:suppressLineNumbers w:val="0"/>
      </w:pPr>
      <w:r>
        <w:t>Keeping multiple systems synchronized becomes one of the biggest engineering challenges.</w:t>
      </w:r>
    </w:p>
    <w:p w14:paraId="4A498E2B">
      <w:pPr>
        <w:rPr>
          <w:rFonts w:ascii="SimSun" w:hAnsi="SimSun" w:eastAsia="SimSun" w:cs="SimSun"/>
          <w:b/>
          <w:bCs/>
          <w:sz w:val="28"/>
          <w:szCs w:val="28"/>
        </w:rPr>
      </w:pPr>
    </w:p>
    <w:p w14:paraId="09B3641D">
      <w:pPr>
        <w:pStyle w:val="2"/>
        <w:keepNext w:val="0"/>
        <w:keepLines w:val="0"/>
        <w:widowControl/>
        <w:suppressLineNumbers w:val="0"/>
      </w:pPr>
      <w:r>
        <w:t>Business Reason</w:t>
      </w:r>
    </w:p>
    <w:p w14:paraId="0BD167D2">
      <w:pPr>
        <w:pStyle w:val="85"/>
        <w:keepNext w:val="0"/>
        <w:keepLines w:val="0"/>
        <w:widowControl/>
        <w:suppressLineNumbers w:val="0"/>
      </w:pPr>
      <w:r>
        <w:t>Using specialized systems allows companies to:</w:t>
      </w:r>
    </w:p>
    <w:p w14:paraId="20BA7030">
      <w:pPr>
        <w:keepNext w:val="0"/>
        <w:keepLines w:val="0"/>
        <w:widowControl/>
        <w:numPr>
          <w:ilvl w:val="0"/>
          <w:numId w:val="31"/>
        </w:numPr>
        <w:suppressLineNumbers w:val="0"/>
        <w:spacing w:before="0" w:beforeAutospacing="1" w:after="0" w:afterAutospacing="1"/>
        <w:ind w:left="720" w:hanging="360"/>
      </w:pPr>
      <w:r>
        <w:t xml:space="preserve">Improve customer experience with faster responses. </w:t>
      </w:r>
    </w:p>
    <w:p w14:paraId="6DDFCACA">
      <w:pPr>
        <w:keepNext w:val="0"/>
        <w:keepLines w:val="0"/>
        <w:widowControl/>
        <w:numPr>
          <w:ilvl w:val="0"/>
          <w:numId w:val="31"/>
        </w:numPr>
        <w:suppressLineNumbers w:val="0"/>
        <w:spacing w:before="0" w:beforeAutospacing="1" w:after="0" w:afterAutospacing="1"/>
        <w:ind w:left="720" w:hanging="360"/>
      </w:pPr>
      <w:r>
        <w:t xml:space="preserve">Scale different parts of the system independently. </w:t>
      </w:r>
    </w:p>
    <w:p w14:paraId="1D3B10A1">
      <w:pPr>
        <w:keepNext w:val="0"/>
        <w:keepLines w:val="0"/>
        <w:widowControl/>
        <w:numPr>
          <w:ilvl w:val="0"/>
          <w:numId w:val="31"/>
        </w:numPr>
        <w:suppressLineNumbers w:val="0"/>
        <w:spacing w:before="0" w:beforeAutospacing="1" w:after="0" w:afterAutospacing="1"/>
        <w:ind w:left="720" w:hanging="360"/>
      </w:pPr>
      <w:r>
        <w:t xml:space="preserve">Reduce operational costs. </w:t>
      </w:r>
    </w:p>
    <w:p w14:paraId="6F5700F0">
      <w:pPr>
        <w:keepNext w:val="0"/>
        <w:keepLines w:val="0"/>
        <w:widowControl/>
        <w:numPr>
          <w:ilvl w:val="0"/>
          <w:numId w:val="31"/>
        </w:numPr>
        <w:suppressLineNumbers w:val="0"/>
        <w:spacing w:before="0" w:beforeAutospacing="1" w:after="0" w:afterAutospacing="1"/>
        <w:ind w:left="720" w:hanging="360"/>
      </w:pPr>
      <w:r>
        <w:t xml:space="preserve">Increase reliability by isolating responsibilities. </w:t>
      </w:r>
    </w:p>
    <w:p w14:paraId="2E530A90">
      <w:pPr>
        <w:pStyle w:val="85"/>
        <w:keepNext w:val="0"/>
        <w:keepLines w:val="0"/>
        <w:widowControl/>
        <w:suppressLineNumbers w:val="0"/>
      </w:pPr>
      <w:r>
        <w:t>The trade-off is added complexity in keeping all systems consistent.</w:t>
      </w:r>
    </w:p>
    <w:p w14:paraId="6B09DC18">
      <w:pPr>
        <w:rPr>
          <w:rFonts w:ascii="SimSun" w:hAnsi="SimSun" w:eastAsia="SimSun" w:cs="SimSun"/>
          <w:b/>
          <w:bCs/>
          <w:sz w:val="28"/>
          <w:szCs w:val="28"/>
        </w:rPr>
      </w:pPr>
    </w:p>
    <w:p w14:paraId="40315FFA">
      <w:pPr>
        <w:rPr>
          <w:rFonts w:ascii="SimSun" w:hAnsi="SimSun" w:eastAsia="SimSun" w:cs="SimSun"/>
          <w:b/>
          <w:bCs/>
          <w:sz w:val="28"/>
          <w:szCs w:val="28"/>
        </w:rPr>
      </w:pPr>
    </w:p>
    <w:p w14:paraId="40615C58">
      <w:pPr>
        <w:rPr>
          <w:rFonts w:ascii="SimSun" w:hAnsi="SimSun" w:eastAsia="SimSun" w:cs="SimSun"/>
          <w:b/>
          <w:bCs/>
          <w:sz w:val="28"/>
          <w:szCs w:val="28"/>
        </w:rPr>
      </w:pPr>
    </w:p>
    <w:p w14:paraId="3918BDCC">
      <w:pPr>
        <w:rPr>
          <w:rFonts w:ascii="SimSun" w:hAnsi="SimSun" w:eastAsia="SimSun" w:cs="SimSun"/>
          <w:b/>
          <w:bCs/>
          <w:sz w:val="28"/>
          <w:szCs w:val="28"/>
        </w:rPr>
      </w:pPr>
    </w:p>
    <w:p w14:paraId="1C884B47">
      <w:pPr>
        <w:rPr>
          <w:rFonts w:ascii="SimSun" w:hAnsi="SimSun" w:eastAsia="SimSun" w:cs="SimSun"/>
          <w:b/>
          <w:bCs/>
          <w:sz w:val="28"/>
          <w:szCs w:val="28"/>
        </w:rPr>
      </w:pPr>
    </w:p>
    <w:p w14:paraId="3F02AFCB">
      <w:pPr>
        <w:rPr>
          <w:rFonts w:ascii="SimSun" w:hAnsi="SimSun" w:eastAsia="SimSun" w:cs="SimSun"/>
          <w:b/>
          <w:bCs/>
          <w:sz w:val="28"/>
          <w:szCs w:val="28"/>
        </w:rPr>
      </w:pPr>
    </w:p>
    <w:p w14:paraId="2EAECFF4">
      <w:pPr>
        <w:rPr>
          <w:rFonts w:ascii="SimSun" w:hAnsi="SimSun" w:eastAsia="SimSun" w:cs="SimSun"/>
          <w:b/>
          <w:bCs/>
          <w:sz w:val="28"/>
          <w:szCs w:val="28"/>
        </w:rPr>
      </w:pPr>
    </w:p>
    <w:p w14:paraId="3E940721">
      <w:pPr>
        <w:rPr>
          <w:rFonts w:ascii="SimSun" w:hAnsi="SimSun" w:eastAsia="SimSun" w:cs="SimSun"/>
          <w:b/>
          <w:bCs/>
          <w:sz w:val="32"/>
          <w:szCs w:val="32"/>
        </w:rPr>
      </w:pPr>
      <w:r>
        <w:rPr>
          <w:rFonts w:ascii="SimSun" w:hAnsi="SimSun" w:eastAsia="SimSun" w:cs="SimSun"/>
          <w:b/>
          <w:bCs/>
          <w:sz w:val="32"/>
          <w:szCs w:val="32"/>
        </w:rPr>
        <w:t>Topic 3: Reliability</w:t>
      </w:r>
    </w:p>
    <w:p w14:paraId="3C53C8A6">
      <w:pPr>
        <w:pStyle w:val="85"/>
        <w:keepNext w:val="0"/>
        <w:keepLines w:val="0"/>
        <w:widowControl/>
        <w:suppressLineNumbers w:val="0"/>
        <w:spacing w:before="0" w:beforeAutospacing="1" w:after="0" w:afterAutospacing="1"/>
        <w:ind w:left="0" w:right="0"/>
      </w:pPr>
      <w:r>
        <w:t xml:space="preserve">This is the </w:t>
      </w:r>
      <w:r>
        <w:rPr>
          <w:rStyle w:val="92"/>
        </w:rPr>
        <w:t>first core property</w:t>
      </w:r>
      <w:r>
        <w:t xml:space="preserve"> of every good data system.</w:t>
      </w:r>
    </w:p>
    <w:p w14:paraId="3BCF079E">
      <w:pPr>
        <w:pStyle w:val="85"/>
        <w:keepNext w:val="0"/>
        <w:keepLines w:val="0"/>
        <w:widowControl/>
        <w:suppressLineNumbers w:val="0"/>
      </w:pPr>
      <w:r>
        <w:t>The author says that every successful data system should have three qualities:</w:t>
      </w:r>
    </w:p>
    <w:p w14:paraId="7A9332C4">
      <w:pPr>
        <w:keepNext w:val="0"/>
        <w:keepLines w:val="0"/>
        <w:widowControl/>
        <w:numPr>
          <w:ilvl w:val="0"/>
          <w:numId w:val="32"/>
        </w:numPr>
        <w:suppressLineNumbers w:val="0"/>
        <w:spacing w:before="0" w:beforeAutospacing="1" w:after="0" w:afterAutospacing="1"/>
        <w:ind w:left="720" w:hanging="360"/>
      </w:pPr>
      <w:r>
        <w:rPr>
          <w:rStyle w:val="92"/>
        </w:rPr>
        <w:t>Reliability</w:t>
      </w:r>
      <w:r>
        <w:t xml:space="preserve"> ✅ </w:t>
      </w:r>
    </w:p>
    <w:p w14:paraId="4B430466">
      <w:pPr>
        <w:keepNext w:val="0"/>
        <w:keepLines w:val="0"/>
        <w:widowControl/>
        <w:numPr>
          <w:ilvl w:val="0"/>
          <w:numId w:val="32"/>
        </w:numPr>
        <w:suppressLineNumbers w:val="0"/>
        <w:spacing w:before="0" w:beforeAutospacing="1" w:after="0" w:afterAutospacing="1"/>
        <w:ind w:left="720" w:hanging="360"/>
      </w:pPr>
      <w:r>
        <w:t xml:space="preserve">Scalability </w:t>
      </w:r>
    </w:p>
    <w:p w14:paraId="4BC75A91">
      <w:pPr>
        <w:keepNext w:val="0"/>
        <w:keepLines w:val="0"/>
        <w:widowControl/>
        <w:numPr>
          <w:ilvl w:val="0"/>
          <w:numId w:val="32"/>
        </w:numPr>
        <w:suppressLineNumbers w:val="0"/>
        <w:spacing w:before="0" w:beforeAutospacing="1" w:after="0" w:afterAutospacing="1"/>
        <w:ind w:left="720" w:hanging="360"/>
      </w:pPr>
      <w:r>
        <w:t xml:space="preserve">Maintainability </w:t>
      </w:r>
    </w:p>
    <w:p w14:paraId="1FFBAE29">
      <w:pPr>
        <w:pStyle w:val="85"/>
        <w:keepNext w:val="0"/>
        <w:keepLines w:val="0"/>
        <w:widowControl/>
        <w:suppressLineNumbers w:val="0"/>
      </w:pPr>
      <w:r>
        <w:t xml:space="preserve">We'll study </w:t>
      </w:r>
      <w:r>
        <w:rPr>
          <w:rStyle w:val="92"/>
        </w:rPr>
        <w:t>Reliability</w:t>
      </w:r>
      <w:r>
        <w:t xml:space="preserve"> first.</w:t>
      </w:r>
    </w:p>
    <w:p w14:paraId="16678F40">
      <w:pPr>
        <w:pStyle w:val="4"/>
        <w:keepNext w:val="0"/>
        <w:keepLines w:val="0"/>
        <w:widowControl/>
        <w:suppressLineNumbers w:val="0"/>
      </w:pPr>
      <w:r>
        <w:t>Simple Definition</w:t>
      </w:r>
    </w:p>
    <w:p w14:paraId="0D63037C">
      <w:pPr>
        <w:pStyle w:val="85"/>
        <w:keepNext w:val="0"/>
        <w:keepLines w:val="0"/>
        <w:widowControl/>
        <w:suppressLineNumbers w:val="0"/>
      </w:pPr>
      <w:r>
        <w:t xml:space="preserve">A </w:t>
      </w:r>
      <w:r>
        <w:rPr>
          <w:rStyle w:val="92"/>
        </w:rPr>
        <w:t>reliable system</w:t>
      </w:r>
      <w:r>
        <w:t xml:space="preserve"> is a system that </w:t>
      </w:r>
      <w:r>
        <w:rPr>
          <w:rStyle w:val="92"/>
        </w:rPr>
        <w:t>continues to work correctly even when something goes wrong</w:t>
      </w:r>
      <w:r>
        <w:t>.</w:t>
      </w:r>
    </w:p>
    <w:p w14:paraId="50E27FEE">
      <w:pPr>
        <w:pStyle w:val="85"/>
        <w:keepNext w:val="0"/>
        <w:keepLines w:val="0"/>
        <w:widowControl/>
        <w:suppressLineNumbers w:val="0"/>
      </w:pPr>
      <w:r>
        <w:t>Notice something important:</w:t>
      </w:r>
    </w:p>
    <w:p w14:paraId="6F81031A">
      <w:pPr>
        <w:pStyle w:val="85"/>
        <w:keepNext w:val="0"/>
        <w:keepLines w:val="0"/>
        <w:widowControl/>
        <w:suppressLineNumbers w:val="0"/>
      </w:pPr>
      <w:r>
        <w:t xml:space="preserve">The author does </w:t>
      </w:r>
      <w:r>
        <w:rPr>
          <w:rStyle w:val="92"/>
        </w:rPr>
        <w:t>not</w:t>
      </w:r>
      <w:r>
        <w:t xml:space="preserve"> say:</w:t>
      </w:r>
    </w:p>
    <w:p w14:paraId="2594A2F4">
      <w:pPr>
        <w:pStyle w:val="85"/>
        <w:keepNext w:val="0"/>
        <w:keepLines w:val="0"/>
        <w:widowControl/>
        <w:suppressLineNumbers w:val="0"/>
        <w:ind w:left="720" w:right="720"/>
      </w:pPr>
      <w:r>
        <w:rPr>
          <w:rFonts w:hint="eastAsia" w:ascii="SimSun" w:hAnsi="SimSun" w:eastAsia="SimSun" w:cs="SimSun"/>
          <w:sz w:val="24"/>
          <w:szCs w:val="24"/>
        </w:rPr>
        <w:t>"Nothing should ever fail."</w:t>
      </w:r>
    </w:p>
    <w:p w14:paraId="5732D861">
      <w:pPr>
        <w:pStyle w:val="85"/>
        <w:keepNext w:val="0"/>
        <w:keepLines w:val="0"/>
        <w:widowControl/>
        <w:suppressLineNumbers w:val="0"/>
      </w:pPr>
      <w:r>
        <w:t>Instead, he says:</w:t>
      </w:r>
    </w:p>
    <w:p w14:paraId="036E214E">
      <w:pPr>
        <w:pStyle w:val="85"/>
        <w:keepNext w:val="0"/>
        <w:keepLines w:val="0"/>
        <w:widowControl/>
        <w:suppressLineNumbers w:val="0"/>
        <w:ind w:left="720" w:right="720"/>
      </w:pPr>
      <w:r>
        <w:rPr>
          <w:rFonts w:hint="eastAsia" w:ascii="SimSun" w:hAnsi="SimSun" w:eastAsia="SimSun" w:cs="SimSun"/>
          <w:sz w:val="24"/>
          <w:szCs w:val="24"/>
        </w:rPr>
        <w:t>Failures will happen. A reliable system is designed to keep working despite them</w:t>
      </w:r>
    </w:p>
    <w:p w14:paraId="3722EF31">
      <w:pPr>
        <w:pStyle w:val="2"/>
        <w:keepNext w:val="0"/>
        <w:keepLines w:val="0"/>
        <w:widowControl/>
        <w:suppressLineNumbers w:val="0"/>
      </w:pPr>
      <w:r>
        <w:t>Software Example</w:t>
      </w:r>
    </w:p>
    <w:p w14:paraId="0D84046D">
      <w:pPr>
        <w:pStyle w:val="85"/>
        <w:keepNext w:val="0"/>
        <w:keepLines w:val="0"/>
        <w:widowControl/>
        <w:suppressLineNumbers w:val="0"/>
      </w:pPr>
      <w:r>
        <w:t>Suppose you open an online banking app.</w:t>
      </w:r>
    </w:p>
    <w:p w14:paraId="59AEE4F4">
      <w:pPr>
        <w:pStyle w:val="85"/>
        <w:keepNext w:val="0"/>
        <w:keepLines w:val="0"/>
        <w:widowControl/>
        <w:suppressLineNumbers w:val="0"/>
      </w:pPr>
      <w:r>
        <w:t>You transfer ₹10,000.</w:t>
      </w:r>
    </w:p>
    <w:p w14:paraId="7E921E90">
      <w:pPr>
        <w:pStyle w:val="85"/>
        <w:keepNext w:val="0"/>
        <w:keepLines w:val="0"/>
        <w:widowControl/>
        <w:suppressLineNumbers w:val="0"/>
      </w:pPr>
      <w:r>
        <w:t>Suddenly,</w:t>
      </w:r>
    </w:p>
    <w:p w14:paraId="40AE1A69">
      <w:pPr>
        <w:pStyle w:val="85"/>
        <w:keepNext w:val="0"/>
        <w:keepLines w:val="0"/>
        <w:widowControl/>
        <w:suppressLineNumbers w:val="0"/>
      </w:pPr>
      <w:r>
        <w:t>one server crashes.</w:t>
      </w:r>
    </w:p>
    <w:p w14:paraId="648B75BF">
      <w:pPr>
        <w:pStyle w:val="85"/>
        <w:keepNext w:val="0"/>
        <w:keepLines w:val="0"/>
        <w:widowControl/>
        <w:suppressLineNumbers w:val="0"/>
      </w:pPr>
      <w:r>
        <w:t>What should happen?</w:t>
      </w:r>
    </w:p>
    <w:p w14:paraId="6175F98D">
      <w:pPr>
        <w:pStyle w:val="4"/>
        <w:keepNext w:val="0"/>
        <w:keepLines w:val="0"/>
        <w:widowControl/>
        <w:suppressLineNumbers w:val="0"/>
      </w:pPr>
      <w:r>
        <w:t>Bad System</w:t>
      </w:r>
    </w:p>
    <w:p w14:paraId="682D97A5">
      <w:pPr>
        <w:keepNext w:val="0"/>
        <w:keepLines w:val="0"/>
        <w:widowControl/>
        <w:numPr>
          <w:ilvl w:val="0"/>
          <w:numId w:val="33"/>
        </w:numPr>
        <w:suppressLineNumbers w:val="0"/>
        <w:spacing w:before="0" w:beforeAutospacing="1" w:after="0" w:afterAutospacing="1"/>
        <w:ind w:left="720" w:hanging="360"/>
      </w:pPr>
      <w:r>
        <w:t xml:space="preserve">Money disappears. </w:t>
      </w:r>
    </w:p>
    <w:p w14:paraId="5DB1009A">
      <w:pPr>
        <w:keepNext w:val="0"/>
        <w:keepLines w:val="0"/>
        <w:widowControl/>
        <w:numPr>
          <w:ilvl w:val="0"/>
          <w:numId w:val="33"/>
        </w:numPr>
        <w:suppressLineNumbers w:val="0"/>
        <w:spacing w:before="0" w:beforeAutospacing="1" w:after="0" w:afterAutospacing="1"/>
        <w:ind w:left="720" w:hanging="360"/>
      </w:pPr>
      <w:r>
        <w:t xml:space="preserve">Transfer fails. </w:t>
      </w:r>
    </w:p>
    <w:p w14:paraId="10B62FF9">
      <w:pPr>
        <w:keepNext w:val="0"/>
        <w:keepLines w:val="0"/>
        <w:widowControl/>
        <w:numPr>
          <w:ilvl w:val="0"/>
          <w:numId w:val="33"/>
        </w:numPr>
        <w:suppressLineNumbers w:val="0"/>
        <w:spacing w:before="0" w:beforeAutospacing="1" w:after="0" w:afterAutospacing="1"/>
        <w:ind w:left="720" w:hanging="360"/>
      </w:pPr>
      <w:r>
        <w:t xml:space="preserve">Customer loses trust. </w:t>
      </w:r>
    </w:p>
    <w:p w14:paraId="757F69D5">
      <w:pPr>
        <w:pStyle w:val="4"/>
        <w:keepNext w:val="0"/>
        <w:keepLines w:val="0"/>
        <w:widowControl/>
        <w:suppressLineNumbers w:val="0"/>
      </w:pPr>
      <w:r>
        <w:t>Reliable System</w:t>
      </w:r>
    </w:p>
    <w:p w14:paraId="41CA8738">
      <w:pPr>
        <w:keepNext w:val="0"/>
        <w:keepLines w:val="0"/>
        <w:widowControl/>
        <w:numPr>
          <w:ilvl w:val="0"/>
          <w:numId w:val="34"/>
        </w:numPr>
        <w:suppressLineNumbers w:val="0"/>
        <w:spacing w:before="0" w:beforeAutospacing="1" w:after="0" w:afterAutospacing="1"/>
        <w:ind w:left="720" w:hanging="360"/>
      </w:pPr>
      <w:r>
        <w:t xml:space="preserve">Another server takes over. </w:t>
      </w:r>
    </w:p>
    <w:p w14:paraId="5738EDEB">
      <w:pPr>
        <w:keepNext w:val="0"/>
        <w:keepLines w:val="0"/>
        <w:widowControl/>
        <w:numPr>
          <w:ilvl w:val="0"/>
          <w:numId w:val="34"/>
        </w:numPr>
        <w:suppressLineNumbers w:val="0"/>
        <w:spacing w:before="0" w:beforeAutospacing="1" w:after="0" w:afterAutospacing="1"/>
        <w:ind w:left="720" w:hanging="360"/>
      </w:pPr>
      <w:r>
        <w:t xml:space="preserve">Transfer completes safely. </w:t>
      </w:r>
    </w:p>
    <w:p w14:paraId="6CF163AB">
      <w:pPr>
        <w:keepNext w:val="0"/>
        <w:keepLines w:val="0"/>
        <w:widowControl/>
        <w:numPr>
          <w:ilvl w:val="0"/>
          <w:numId w:val="34"/>
        </w:numPr>
        <w:suppressLineNumbers w:val="0"/>
        <w:spacing w:before="0" w:beforeAutospacing="1" w:after="0" w:afterAutospacing="1"/>
        <w:ind w:left="720" w:hanging="360"/>
      </w:pPr>
      <w:r>
        <w:t xml:space="preserve">Money is never lost. </w:t>
      </w:r>
    </w:p>
    <w:p w14:paraId="63B8C9BC">
      <w:pPr>
        <w:pStyle w:val="85"/>
        <w:keepNext w:val="0"/>
        <w:keepLines w:val="0"/>
        <w:widowControl/>
        <w:suppressLineNumbers w:val="0"/>
      </w:pPr>
      <w:r>
        <w:t>The customer may not even notice anything happened.</w:t>
      </w:r>
    </w:p>
    <w:p w14:paraId="7DD03EA4">
      <w:pPr>
        <w:pStyle w:val="2"/>
        <w:keepNext w:val="0"/>
        <w:keepLines w:val="0"/>
        <w:widowControl/>
        <w:suppressLineNumbers w:val="0"/>
      </w:pPr>
      <w:r>
        <w:t>What do users expect?</w:t>
      </w:r>
    </w:p>
    <w:p w14:paraId="543DD0F7">
      <w:pPr>
        <w:pStyle w:val="85"/>
        <w:keepNext w:val="0"/>
        <w:keepLines w:val="0"/>
        <w:widowControl/>
        <w:suppressLineNumbers w:val="0"/>
      </w:pPr>
      <w:r>
        <w:t>According to the author, users expect software to:</w:t>
      </w:r>
    </w:p>
    <w:p w14:paraId="425D0A6C">
      <w:pPr>
        <w:pStyle w:val="4"/>
        <w:keepNext w:val="0"/>
        <w:keepLines w:val="0"/>
        <w:widowControl/>
        <w:suppressLineNumbers w:val="0"/>
      </w:pPr>
      <w:r>
        <w:t>1. Perform the correct function</w:t>
      </w:r>
    </w:p>
    <w:p w14:paraId="20395A0F">
      <w:pPr>
        <w:pStyle w:val="85"/>
        <w:keepNext w:val="0"/>
        <w:keepLines w:val="0"/>
        <w:widowControl/>
        <w:suppressLineNumbers w:val="0"/>
      </w:pPr>
      <w:r>
        <w:t>Example:</w:t>
      </w:r>
    </w:p>
    <w:p w14:paraId="549516BD">
      <w:pPr>
        <w:pStyle w:val="85"/>
        <w:keepNext w:val="0"/>
        <w:keepLines w:val="0"/>
        <w:widowControl/>
        <w:suppressLineNumbers w:val="0"/>
      </w:pPr>
      <w:r>
        <w:t>If you transfer ₹500,</w:t>
      </w:r>
    </w:p>
    <w:p w14:paraId="260CF7DC">
      <w:pPr>
        <w:pStyle w:val="85"/>
        <w:keepNext w:val="0"/>
        <w:keepLines w:val="0"/>
        <w:widowControl/>
        <w:suppressLineNumbers w:val="0"/>
      </w:pPr>
      <w:r>
        <w:t>exactly ₹500 should be transferred.</w:t>
      </w:r>
    </w:p>
    <w:p w14:paraId="2D46CAF5">
      <w:pPr>
        <w:pStyle w:val="85"/>
        <w:keepNext w:val="0"/>
        <w:keepLines w:val="0"/>
        <w:widowControl/>
        <w:suppressLineNumbers w:val="0"/>
      </w:pPr>
      <w:r>
        <w:t>Not ₹450.</w:t>
      </w:r>
    </w:p>
    <w:p w14:paraId="62C719E9">
      <w:pPr>
        <w:pStyle w:val="85"/>
        <w:keepNext w:val="0"/>
        <w:keepLines w:val="0"/>
        <w:widowControl/>
        <w:suppressLineNumbers w:val="0"/>
      </w:pPr>
      <w:r>
        <w:t>Not ₹550.</w:t>
      </w:r>
    </w:p>
    <w:p w14:paraId="531F33E8">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13B55E7D">
      <w:pPr>
        <w:pStyle w:val="4"/>
        <w:keepNext w:val="0"/>
        <w:keepLines w:val="0"/>
        <w:widowControl/>
        <w:suppressLineNumbers w:val="0"/>
      </w:pPr>
      <w:r>
        <w:t>2. Handle user mistakes</w:t>
      </w:r>
    </w:p>
    <w:p w14:paraId="5C7EE5A5">
      <w:pPr>
        <w:pStyle w:val="85"/>
        <w:keepNext w:val="0"/>
        <w:keepLines w:val="0"/>
        <w:widowControl/>
        <w:suppressLineNumbers w:val="0"/>
      </w:pPr>
      <w:r>
        <w:t>Example:</w:t>
      </w:r>
    </w:p>
    <w:p w14:paraId="55363282">
      <w:pPr>
        <w:pStyle w:val="85"/>
        <w:keepNext w:val="0"/>
        <w:keepLines w:val="0"/>
        <w:widowControl/>
        <w:suppressLineNumbers w:val="0"/>
      </w:pPr>
      <w:r>
        <w:t>Suppose someone accidentally enters:</w:t>
      </w:r>
    </w:p>
    <w:p w14:paraId="22230426">
      <w:pPr>
        <w:pStyle w:val="47"/>
        <w:keepNext w:val="0"/>
        <w:keepLines w:val="0"/>
        <w:widowControl/>
        <w:suppressLineNumbers w:val="0"/>
      </w:pPr>
      <w:r>
        <w:rPr>
          <w:rStyle w:val="44"/>
        </w:rPr>
        <w:t>Age = -25</w:t>
      </w:r>
    </w:p>
    <w:p w14:paraId="6804B2CC">
      <w:pPr>
        <w:pStyle w:val="85"/>
        <w:keepNext w:val="0"/>
        <w:keepLines w:val="0"/>
        <w:widowControl/>
        <w:suppressLineNumbers w:val="0"/>
      </w:pPr>
      <w:r>
        <w:t>The system should reject invalid input instead of crashing.</w:t>
      </w:r>
    </w:p>
    <w:p w14:paraId="4B3AE2C2">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66623AC7">
      <w:pPr>
        <w:pStyle w:val="4"/>
        <w:keepNext w:val="0"/>
        <w:keepLines w:val="0"/>
        <w:widowControl/>
        <w:suppressLineNumbers w:val="0"/>
      </w:pPr>
      <w:r>
        <w:t>3. Maintain acceptable performance</w:t>
      </w:r>
    </w:p>
    <w:p w14:paraId="7A9E32C8">
      <w:pPr>
        <w:pStyle w:val="85"/>
        <w:keepNext w:val="0"/>
        <w:keepLines w:val="0"/>
        <w:widowControl/>
        <w:suppressLineNumbers w:val="0"/>
      </w:pPr>
      <w:r>
        <w:t>Example:</w:t>
      </w:r>
    </w:p>
    <w:p w14:paraId="71DEEB2A">
      <w:pPr>
        <w:pStyle w:val="85"/>
        <w:keepNext w:val="0"/>
        <w:keepLines w:val="0"/>
        <w:widowControl/>
        <w:suppressLineNumbers w:val="0"/>
      </w:pPr>
      <w:r>
        <w:t>Suppose an e-commerce website normally loads in 2 seconds.</w:t>
      </w:r>
    </w:p>
    <w:p w14:paraId="0C087B48">
      <w:pPr>
        <w:pStyle w:val="85"/>
        <w:keepNext w:val="0"/>
        <w:keepLines w:val="0"/>
        <w:widowControl/>
        <w:suppressLineNumbers w:val="0"/>
      </w:pPr>
      <w:r>
        <w:t>During a sale,</w:t>
      </w:r>
    </w:p>
    <w:p w14:paraId="6183E253">
      <w:pPr>
        <w:pStyle w:val="85"/>
        <w:keepNext w:val="0"/>
        <w:keepLines w:val="0"/>
        <w:widowControl/>
        <w:suppressLineNumbers w:val="0"/>
      </w:pPr>
      <w:r>
        <w:t>10 million users visit.</w:t>
      </w:r>
    </w:p>
    <w:p w14:paraId="56090883">
      <w:pPr>
        <w:pStyle w:val="85"/>
        <w:keepNext w:val="0"/>
        <w:keepLines w:val="0"/>
        <w:widowControl/>
        <w:suppressLineNumbers w:val="0"/>
      </w:pPr>
      <w:r>
        <w:t>A reliable system should still respond within an acceptable time, even under heavy load.</w:t>
      </w:r>
    </w:p>
    <w:p w14:paraId="4A32518E">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265D3794">
      <w:pPr>
        <w:pStyle w:val="4"/>
        <w:keepNext w:val="0"/>
        <w:keepLines w:val="0"/>
        <w:widowControl/>
        <w:suppressLineNumbers w:val="0"/>
      </w:pPr>
      <w:r>
        <w:t>4. Prevent unauthorized access</w:t>
      </w:r>
    </w:p>
    <w:p w14:paraId="3EB0681D">
      <w:pPr>
        <w:pStyle w:val="85"/>
        <w:keepNext w:val="0"/>
        <w:keepLines w:val="0"/>
        <w:widowControl/>
        <w:suppressLineNumbers w:val="0"/>
      </w:pPr>
      <w:r>
        <w:t>Example:</w:t>
      </w:r>
    </w:p>
    <w:p w14:paraId="39C69BF4">
      <w:pPr>
        <w:pStyle w:val="85"/>
        <w:keepNext w:val="0"/>
        <w:keepLines w:val="0"/>
        <w:widowControl/>
        <w:suppressLineNumbers w:val="0"/>
      </w:pPr>
      <w:r>
        <w:t>One customer should never be able to see another customer's bank account.</w:t>
      </w:r>
    </w:p>
    <w:p w14:paraId="7AA747EE">
      <w:pPr>
        <w:pStyle w:val="85"/>
        <w:keepNext w:val="0"/>
        <w:keepLines w:val="0"/>
        <w:widowControl/>
        <w:suppressLineNumbers w:val="0"/>
      </w:pPr>
      <w:r>
        <w:t>Security is also part of reliability</w:t>
      </w:r>
    </w:p>
    <w:p w14:paraId="678EBB04">
      <w:pPr>
        <w:rPr>
          <w:rFonts w:ascii="SimSun" w:hAnsi="SimSun" w:eastAsia="SimSun" w:cs="SimSun"/>
          <w:sz w:val="24"/>
          <w:szCs w:val="24"/>
        </w:rPr>
      </w:pPr>
    </w:p>
    <w:p w14:paraId="73EF6E94">
      <w:pPr>
        <w:rPr>
          <w:rFonts w:ascii="SimSun" w:hAnsi="SimSun" w:eastAsia="SimSun" w:cs="SimSun"/>
          <w:sz w:val="24"/>
          <w:szCs w:val="24"/>
        </w:rPr>
      </w:pPr>
    </w:p>
    <w:p w14:paraId="70FFB425">
      <w:pPr>
        <w:pStyle w:val="2"/>
        <w:keepNext w:val="0"/>
        <w:keepLines w:val="0"/>
        <w:widowControl/>
        <w:suppressLineNumbers w:val="0"/>
      </w:pPr>
      <w:r>
        <w:t>Fault vs Failure (Very Important Interview Question)</w:t>
      </w:r>
    </w:p>
    <w:p w14:paraId="5BE7E2F9">
      <w:pPr>
        <w:pStyle w:val="85"/>
        <w:keepNext w:val="0"/>
        <w:keepLines w:val="0"/>
        <w:widowControl/>
        <w:suppressLineNumbers w:val="0"/>
        <w:spacing w:before="0" w:beforeAutospacing="1" w:after="0" w:afterAutospacing="1"/>
        <w:ind w:left="0" w:right="0"/>
      </w:pPr>
      <w:r>
        <w:t>Many beginners think they are the same.</w:t>
      </w:r>
    </w:p>
    <w:p w14:paraId="2FEDDBA7">
      <w:pPr>
        <w:pStyle w:val="85"/>
        <w:keepNext w:val="0"/>
        <w:keepLines w:val="0"/>
        <w:widowControl/>
        <w:suppressLineNumbers w:val="0"/>
      </w:pPr>
      <w:r>
        <w:t>They are not.</w:t>
      </w:r>
    </w:p>
    <w:p w14:paraId="351FB7A8">
      <w:pPr>
        <w:pStyle w:val="3"/>
        <w:keepNext w:val="0"/>
        <w:keepLines w:val="0"/>
        <w:widowControl/>
        <w:suppressLineNumbers w:val="0"/>
      </w:pPr>
      <w:r>
        <w:t>Fault</w:t>
      </w:r>
    </w:p>
    <w:p w14:paraId="4280980E">
      <w:pPr>
        <w:pStyle w:val="85"/>
        <w:keepNext w:val="0"/>
        <w:keepLines w:val="0"/>
        <w:widowControl/>
        <w:suppressLineNumbers w:val="0"/>
      </w:pPr>
      <w:r>
        <w:t xml:space="preserve">A </w:t>
      </w:r>
      <w:r>
        <w:rPr>
          <w:rStyle w:val="92"/>
        </w:rPr>
        <w:t>fault</w:t>
      </w:r>
      <w:r>
        <w:t xml:space="preserve"> is a problem in one component.</w:t>
      </w:r>
    </w:p>
    <w:p w14:paraId="28E1D600">
      <w:pPr>
        <w:pStyle w:val="85"/>
        <w:keepNext w:val="0"/>
        <w:keepLines w:val="0"/>
        <w:widowControl/>
        <w:suppressLineNumbers w:val="0"/>
      </w:pPr>
      <w:r>
        <w:t>Example:</w:t>
      </w:r>
    </w:p>
    <w:p w14:paraId="3AF78514">
      <w:pPr>
        <w:pStyle w:val="85"/>
        <w:keepNext w:val="0"/>
        <w:keepLines w:val="0"/>
        <w:widowControl/>
        <w:suppressLineNumbers w:val="0"/>
      </w:pPr>
      <w:r>
        <w:t>One hard disk crashes.</w:t>
      </w:r>
    </w:p>
    <w:p w14:paraId="1CB58A65">
      <w:pPr>
        <w:pStyle w:val="85"/>
        <w:keepNext w:val="0"/>
        <w:keepLines w:val="0"/>
        <w:widowControl/>
        <w:suppressLineNumbers w:val="0"/>
      </w:pPr>
      <w:r>
        <w:t>Only one component has failed.</w:t>
      </w:r>
    </w:p>
    <w:p w14:paraId="699D32C7">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3B5DFAE4">
      <w:pPr>
        <w:pStyle w:val="3"/>
        <w:keepNext w:val="0"/>
        <w:keepLines w:val="0"/>
        <w:widowControl/>
        <w:suppressLineNumbers w:val="0"/>
      </w:pPr>
      <w:r>
        <w:t>Failure</w:t>
      </w:r>
    </w:p>
    <w:p w14:paraId="38ACF3B1">
      <w:pPr>
        <w:pStyle w:val="85"/>
        <w:keepNext w:val="0"/>
        <w:keepLines w:val="0"/>
        <w:widowControl/>
        <w:suppressLineNumbers w:val="0"/>
      </w:pPr>
      <w:r>
        <w:t xml:space="preserve">A </w:t>
      </w:r>
      <w:r>
        <w:rPr>
          <w:rStyle w:val="92"/>
        </w:rPr>
        <w:t>failure</w:t>
      </w:r>
      <w:r>
        <w:t xml:space="preserve"> is when the </w:t>
      </w:r>
      <w:r>
        <w:rPr>
          <w:rStyle w:val="92"/>
        </w:rPr>
        <w:t>entire system</w:t>
      </w:r>
      <w:r>
        <w:t xml:space="preserve"> can no longer provide the expected service.</w:t>
      </w:r>
    </w:p>
    <w:p w14:paraId="660B1063">
      <w:pPr>
        <w:pStyle w:val="85"/>
        <w:keepNext w:val="0"/>
        <w:keepLines w:val="0"/>
        <w:widowControl/>
        <w:suppressLineNumbers w:val="0"/>
      </w:pPr>
      <w:r>
        <w:t>Example:</w:t>
      </w:r>
    </w:p>
    <w:p w14:paraId="0292C4EF">
      <w:pPr>
        <w:pStyle w:val="85"/>
        <w:keepNext w:val="0"/>
        <w:keepLines w:val="0"/>
        <w:widowControl/>
        <w:suppressLineNumbers w:val="0"/>
      </w:pPr>
      <w:r>
        <w:t>The website becomes unavailable because that disk crash was not handled properly.</w:t>
      </w:r>
    </w:p>
    <w:p w14:paraId="6F04D226">
      <w:pPr>
        <w:pStyle w:val="2"/>
        <w:keepNext w:val="0"/>
        <w:keepLines w:val="0"/>
        <w:widowControl/>
        <w:suppressLineNumbers w:val="0"/>
      </w:pPr>
      <w:r>
        <w:t>Fault-Tolerant System</w:t>
      </w:r>
    </w:p>
    <w:p w14:paraId="4F181539">
      <w:pPr>
        <w:pStyle w:val="85"/>
        <w:keepNext w:val="0"/>
        <w:keepLines w:val="0"/>
        <w:widowControl/>
        <w:suppressLineNumbers w:val="0"/>
      </w:pPr>
      <w:r>
        <w:t xml:space="preserve">The author introduces the idea of a </w:t>
      </w:r>
      <w:r>
        <w:rPr>
          <w:rStyle w:val="92"/>
        </w:rPr>
        <w:t>fault-tolerant</w:t>
      </w:r>
      <w:r>
        <w:t xml:space="preserve"> (or resilient) system.</w:t>
      </w:r>
    </w:p>
    <w:p w14:paraId="61EE56E0">
      <w:pPr>
        <w:pStyle w:val="85"/>
        <w:keepNext w:val="0"/>
        <w:keepLines w:val="0"/>
        <w:widowControl/>
        <w:suppressLineNumbers w:val="0"/>
      </w:pPr>
      <w:r>
        <w:t>It assumes that components will fail and includes mechanisms to keep the overall service running.</w:t>
      </w:r>
    </w:p>
    <w:p w14:paraId="64B22C63">
      <w:pPr>
        <w:pStyle w:val="85"/>
        <w:keepNext w:val="0"/>
        <w:keepLines w:val="0"/>
        <w:widowControl/>
        <w:suppressLineNumbers w:val="0"/>
      </w:pPr>
      <w:r>
        <w:t>Examples include:</w:t>
      </w:r>
    </w:p>
    <w:p w14:paraId="13E9DD0A">
      <w:pPr>
        <w:keepNext w:val="0"/>
        <w:keepLines w:val="0"/>
        <w:widowControl/>
        <w:numPr>
          <w:ilvl w:val="0"/>
          <w:numId w:val="35"/>
        </w:numPr>
        <w:suppressLineNumbers w:val="0"/>
        <w:spacing w:before="0" w:beforeAutospacing="1" w:after="0" w:afterAutospacing="1"/>
        <w:ind w:left="720" w:hanging="360"/>
      </w:pPr>
      <w:r>
        <w:t xml:space="preserve">Multiple servers </w:t>
      </w:r>
    </w:p>
    <w:p w14:paraId="3DDE3689">
      <w:pPr>
        <w:keepNext w:val="0"/>
        <w:keepLines w:val="0"/>
        <w:widowControl/>
        <w:numPr>
          <w:ilvl w:val="0"/>
          <w:numId w:val="35"/>
        </w:numPr>
        <w:suppressLineNumbers w:val="0"/>
        <w:spacing w:before="0" w:beforeAutospacing="1" w:after="0" w:afterAutospacing="1"/>
        <w:ind w:left="720" w:hanging="360"/>
      </w:pPr>
      <w:r>
        <w:t xml:space="preserve">Backup databases </w:t>
      </w:r>
    </w:p>
    <w:p w14:paraId="1C071F26">
      <w:pPr>
        <w:keepNext w:val="0"/>
        <w:keepLines w:val="0"/>
        <w:widowControl/>
        <w:numPr>
          <w:ilvl w:val="0"/>
          <w:numId w:val="35"/>
        </w:numPr>
        <w:suppressLineNumbers w:val="0"/>
        <w:spacing w:before="0" w:beforeAutospacing="1" w:after="0" w:afterAutospacing="1"/>
        <w:ind w:left="720" w:hanging="360"/>
      </w:pPr>
      <w:r>
        <w:t xml:space="preserve">Automatic failover </w:t>
      </w:r>
    </w:p>
    <w:p w14:paraId="471A5D03">
      <w:pPr>
        <w:keepNext w:val="0"/>
        <w:keepLines w:val="0"/>
        <w:widowControl/>
        <w:numPr>
          <w:ilvl w:val="0"/>
          <w:numId w:val="35"/>
        </w:numPr>
        <w:suppressLineNumbers w:val="0"/>
        <w:spacing w:before="0" w:beforeAutospacing="1" w:after="0" w:afterAutospacing="1"/>
        <w:ind w:left="720" w:hanging="360"/>
      </w:pPr>
      <w:r>
        <w:t xml:space="preserve">Data replication </w:t>
      </w:r>
    </w:p>
    <w:p w14:paraId="325205B7">
      <w:pPr>
        <w:pStyle w:val="85"/>
        <w:keepNext w:val="0"/>
        <w:keepLines w:val="0"/>
        <w:widowControl/>
        <w:suppressLineNumbers w:val="0"/>
      </w:pPr>
      <w:r>
        <w:t>These techniques allow the system to continue serving users even when individual components fail.</w:t>
      </w:r>
    </w:p>
    <w:p w14:paraId="32605C4A">
      <w:pPr>
        <w:pStyle w:val="2"/>
        <w:keepNext w:val="0"/>
        <w:keepLines w:val="0"/>
        <w:widowControl/>
        <w:suppressLineNumbers w:val="0"/>
      </w:pPr>
      <w:r>
        <w:t>Business Reason</w:t>
      </w:r>
    </w:p>
    <w:p w14:paraId="172DB3C6">
      <w:pPr>
        <w:pStyle w:val="85"/>
        <w:keepNext w:val="0"/>
        <w:keepLines w:val="0"/>
        <w:widowControl/>
        <w:suppressLineNumbers w:val="0"/>
      </w:pPr>
      <w:r>
        <w:t>Reliability matters because downtime is expensive.</w:t>
      </w:r>
    </w:p>
    <w:p w14:paraId="10CA6174">
      <w:pPr>
        <w:pStyle w:val="85"/>
        <w:keepNext w:val="0"/>
        <w:keepLines w:val="0"/>
        <w:widowControl/>
        <w:suppressLineNumbers w:val="0"/>
      </w:pPr>
      <w:r>
        <w:t>Examples:</w:t>
      </w:r>
    </w:p>
    <w:p w14:paraId="20BB9CFE">
      <w:pPr>
        <w:keepNext w:val="0"/>
        <w:keepLines w:val="0"/>
        <w:widowControl/>
        <w:numPr>
          <w:ilvl w:val="0"/>
          <w:numId w:val="36"/>
        </w:numPr>
        <w:suppressLineNumbers w:val="0"/>
        <w:spacing w:before="0" w:beforeAutospacing="1" w:after="0" w:afterAutospacing="1"/>
        <w:ind w:left="720" w:hanging="360"/>
      </w:pPr>
      <w:r>
        <w:t xml:space="preserve">Banking: incorrect transactions can lead to financial loss. </w:t>
      </w:r>
    </w:p>
    <w:p w14:paraId="6EFF743A">
      <w:pPr>
        <w:keepNext w:val="0"/>
        <w:keepLines w:val="0"/>
        <w:widowControl/>
        <w:numPr>
          <w:ilvl w:val="0"/>
          <w:numId w:val="36"/>
        </w:numPr>
        <w:suppressLineNumbers w:val="0"/>
        <w:spacing w:before="0" w:beforeAutospacing="1" w:after="0" w:afterAutospacing="1"/>
        <w:ind w:left="720" w:hanging="360"/>
      </w:pPr>
      <w:r>
        <w:t xml:space="preserve">E-commerce: outages reduce sales. </w:t>
      </w:r>
    </w:p>
    <w:p w14:paraId="6999F34A">
      <w:pPr>
        <w:keepNext w:val="0"/>
        <w:keepLines w:val="0"/>
        <w:widowControl/>
        <w:numPr>
          <w:ilvl w:val="0"/>
          <w:numId w:val="36"/>
        </w:numPr>
        <w:suppressLineNumbers w:val="0"/>
        <w:spacing w:before="0" w:beforeAutospacing="1" w:after="0" w:afterAutospacing="1"/>
        <w:ind w:left="720" w:hanging="360"/>
      </w:pPr>
      <w:r>
        <w:t xml:space="preserve">Healthcare: unavailable systems can delay patient care. </w:t>
      </w:r>
    </w:p>
    <w:p w14:paraId="388CDC56">
      <w:pPr>
        <w:keepNext w:val="0"/>
        <w:keepLines w:val="0"/>
        <w:widowControl/>
        <w:numPr>
          <w:ilvl w:val="0"/>
          <w:numId w:val="36"/>
        </w:numPr>
        <w:suppressLineNumbers w:val="0"/>
        <w:spacing w:before="0" w:beforeAutospacing="1" w:after="0" w:afterAutospacing="1"/>
        <w:ind w:left="720" w:hanging="360"/>
      </w:pPr>
      <w:r>
        <w:t xml:space="preserve">Logistics: failures disrupt deliveries. </w:t>
      </w:r>
    </w:p>
    <w:p w14:paraId="251466C9">
      <w:pPr>
        <w:pStyle w:val="85"/>
        <w:keepNext w:val="0"/>
        <w:keepLines w:val="0"/>
        <w:widowControl/>
        <w:suppressLineNumbers w:val="0"/>
      </w:pPr>
      <w:r>
        <w:t>Reliable systems protect revenue, customer trust, and business reputation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675"/>
        <w:gridCol w:w="2715"/>
      </w:tblGrid>
      <w:tr w14:paraId="0997F6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BAB5165">
            <w:pPr>
              <w:keepNext w:val="0"/>
              <w:keepLines w:val="0"/>
              <w:widowControl/>
              <w:suppressLineNumbers w:val="0"/>
              <w:jc w:val="center"/>
              <w:rPr>
                <w:b/>
                <w:bCs/>
              </w:rPr>
            </w:pPr>
            <w:r>
              <w:rPr>
                <w:rFonts w:ascii="SimSun" w:hAnsi="SimSun" w:eastAsia="SimSun" w:cs="SimSun"/>
                <w:b/>
                <w:bCs/>
                <w:kern w:val="0"/>
                <w:sz w:val="24"/>
                <w:szCs w:val="24"/>
                <w:lang w:val="en-US" w:eastAsia="zh-CN" w:bidi="ar"/>
              </w:rPr>
              <w:t>High Reliability</w:t>
            </w:r>
          </w:p>
        </w:tc>
        <w:tc>
          <w:tcPr>
            <w:tcW w:w="0" w:type="auto"/>
            <w:shd w:val="clear"/>
            <w:vAlign w:val="center"/>
          </w:tcPr>
          <w:p w14:paraId="586F3A12">
            <w:pPr>
              <w:keepNext w:val="0"/>
              <w:keepLines w:val="0"/>
              <w:widowControl/>
              <w:suppressLineNumbers w:val="0"/>
              <w:jc w:val="center"/>
              <w:rPr>
                <w:b/>
                <w:bCs/>
              </w:rPr>
            </w:pPr>
            <w:r>
              <w:rPr>
                <w:rFonts w:ascii="SimSun" w:hAnsi="SimSun" w:eastAsia="SimSun" w:cs="SimSun"/>
                <w:b/>
                <w:bCs/>
                <w:kern w:val="0"/>
                <w:sz w:val="24"/>
                <w:szCs w:val="24"/>
                <w:lang w:val="en-US" w:eastAsia="zh-CN" w:bidi="ar"/>
              </w:rPr>
              <w:t>Low Reliability</w:t>
            </w:r>
          </w:p>
        </w:tc>
      </w:tr>
      <w:tr w14:paraId="1524E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D46E04">
            <w:pPr>
              <w:keepNext w:val="0"/>
              <w:keepLines w:val="0"/>
              <w:widowControl/>
              <w:suppressLineNumbers w:val="0"/>
              <w:jc w:val="left"/>
            </w:pPr>
            <w:r>
              <w:rPr>
                <w:rFonts w:ascii="SimSun" w:hAnsi="SimSun" w:eastAsia="SimSun" w:cs="SimSun"/>
                <w:kern w:val="0"/>
                <w:sz w:val="24"/>
                <w:szCs w:val="24"/>
                <w:lang w:val="en-US" w:eastAsia="zh-CN" w:bidi="ar"/>
              </w:rPr>
              <w:t>More servers</w:t>
            </w:r>
          </w:p>
        </w:tc>
        <w:tc>
          <w:tcPr>
            <w:tcW w:w="0" w:type="auto"/>
            <w:shd w:val="clear"/>
            <w:vAlign w:val="center"/>
          </w:tcPr>
          <w:p w14:paraId="0743A016">
            <w:pPr>
              <w:keepNext w:val="0"/>
              <w:keepLines w:val="0"/>
              <w:widowControl/>
              <w:suppressLineNumbers w:val="0"/>
              <w:jc w:val="left"/>
            </w:pPr>
            <w:r>
              <w:rPr>
                <w:rFonts w:ascii="SimSun" w:hAnsi="SimSun" w:eastAsia="SimSun" w:cs="SimSun"/>
                <w:kern w:val="0"/>
                <w:sz w:val="24"/>
                <w:szCs w:val="24"/>
                <w:lang w:val="en-US" w:eastAsia="zh-CN" w:bidi="ar"/>
              </w:rPr>
              <w:t>Fewer servers</w:t>
            </w:r>
          </w:p>
        </w:tc>
      </w:tr>
      <w:tr w14:paraId="3C8E2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EE2E7E">
            <w:pPr>
              <w:keepNext w:val="0"/>
              <w:keepLines w:val="0"/>
              <w:widowControl/>
              <w:suppressLineNumbers w:val="0"/>
              <w:jc w:val="left"/>
            </w:pPr>
            <w:r>
              <w:rPr>
                <w:rFonts w:ascii="SimSun" w:hAnsi="SimSun" w:eastAsia="SimSun" w:cs="SimSun"/>
                <w:kern w:val="0"/>
                <w:sz w:val="24"/>
                <w:szCs w:val="24"/>
                <w:lang w:val="en-US" w:eastAsia="zh-CN" w:bidi="ar"/>
              </w:rPr>
              <w:t>More testing</w:t>
            </w:r>
          </w:p>
        </w:tc>
        <w:tc>
          <w:tcPr>
            <w:tcW w:w="0" w:type="auto"/>
            <w:shd w:val="clear"/>
            <w:vAlign w:val="center"/>
          </w:tcPr>
          <w:p w14:paraId="43583451">
            <w:pPr>
              <w:keepNext w:val="0"/>
              <w:keepLines w:val="0"/>
              <w:widowControl/>
              <w:suppressLineNumbers w:val="0"/>
              <w:jc w:val="left"/>
            </w:pPr>
            <w:r>
              <w:rPr>
                <w:rFonts w:ascii="SimSun" w:hAnsi="SimSun" w:eastAsia="SimSun" w:cs="SimSun"/>
                <w:kern w:val="0"/>
                <w:sz w:val="24"/>
                <w:szCs w:val="24"/>
                <w:lang w:val="en-US" w:eastAsia="zh-CN" w:bidi="ar"/>
              </w:rPr>
              <w:t>Less testing</w:t>
            </w:r>
          </w:p>
        </w:tc>
      </w:tr>
      <w:tr w14:paraId="09F7E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9A41D5">
            <w:pPr>
              <w:keepNext w:val="0"/>
              <w:keepLines w:val="0"/>
              <w:widowControl/>
              <w:suppressLineNumbers w:val="0"/>
              <w:jc w:val="left"/>
            </w:pPr>
            <w:r>
              <w:rPr>
                <w:rFonts w:ascii="SimSun" w:hAnsi="SimSun" w:eastAsia="SimSun" w:cs="SimSun"/>
                <w:kern w:val="0"/>
                <w:sz w:val="24"/>
                <w:szCs w:val="24"/>
                <w:lang w:val="en-US" w:eastAsia="zh-CN" w:bidi="ar"/>
              </w:rPr>
              <w:t>Higher infrastructure cost</w:t>
            </w:r>
          </w:p>
        </w:tc>
        <w:tc>
          <w:tcPr>
            <w:tcW w:w="0" w:type="auto"/>
            <w:shd w:val="clear"/>
            <w:vAlign w:val="center"/>
          </w:tcPr>
          <w:p w14:paraId="385972E5">
            <w:pPr>
              <w:keepNext w:val="0"/>
              <w:keepLines w:val="0"/>
              <w:widowControl/>
              <w:suppressLineNumbers w:val="0"/>
              <w:jc w:val="left"/>
            </w:pPr>
            <w:r>
              <w:rPr>
                <w:rFonts w:ascii="SimSun" w:hAnsi="SimSun" w:eastAsia="SimSun" w:cs="SimSun"/>
                <w:kern w:val="0"/>
                <w:sz w:val="24"/>
                <w:szCs w:val="24"/>
                <w:lang w:val="en-US" w:eastAsia="zh-CN" w:bidi="ar"/>
              </w:rPr>
              <w:t>Lower initial cost</w:t>
            </w:r>
          </w:p>
        </w:tc>
      </w:tr>
      <w:tr w14:paraId="11089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E7339D">
            <w:pPr>
              <w:keepNext w:val="0"/>
              <w:keepLines w:val="0"/>
              <w:widowControl/>
              <w:suppressLineNumbers w:val="0"/>
              <w:jc w:val="left"/>
            </w:pPr>
            <w:r>
              <w:rPr>
                <w:rFonts w:ascii="SimSun" w:hAnsi="SimSun" w:eastAsia="SimSun" w:cs="SimSun"/>
                <w:kern w:val="0"/>
                <w:sz w:val="24"/>
                <w:szCs w:val="24"/>
                <w:lang w:val="en-US" w:eastAsia="zh-CN" w:bidi="ar"/>
              </w:rPr>
              <w:t>Better user trust</w:t>
            </w:r>
          </w:p>
        </w:tc>
        <w:tc>
          <w:tcPr>
            <w:tcW w:w="0" w:type="auto"/>
            <w:shd w:val="clear"/>
            <w:vAlign w:val="center"/>
          </w:tcPr>
          <w:p w14:paraId="591E7E59">
            <w:pPr>
              <w:keepNext w:val="0"/>
              <w:keepLines w:val="0"/>
              <w:widowControl/>
              <w:suppressLineNumbers w:val="0"/>
              <w:jc w:val="left"/>
            </w:pPr>
            <w:r>
              <w:rPr>
                <w:rFonts w:ascii="SimSun" w:hAnsi="SimSun" w:eastAsia="SimSun" w:cs="SimSun"/>
                <w:kern w:val="0"/>
                <w:sz w:val="24"/>
                <w:szCs w:val="24"/>
                <w:lang w:val="en-US" w:eastAsia="zh-CN" w:bidi="ar"/>
              </w:rPr>
              <w:t>Higher risk of outages</w:t>
            </w:r>
          </w:p>
        </w:tc>
      </w:tr>
      <w:tr w14:paraId="77D52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D5C0E0">
            <w:pPr>
              <w:keepNext w:val="0"/>
              <w:keepLines w:val="0"/>
              <w:widowControl/>
              <w:suppressLineNumbers w:val="0"/>
              <w:jc w:val="left"/>
            </w:pPr>
            <w:r>
              <w:rPr>
                <w:rFonts w:ascii="SimSun" w:hAnsi="SimSun" w:eastAsia="SimSun" w:cs="SimSun"/>
                <w:kern w:val="0"/>
                <w:sz w:val="24"/>
                <w:szCs w:val="24"/>
                <w:lang w:val="en-US" w:eastAsia="zh-CN" w:bidi="ar"/>
              </w:rPr>
              <w:t>Greater operational complexity</w:t>
            </w:r>
          </w:p>
        </w:tc>
        <w:tc>
          <w:tcPr>
            <w:tcW w:w="0" w:type="auto"/>
            <w:shd w:val="clear"/>
            <w:vAlign w:val="center"/>
          </w:tcPr>
          <w:p w14:paraId="2D71E147">
            <w:pPr>
              <w:keepNext w:val="0"/>
              <w:keepLines w:val="0"/>
              <w:widowControl/>
              <w:suppressLineNumbers w:val="0"/>
              <w:jc w:val="left"/>
            </w:pPr>
            <w:r>
              <w:rPr>
                <w:rFonts w:ascii="SimSun" w:hAnsi="SimSun" w:eastAsia="SimSun" w:cs="SimSun"/>
                <w:kern w:val="0"/>
                <w:sz w:val="24"/>
                <w:szCs w:val="24"/>
                <w:lang w:val="en-US" w:eastAsia="zh-CN" w:bidi="ar"/>
              </w:rPr>
              <w:t>Simpler setup</w:t>
            </w:r>
          </w:p>
        </w:tc>
      </w:tr>
    </w:tbl>
    <w:p w14:paraId="06B42DAD">
      <w:pPr>
        <w:rPr>
          <w:rFonts w:ascii="SimSun" w:hAnsi="SimSun" w:eastAsia="SimSun" w:cs="SimSun"/>
          <w:sz w:val="24"/>
          <w:szCs w:val="24"/>
        </w:rPr>
      </w:pPr>
    </w:p>
    <w:p w14:paraId="0CCE10E5">
      <w:pPr>
        <w:pStyle w:val="2"/>
        <w:keepNext w:val="0"/>
        <w:keepLines w:val="0"/>
        <w:widowControl/>
        <w:suppressLineNumbers w:val="0"/>
      </w:pPr>
      <w:r>
        <w:t>Where this fits in the Data Engineering Lifecycle</w:t>
      </w:r>
    </w:p>
    <w:p w14:paraId="56017789">
      <w:pPr>
        <w:pStyle w:val="85"/>
        <w:keepNext w:val="0"/>
        <w:keepLines w:val="0"/>
        <w:widowControl/>
        <w:suppressLineNumbers w:val="0"/>
      </w:pPr>
      <w:r>
        <w:t>Reliability is important throughout the lifecycle:</w:t>
      </w:r>
    </w:p>
    <w:p w14:paraId="665C390E">
      <w:pPr>
        <w:keepNext w:val="0"/>
        <w:keepLines w:val="0"/>
        <w:widowControl/>
        <w:numPr>
          <w:ilvl w:val="0"/>
          <w:numId w:val="37"/>
        </w:numPr>
        <w:suppressLineNumbers w:val="0"/>
        <w:spacing w:before="0" w:beforeAutospacing="1" w:after="0" w:afterAutospacing="1"/>
        <w:ind w:left="720" w:hanging="360"/>
      </w:pPr>
      <w:r>
        <w:t xml:space="preserve">Data ingestion must avoid losing events. </w:t>
      </w:r>
    </w:p>
    <w:p w14:paraId="626D29FD">
      <w:pPr>
        <w:keepNext w:val="0"/>
        <w:keepLines w:val="0"/>
        <w:widowControl/>
        <w:numPr>
          <w:ilvl w:val="0"/>
          <w:numId w:val="37"/>
        </w:numPr>
        <w:suppressLineNumbers w:val="0"/>
        <w:spacing w:before="0" w:beforeAutospacing="1" w:after="0" w:afterAutospacing="1"/>
        <w:ind w:left="720" w:hanging="360"/>
      </w:pPr>
      <w:r>
        <w:t xml:space="preserve">Data storage must protect against corruption. </w:t>
      </w:r>
    </w:p>
    <w:p w14:paraId="1B3F8F31">
      <w:pPr>
        <w:keepNext w:val="0"/>
        <w:keepLines w:val="0"/>
        <w:widowControl/>
        <w:numPr>
          <w:ilvl w:val="0"/>
          <w:numId w:val="37"/>
        </w:numPr>
        <w:suppressLineNumbers w:val="0"/>
        <w:spacing w:before="0" w:beforeAutospacing="1" w:after="0" w:afterAutospacing="1"/>
        <w:ind w:left="720" w:hanging="360"/>
      </w:pPr>
      <w:r>
        <w:t xml:space="preserve">Data pipelines should recover from failures. </w:t>
      </w:r>
    </w:p>
    <w:p w14:paraId="18322E4F">
      <w:pPr>
        <w:keepNext w:val="0"/>
        <w:keepLines w:val="0"/>
        <w:widowControl/>
        <w:numPr>
          <w:ilvl w:val="0"/>
          <w:numId w:val="37"/>
        </w:numPr>
        <w:suppressLineNumbers w:val="0"/>
        <w:spacing w:before="0" w:beforeAutospacing="1" w:after="0" w:afterAutospacing="1"/>
        <w:ind w:left="720" w:hanging="360"/>
      </w:pPr>
      <w:r>
        <w:t xml:space="preserve">Batch jobs should resume after interruptions. </w:t>
      </w:r>
    </w:p>
    <w:p w14:paraId="7E9A68C5">
      <w:pPr>
        <w:keepNext w:val="0"/>
        <w:keepLines w:val="0"/>
        <w:widowControl/>
        <w:numPr>
          <w:ilvl w:val="0"/>
          <w:numId w:val="37"/>
        </w:numPr>
        <w:suppressLineNumbers w:val="0"/>
        <w:spacing w:before="0" w:beforeAutospacing="1" w:after="0" w:afterAutospacing="1"/>
        <w:ind w:left="720" w:hanging="360"/>
      </w:pPr>
      <w:r>
        <w:t xml:space="preserve">Monitoring should detect issues quickly. </w:t>
      </w:r>
    </w:p>
    <w:p w14:paraId="44DC7F79">
      <w:pPr>
        <w:pStyle w:val="85"/>
        <w:keepNext w:val="0"/>
        <w:keepLines w:val="0"/>
        <w:widowControl/>
        <w:suppressLineNumbers w:val="0"/>
      </w:pPr>
      <w:r>
        <w:t>A Data Engineer is responsible for designing pipelines and storage systems that continue working reliably even when individual components fail.</w:t>
      </w:r>
    </w:p>
    <w:p w14:paraId="2470668D">
      <w:pPr>
        <w:rPr>
          <w:rFonts w:ascii="SimSun" w:hAnsi="SimSun" w:eastAsia="SimSun" w:cs="SimSun"/>
          <w:sz w:val="24"/>
          <w:szCs w:val="24"/>
        </w:rPr>
      </w:pPr>
    </w:p>
    <w:p w14:paraId="265EC49F">
      <w:pPr>
        <w:rPr>
          <w:rFonts w:ascii="SimSun" w:hAnsi="SimSun" w:eastAsia="SimSun" w:cs="SimSun"/>
          <w:sz w:val="24"/>
          <w:szCs w:val="24"/>
        </w:rPr>
      </w:pPr>
    </w:p>
    <w:p w14:paraId="0172F6F4">
      <w:pPr>
        <w:rPr>
          <w:rFonts w:ascii="SimSun" w:hAnsi="SimSun" w:eastAsia="SimSun" w:cs="SimSun"/>
          <w:sz w:val="24"/>
          <w:szCs w:val="24"/>
        </w:rPr>
      </w:pPr>
    </w:p>
    <w:p w14:paraId="28910812">
      <w:pPr>
        <w:rPr>
          <w:rFonts w:ascii="SimSun" w:hAnsi="SimSun" w:eastAsia="SimSun" w:cs="SimSun"/>
          <w:sz w:val="24"/>
          <w:szCs w:val="24"/>
        </w:rPr>
      </w:pPr>
    </w:p>
    <w:p w14:paraId="2490547B">
      <w:pPr>
        <w:rPr>
          <w:rFonts w:ascii="SimSun" w:hAnsi="SimSun" w:eastAsia="SimSun" w:cs="SimSun"/>
          <w:sz w:val="24"/>
          <w:szCs w:val="24"/>
        </w:rPr>
      </w:pPr>
    </w:p>
    <w:p w14:paraId="3F51DA7F">
      <w:pPr>
        <w:rPr>
          <w:rFonts w:ascii="SimSun" w:hAnsi="SimSun" w:eastAsia="SimSun" w:cs="SimSun"/>
          <w:sz w:val="24"/>
          <w:szCs w:val="24"/>
        </w:rPr>
      </w:pPr>
    </w:p>
    <w:p w14:paraId="21B92C2A">
      <w:pPr>
        <w:rPr>
          <w:rFonts w:ascii="SimSun" w:hAnsi="SimSun" w:eastAsia="SimSun" w:cs="SimSun"/>
          <w:sz w:val="24"/>
          <w:szCs w:val="24"/>
        </w:rPr>
      </w:pPr>
    </w:p>
    <w:p w14:paraId="67BDCDD2">
      <w:pPr>
        <w:rPr>
          <w:rFonts w:ascii="SimSun" w:hAnsi="SimSun" w:eastAsia="SimSun" w:cs="SimSun"/>
          <w:sz w:val="24"/>
          <w:szCs w:val="24"/>
        </w:rPr>
      </w:pPr>
    </w:p>
    <w:p w14:paraId="01472BE1">
      <w:pPr>
        <w:rPr>
          <w:rFonts w:ascii="SimSun" w:hAnsi="SimSun" w:eastAsia="SimSun" w:cs="SimSun"/>
          <w:sz w:val="24"/>
          <w:szCs w:val="24"/>
        </w:rPr>
      </w:pPr>
    </w:p>
    <w:p w14:paraId="5874B066">
      <w:pPr>
        <w:rPr>
          <w:rFonts w:ascii="SimSun" w:hAnsi="SimSun" w:eastAsia="SimSun" w:cs="SimSun"/>
          <w:sz w:val="24"/>
          <w:szCs w:val="24"/>
        </w:rPr>
      </w:pPr>
    </w:p>
    <w:p w14:paraId="78C0D1A4">
      <w:pPr>
        <w:rPr>
          <w:rFonts w:ascii="SimSun" w:hAnsi="SimSun" w:eastAsia="SimSun" w:cs="SimSun"/>
          <w:sz w:val="24"/>
          <w:szCs w:val="24"/>
        </w:rPr>
      </w:pPr>
    </w:p>
    <w:p w14:paraId="58C12047">
      <w:pPr>
        <w:rPr>
          <w:rFonts w:ascii="SimSun" w:hAnsi="SimSun" w:eastAsia="SimSun" w:cs="SimSun"/>
          <w:sz w:val="24"/>
          <w:szCs w:val="24"/>
        </w:rPr>
      </w:pPr>
    </w:p>
    <w:p w14:paraId="6FA94552">
      <w:pPr>
        <w:rPr>
          <w:rFonts w:ascii="SimSun" w:hAnsi="SimSun" w:eastAsia="SimSun" w:cs="SimSun"/>
          <w:sz w:val="24"/>
          <w:szCs w:val="24"/>
        </w:rPr>
      </w:pPr>
    </w:p>
    <w:p w14:paraId="7B3443F3">
      <w:pPr>
        <w:rPr>
          <w:rFonts w:ascii="SimSun" w:hAnsi="SimSun" w:eastAsia="SimSun" w:cs="SimSun"/>
          <w:sz w:val="24"/>
          <w:szCs w:val="24"/>
        </w:rPr>
      </w:pPr>
    </w:p>
    <w:p w14:paraId="24CEFEC4">
      <w:pPr>
        <w:rPr>
          <w:rFonts w:ascii="SimSun" w:hAnsi="SimSun" w:eastAsia="SimSun" w:cs="SimSun"/>
          <w:sz w:val="24"/>
          <w:szCs w:val="24"/>
        </w:rPr>
      </w:pPr>
    </w:p>
    <w:p w14:paraId="4D6E49C9">
      <w:pPr>
        <w:rPr>
          <w:rFonts w:ascii="SimSun" w:hAnsi="SimSun" w:eastAsia="SimSun" w:cs="SimSun"/>
          <w:sz w:val="24"/>
          <w:szCs w:val="24"/>
        </w:rPr>
      </w:pPr>
    </w:p>
    <w:p w14:paraId="1D1B4A90">
      <w:pPr>
        <w:rPr>
          <w:rFonts w:ascii="SimSun" w:hAnsi="SimSun" w:eastAsia="SimSun" w:cs="SimSun"/>
          <w:sz w:val="24"/>
          <w:szCs w:val="24"/>
        </w:rPr>
      </w:pPr>
    </w:p>
    <w:p w14:paraId="4E81B95E">
      <w:pPr>
        <w:rPr>
          <w:rFonts w:ascii="SimSun" w:hAnsi="SimSun" w:eastAsia="SimSun" w:cs="SimSun"/>
          <w:sz w:val="24"/>
          <w:szCs w:val="24"/>
        </w:rPr>
      </w:pPr>
    </w:p>
    <w:p w14:paraId="75AD73A9">
      <w:pPr>
        <w:rPr>
          <w:rFonts w:ascii="SimSun" w:hAnsi="SimSun" w:eastAsia="SimSun" w:cs="SimSun"/>
          <w:sz w:val="24"/>
          <w:szCs w:val="24"/>
        </w:rPr>
      </w:pPr>
    </w:p>
    <w:p w14:paraId="6D1E6D25">
      <w:pPr>
        <w:rPr>
          <w:rFonts w:ascii="SimSun" w:hAnsi="SimSun" w:eastAsia="SimSun" w:cs="SimSun"/>
          <w:sz w:val="24"/>
          <w:szCs w:val="24"/>
        </w:rPr>
      </w:pPr>
    </w:p>
    <w:p w14:paraId="0C3FEBF5">
      <w:pPr>
        <w:rPr>
          <w:rFonts w:ascii="SimSun" w:hAnsi="SimSun" w:eastAsia="SimSun" w:cs="SimSun"/>
          <w:sz w:val="24"/>
          <w:szCs w:val="24"/>
        </w:rPr>
      </w:pPr>
    </w:p>
    <w:p w14:paraId="709F108B">
      <w:pPr>
        <w:rPr>
          <w:rFonts w:ascii="SimSun" w:hAnsi="SimSun" w:eastAsia="SimSun" w:cs="SimSun"/>
          <w:sz w:val="24"/>
          <w:szCs w:val="24"/>
        </w:rPr>
      </w:pPr>
    </w:p>
    <w:p w14:paraId="264676F2">
      <w:pPr>
        <w:rPr>
          <w:rFonts w:ascii="SimSun" w:hAnsi="SimSun" w:eastAsia="SimSun" w:cs="SimSun"/>
          <w:sz w:val="24"/>
          <w:szCs w:val="24"/>
        </w:rPr>
      </w:pPr>
    </w:p>
    <w:p w14:paraId="75866FA1">
      <w:pPr>
        <w:rPr>
          <w:rFonts w:ascii="SimSun" w:hAnsi="SimSun" w:eastAsia="SimSun" w:cs="SimSun"/>
          <w:sz w:val="24"/>
          <w:szCs w:val="24"/>
        </w:rPr>
      </w:pPr>
    </w:p>
    <w:p w14:paraId="1D16E4A0">
      <w:pPr>
        <w:rPr>
          <w:rFonts w:ascii="SimSun" w:hAnsi="SimSun" w:eastAsia="SimSun" w:cs="SimSun"/>
          <w:sz w:val="24"/>
          <w:szCs w:val="24"/>
        </w:rPr>
      </w:pPr>
    </w:p>
    <w:p w14:paraId="4DA16F81">
      <w:pPr>
        <w:rPr>
          <w:rFonts w:ascii="SimSun" w:hAnsi="SimSun" w:eastAsia="SimSun" w:cs="SimSun"/>
          <w:sz w:val="24"/>
          <w:szCs w:val="24"/>
        </w:rPr>
      </w:pPr>
    </w:p>
    <w:p w14:paraId="0F507DDB">
      <w:pPr>
        <w:rPr>
          <w:rFonts w:ascii="SimSun" w:hAnsi="SimSun" w:eastAsia="SimSun" w:cs="SimSun"/>
          <w:sz w:val="24"/>
          <w:szCs w:val="24"/>
        </w:rPr>
      </w:pPr>
      <w:bookmarkStart w:id="0" w:name="_GoBack"/>
      <w:bookmarkEnd w:id="0"/>
    </w:p>
    <w:sectPr>
      <w:pgSz w:w="11906" w:h="16838"/>
      <w:pgMar w:top="567" w:right="567" w:bottom="567" w:left="567"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3FA015"/>
    <w:multiLevelType w:val="multilevel"/>
    <w:tmpl w:val="843FA01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A4D6C49"/>
    <w:multiLevelType w:val="multilevel"/>
    <w:tmpl w:val="8A4D6C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F644D25"/>
    <w:multiLevelType w:val="multilevel"/>
    <w:tmpl w:val="8F644D2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30B72B0"/>
    <w:multiLevelType w:val="multilevel"/>
    <w:tmpl w:val="930B72B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57897AE"/>
    <w:multiLevelType w:val="multilevel"/>
    <w:tmpl w:val="957897A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68C5719"/>
    <w:multiLevelType w:val="multilevel"/>
    <w:tmpl w:val="968C571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7A33093"/>
    <w:multiLevelType w:val="multilevel"/>
    <w:tmpl w:val="97A330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AC1167A"/>
    <w:multiLevelType w:val="multilevel"/>
    <w:tmpl w:val="AAC1167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E286029"/>
    <w:multiLevelType w:val="multilevel"/>
    <w:tmpl w:val="AE28602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26A73CE"/>
    <w:multiLevelType w:val="multilevel"/>
    <w:tmpl w:val="B26A73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61B57C5"/>
    <w:multiLevelType w:val="multilevel"/>
    <w:tmpl w:val="C61B57C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C89176C6"/>
    <w:multiLevelType w:val="multilevel"/>
    <w:tmpl w:val="C89176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C8DE9C31"/>
    <w:multiLevelType w:val="multilevel"/>
    <w:tmpl w:val="C8DE9C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CC73D427"/>
    <w:multiLevelType w:val="multilevel"/>
    <w:tmpl w:val="CC73D42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D8814B3D"/>
    <w:multiLevelType w:val="multilevel"/>
    <w:tmpl w:val="D8814B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6">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17">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18">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9">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20">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21">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22">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23">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24">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25">
    <w:nsid w:val="00ECB1A6"/>
    <w:multiLevelType w:val="multilevel"/>
    <w:tmpl w:val="00ECB1A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11DD5B1F"/>
    <w:multiLevelType w:val="multilevel"/>
    <w:tmpl w:val="11DD5B1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17D77925"/>
    <w:multiLevelType w:val="multilevel"/>
    <w:tmpl w:val="17D779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236A436D"/>
    <w:multiLevelType w:val="multilevel"/>
    <w:tmpl w:val="236A43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35B67590"/>
    <w:multiLevelType w:val="multilevel"/>
    <w:tmpl w:val="35B6759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37443F99"/>
    <w:multiLevelType w:val="multilevel"/>
    <w:tmpl w:val="37443F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3EC5BC35"/>
    <w:multiLevelType w:val="multilevel"/>
    <w:tmpl w:val="3EC5BC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3F03149D"/>
    <w:multiLevelType w:val="multilevel"/>
    <w:tmpl w:val="3F03149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4123172C"/>
    <w:multiLevelType w:val="multilevel"/>
    <w:tmpl w:val="4123172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43DAAE71"/>
    <w:multiLevelType w:val="multilevel"/>
    <w:tmpl w:val="43DAAE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69E78308"/>
    <w:multiLevelType w:val="multilevel"/>
    <w:tmpl w:val="69E7830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7DF1AD2E"/>
    <w:multiLevelType w:val="multilevel"/>
    <w:tmpl w:val="7DF1AD2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4"/>
  </w:num>
  <w:num w:numId="2">
    <w:abstractNumId w:val="22"/>
  </w:num>
  <w:num w:numId="3">
    <w:abstractNumId w:val="21"/>
  </w:num>
  <w:num w:numId="4">
    <w:abstractNumId w:val="20"/>
  </w:num>
  <w:num w:numId="5">
    <w:abstractNumId w:val="19"/>
  </w:num>
  <w:num w:numId="6">
    <w:abstractNumId w:val="23"/>
  </w:num>
  <w:num w:numId="7">
    <w:abstractNumId w:val="18"/>
  </w:num>
  <w:num w:numId="8">
    <w:abstractNumId w:val="17"/>
  </w:num>
  <w:num w:numId="9">
    <w:abstractNumId w:val="16"/>
  </w:num>
  <w:num w:numId="10">
    <w:abstractNumId w:val="15"/>
  </w:num>
  <w:num w:numId="11">
    <w:abstractNumId w:val="32"/>
  </w:num>
  <w:num w:numId="12">
    <w:abstractNumId w:val="8"/>
  </w:num>
  <w:num w:numId="13">
    <w:abstractNumId w:val="6"/>
  </w:num>
  <w:num w:numId="14">
    <w:abstractNumId w:val="33"/>
  </w:num>
  <w:num w:numId="15">
    <w:abstractNumId w:val="1"/>
  </w:num>
  <w:num w:numId="16">
    <w:abstractNumId w:val="36"/>
  </w:num>
  <w:num w:numId="17">
    <w:abstractNumId w:val="12"/>
  </w:num>
  <w:num w:numId="18">
    <w:abstractNumId w:val="34"/>
  </w:num>
  <w:num w:numId="19">
    <w:abstractNumId w:val="10"/>
  </w:num>
  <w:num w:numId="20">
    <w:abstractNumId w:val="11"/>
  </w:num>
  <w:num w:numId="21">
    <w:abstractNumId w:val="13"/>
  </w:num>
  <w:num w:numId="22">
    <w:abstractNumId w:val="35"/>
  </w:num>
  <w:num w:numId="23">
    <w:abstractNumId w:val="2"/>
  </w:num>
  <w:num w:numId="24">
    <w:abstractNumId w:val="9"/>
  </w:num>
  <w:num w:numId="25">
    <w:abstractNumId w:val="5"/>
  </w:num>
  <w:num w:numId="26">
    <w:abstractNumId w:val="14"/>
  </w:num>
  <w:num w:numId="27">
    <w:abstractNumId w:val="31"/>
  </w:num>
  <w:num w:numId="28">
    <w:abstractNumId w:val="4"/>
  </w:num>
  <w:num w:numId="29">
    <w:abstractNumId w:val="30"/>
  </w:num>
  <w:num w:numId="30">
    <w:abstractNumId w:val="7"/>
  </w:num>
  <w:num w:numId="31">
    <w:abstractNumId w:val="26"/>
  </w:num>
  <w:num w:numId="32">
    <w:abstractNumId w:val="28"/>
  </w:num>
  <w:num w:numId="33">
    <w:abstractNumId w:val="29"/>
  </w:num>
  <w:num w:numId="34">
    <w:abstractNumId w:val="27"/>
  </w:num>
  <w:num w:numId="35">
    <w:abstractNumId w:val="3"/>
  </w:num>
  <w:num w:numId="36">
    <w:abstractNumId w:val="25"/>
  </w:num>
  <w:num w:numId="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05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191ECB"/>
    <w:rsid w:val="0C1C6D1D"/>
    <w:rsid w:val="0C242D7D"/>
    <w:rsid w:val="0C541CC6"/>
    <w:rsid w:val="0C5919D1"/>
    <w:rsid w:val="12B20DBB"/>
    <w:rsid w:val="17863421"/>
    <w:rsid w:val="1F045D28"/>
    <w:rsid w:val="1F5E2BC6"/>
    <w:rsid w:val="246F652F"/>
    <w:rsid w:val="273F21B5"/>
    <w:rsid w:val="286E2907"/>
    <w:rsid w:val="30B41D1C"/>
    <w:rsid w:val="413810D1"/>
    <w:rsid w:val="41D3540D"/>
    <w:rsid w:val="43134E22"/>
    <w:rsid w:val="49F10C60"/>
    <w:rsid w:val="53EC720D"/>
    <w:rsid w:val="6F9A397C"/>
    <w:rsid w:val="74640101"/>
    <w:rsid w:val="75C77D48"/>
    <w:rsid w:val="767F3A67"/>
    <w:rsid w:val="7E4200B1"/>
    <w:rsid w:val="7E477D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qFormat="1"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138</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2024-11-14T15:42:00Z</dcterms:created>
  <dc:creator>Infinity movies</dc:creator>
  <cp:lastModifiedBy>Infinity movies</cp:lastModifiedBy>
  <dcterms:modified xsi:type="dcterms:W3CDTF">2026-07-06T09:16:36Z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5BEFD74CAB4B4F519F437BB199870F66_12</vt:lpwstr>
  </property>
  <property fmtid="{D5CDD505-2E9C-101B-9397-08002B2CF9AE}" pid="4" name="KSOTemplateDocerSaveRecord">
    <vt:lpwstr>eyJoZGlkIjoiMDk4ZGQxMDJlMTdlMTQ1NGMxZGQ5ZGVmOTBlNDA0MDIiLCJ1c2VySWQiOiI1Njc0MTU5Mjc0NjgifQ==</vt:lpwstr>
  </property>
</Properties>
</file>